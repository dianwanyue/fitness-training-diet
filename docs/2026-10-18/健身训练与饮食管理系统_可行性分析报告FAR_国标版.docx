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">
  <w:body>
    <w:p w14:paraId="608D2B28">
      <w:pPr>
        <w:spacing w:after="80"/>
        <w:jc w:val="center"/>
      </w:pPr>
      <w:r>
        <w:rPr>
          <w:rFonts w:hint="eastAsia" w:ascii="Times New Roman" w:hAnsi="Times New Roman" w:eastAsia="思源黑体" w:cs="Times New Roman"/>
          <w:b w:val="1"/>
          <w:sz w:val="44"/>
          <w:szCs w:val="44"/>
        </w:rPr>
        <w:t>可行性分析（研究）报告</w:t>
      </w:r>
    </w:p>
    <w:p w14:paraId="0E6966DA">
      <w:pPr>
        <w:spacing w:after="80"/>
        <w:jc w:val="center"/>
      </w:pPr>
      <w:r>
        <w:rPr>
          <w:rFonts w:hint="eastAsia" w:ascii="Times New Roman" w:hAnsi="Times New Roman" w:eastAsia="思源黑体" w:cs="Times New Roman"/>
          <w:b w:val="1"/>
          <w:sz w:val="32"/>
          <w:szCs w:val="32"/>
        </w:rPr>
        <w:t>（FAR）</w:t>
      </w:r>
    </w:p>
    <w:p w14:paraId="3654C7E8">
      <w:pPr>
        <w:spacing w:after="80"/>
        <w:jc w:val="center"/>
      </w:pPr>
      <w:r>
        <w:rPr>
          <w:rFonts w:hint="eastAsia" w:ascii="Times New Roman" w:hAnsi="Times New Roman" w:eastAsia="思源黑体" w:cs="Times New Roman"/>
          <w:b w:val="1"/>
          <w:sz w:val="32"/>
          <w:szCs w:val="32"/>
        </w:rPr>
        <w:t>健身训练与饮食管理系统（FTDMS）</w:t>
      </w:r>
    </w:p>
    <w:p w14:paraId="081C7FFF">
      <w:pPr>
        <w:spacing w:after="80"/>
        <w:jc w:val="center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依据 GB/T 8567—2006《计算机软件文档编制规范》第 7.1 条编制</w:t>
      </w:r>
    </w:p>
    <w:p w14:paraId="23A92507">
      <w:pPr>
        <w:spacing w:after="80"/>
      </w:pP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626"/>
      </w:tblGrid>
      <w:tr>
        <w:trPr>
          <w:jc w:val="center"/>
        </w:trPr>
        <w:tc>
          <w:tcPr>
            <w:tcW w:w="2400" w:type="dxa"/>
            <w:shd w:val="clear" w:color="auto" w:fill="D5E8F0"/>
          </w:tcPr>
          <w:p w14:paraId="1D445CD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项目信息</w:t>
            </w:r>
          </w:p>
        </w:tc>
        <w:tc>
          <w:tcPr>
            <w:tcW w:w="6626" w:type="dxa"/>
            <w:shd w:val="clear" w:color="auto" w:fill="D5E8F0"/>
          </w:tcPr>
          <w:p w14:paraId="2AB5B68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内容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3B1868D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文档名称</w:t>
            </w:r>
          </w:p>
        </w:tc>
        <w:tc>
          <w:tcPr>
            <w:tcW w:w="6626" w:type="dxa"/>
          </w:tcPr>
          <w:p w14:paraId="36EF6B9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可行性分析（研究）报告（Feasibility Analysis Report，FAR）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F9D79B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适用系统</w:t>
            </w:r>
          </w:p>
        </w:tc>
        <w:tc>
          <w:tcPr>
            <w:tcW w:w="6626" w:type="dxa"/>
          </w:tcPr>
          <w:p w14:paraId="5EDC229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健身训练与饮食管理系统（Fitness Training and Diet Management System，FTDMS）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1B17C75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所属项目</w:t>
            </w:r>
          </w:p>
        </w:tc>
        <w:tc>
          <w:tcPr>
            <w:tcW w:w="6626" w:type="dxa"/>
          </w:tcPr>
          <w:p w14:paraId="4495812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基于SpringBoot+Vue的健身训练与饮食管理移动应用设计与实现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5E1CAB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项目编号</w:t>
            </w:r>
          </w:p>
        </w:tc>
        <w:tc>
          <w:tcPr>
            <w:tcW w:w="6626" w:type="dxa"/>
          </w:tcPr>
          <w:p w14:paraId="724F5A6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G13-FTDMS-2026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100AB67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文档标识号</w:t>
            </w:r>
          </w:p>
        </w:tc>
        <w:tc>
          <w:tcPr>
            <w:tcW w:w="6626" w:type="dxa"/>
          </w:tcPr>
          <w:p w14:paraId="5EFD4E7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G13-FTDMS-FAR-2026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0DEC8F0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版本号 / 发行号</w:t>
            </w:r>
          </w:p>
        </w:tc>
        <w:tc>
          <w:tcPr>
            <w:tcW w:w="6626" w:type="dxa"/>
          </w:tcPr>
          <w:p w14:paraId="6D08BF2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V1.2 / 第 3 次发行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6BD18A7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编制单位</w:t>
            </w:r>
          </w:p>
        </w:tc>
        <w:tc>
          <w:tcPr>
            <w:tcW w:w="6626" w:type="dxa"/>
          </w:tcPr>
          <w:p w14:paraId="04002CF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软件工程课程 G13 小组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65E0644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编制人</w:t>
            </w:r>
          </w:p>
        </w:tc>
        <w:tc>
          <w:tcPr>
            <w:tcW w:w="6626" w:type="dxa"/>
          </w:tcPr>
          <w:p w14:paraId="21EB871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718E887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参与人</w:t>
            </w:r>
          </w:p>
        </w:tc>
        <w:tc>
          <w:tcPr>
            <w:tcW w:w="6626" w:type="dxa"/>
          </w:tcPr>
          <w:p w14:paraId="6583A85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03BCFAA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编制日期</w:t>
            </w:r>
          </w:p>
        </w:tc>
        <w:tc>
          <w:tcPr>
            <w:tcW w:w="6626" w:type="dxa"/>
          </w:tcPr>
          <w:p w14:paraId="1C007EF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2026-10-18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015109E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密级</w:t>
            </w:r>
          </w:p>
        </w:tc>
        <w:tc>
          <w:tcPr>
            <w:tcW w:w="6626" w:type="dxa"/>
          </w:tcPr>
          <w:p w14:paraId="14B1507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内部公开（课程作业文档）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7E6301E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页数</w:t>
            </w:r>
          </w:p>
        </w:tc>
        <w:tc>
          <w:tcPr>
            <w:tcW w:w="6626" w:type="dxa"/>
          </w:tcPr>
          <w:p w14:paraId="7671C1F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见目次（以实际排版为准）</w:t>
            </w:r>
          </w:p>
        </w:tc>
      </w:tr>
    </w:tbl>
    <w:p w14:paraId="51EE36E8">
      <w:pPr>
        <w:spacing w:after="80"/>
      </w:pP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800"/>
        <w:gridCol w:w="6026"/>
      </w:tblGrid>
      <w:tr>
        <w:trPr>
          <w:jc w:val="center"/>
        </w:trPr>
        <w:tc>
          <w:tcPr>
            <w:tcW w:w="1200" w:type="dxa"/>
            <w:shd w:val="clear" w:color="auto" w:fill="D5E8F0"/>
          </w:tcPr>
          <w:p w14:paraId="115CDE6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版本</w:t>
            </w:r>
          </w:p>
        </w:tc>
        <w:tc>
          <w:tcPr>
            <w:tcW w:w="1800" w:type="dxa"/>
            <w:shd w:val="clear" w:color="auto" w:fill="D5E8F0"/>
          </w:tcPr>
          <w:p w14:paraId="4247FA0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日期</w:t>
            </w:r>
          </w:p>
        </w:tc>
        <w:tc>
          <w:tcPr>
            <w:tcW w:w="6026" w:type="dxa"/>
            <w:shd w:val="clear" w:color="auto" w:fill="D5E8F0"/>
          </w:tcPr>
          <w:p w14:paraId="4D1D01E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修订说明</w:t>
            </w:r>
          </w:p>
        </w:tc>
      </w:tr>
      <w:tr>
        <w:trPr>
          <w:jc w:val="center"/>
        </w:trPr>
        <w:tc>
          <w:tcPr>
            <w:tcW w:w="1200" w:type="dxa"/>
          </w:tcPr>
          <w:p w14:paraId="6333198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</w:t>
            </w:r>
          </w:p>
        </w:tc>
        <w:tc>
          <w:tcPr>
            <w:tcW w:w="1800" w:type="dxa"/>
          </w:tcPr>
          <w:p w14:paraId="77FDD84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2026-10-18</w:t>
            </w:r>
          </w:p>
        </w:tc>
        <w:tc>
          <w:tcPr>
            <w:tcW w:w="6026" w:type="dxa"/>
          </w:tcPr>
          <w:p w14:paraId="56EBAF0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初版编制。依据项目介绍说明书（V1.0/2026-09-27）、第一阶段需求与技术方案说明书（V1.0/2026-10-11）与软件开发计划（V1.1/2026-10-16），对 FTDMS 项目进行技术可行性论证</w:t>
            </w:r>
          </w:p>
        </w:tc>
      </w:tr>
      <w:tr>
        <w:trPr>
          <w:jc w:val="center"/>
        </w:trPr>
        <w:tc>
          <w:tcPr>
            <w:tcW w:w="1200" w:type="dxa"/>
          </w:tcPr>
          <w:p w14:paraId="6333198A">
            <w:pPr>
              <w:spacing w:after="40"/>
            </w:pPr>
            <w:r>
              <w:t>V1.1</w:t>
            </w:r>
          </w:p>
        </w:tc>
        <w:tc>
          <w:tcPr>
            <w:tcW w:w="1800" w:type="dxa"/>
          </w:tcPr>
          <w:p w14:paraId="77FDD84A">
            <w:pPr>
              <w:spacing w:after="40"/>
            </w:pPr>
            <w:r>
              <w:t>2026-10-21</w:t>
            </w:r>
          </w:p>
        </w:tc>
        <w:tc>
          <w:tcPr>
            <w:tcW w:w="6026" w:type="dxa"/>
          </w:tcPr>
          <w:p w14:paraId="56EBAF09">
            <w:pPr>
              <w:spacing w:after="40"/>
            </w:pPr>
            <w:r>
              <w:rPr>
                <w:rFonts w:hint="eastAsia"/>
              </w:rPr>
              <w:t>追加附录 A 系统流程图、附录 B 数据流图（0 层、第一层与 AI 分析专项第二层）、附录 C 数据字典（数据元素、数据结构、数据存储、加工、完整性约束与正则表达式汇总）；正文第 5.1 条补充与附录的交叉引用。</w:t>
            </w:r>
          </w:p>
        </w:tc>
      </w:tr>
      <w:tr>
        <w:trPr>
          <w:jc w:val="center"/>
        </w:trPr>
        <w:tc>
          <w:tcPr>
            <w:tcW w:w="1200" w:type="dxa"/>
          </w:tcPr>
          <w:p w14:paraId="6333198A">
            <w:pPr>
              <w:spacing w:after="40"/>
            </w:pPr>
            <w:r>
              <w:t>V1.2</w:t>
            </w:r>
          </w:p>
        </w:tc>
        <w:tc>
          <w:tcPr>
            <w:tcW w:w="1800" w:type="dxa"/>
          </w:tcPr>
          <w:p w14:paraId="77FDD84A">
            <w:pPr>
              <w:spacing w:after="40"/>
            </w:pPr>
            <w:r>
              <w:t>2026-10-23</w:t>
            </w:r>
          </w:p>
        </w:tc>
        <w:tc>
          <w:tcPr>
            <w:tcW w:w="6026" w:type="dxa"/>
          </w:tcPr>
          <w:p w14:paraId="56EBAF09">
            <w:pPr>
              <w:spacing w:after="40"/>
            </w:pPr>
            <w:r>
              <w:rPr>
                <w:rFonts w:hint="eastAsia"/>
              </w:rPr>
              <w:t>新增附录 C 系统流程图、附录 D 数据流图、附录 E 数据字典；替换早期重复附录并统一编号；字段校验规则与《FTDMS 接口文档》对齐</w:t>
            </w:r>
          </w:p>
        </w:tc>
      </w:tr>
    </w:tbl>
    <w:p w14:paraId="43E83371">
      <w:pPr/>
      <w:r>
        <w:br w:type="page"/>
      </w:r>
    </w:p>
    <w:p w14:paraId="2A25750F">
      <w:pPr>
        <w:spacing w:after="80"/>
        <w:jc w:val="center"/>
      </w:pPr>
      <w:r>
        <w:rPr>
          <w:rFonts w:hint="eastAsia" w:ascii="Times New Roman" w:hAnsi="Times New Roman" w:eastAsia="思源黑体" w:cs="Times New Roman"/>
          <w:b w:val="1"/>
          <w:sz w:val="32"/>
          <w:szCs w:val="32"/>
        </w:rPr>
        <w:t>目次</w:t>
      </w:r>
    </w:p>
    <w:p w14:paraId="53AE8364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_Toc18026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 引言</w:t>
      </w:r>
      <w:r>
        <w:tab/>
      </w:r>
      <w:r>
        <w:fldChar w:fldCharType="begin"/>
      </w:r>
      <w:r>
        <w:instrText xml:space="preserve"> PAGEREF _Toc18026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6AB6A2F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_Toc2200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1.1 标识</w:t>
      </w:r>
      <w:r>
        <w:tab/>
      </w:r>
      <w:r>
        <w:fldChar w:fldCharType="begin"/>
      </w:r>
      <w:r>
        <w:instrText xml:space="preserve"> PAGEREF _Toc2200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E139FE4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_Toc22125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1.2 背景</w:t>
      </w:r>
      <w:r>
        <w:tab/>
      </w:r>
      <w:r>
        <w:fldChar w:fldCharType="begin"/>
      </w:r>
      <w:r>
        <w:instrText xml:space="preserve"> PAGEREF _Toc22125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D38F10B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_Toc18240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1.3 项目概述</w:t>
      </w:r>
      <w:r>
        <w:tab/>
      </w:r>
      <w:r>
        <w:fldChar w:fldCharType="begin"/>
      </w:r>
      <w:r>
        <w:instrText xml:space="preserve"> PAGEREF _Toc18240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C3C3AB5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_Toc24447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1.4 文档概述</w:t>
      </w:r>
      <w:r>
        <w:tab/>
      </w:r>
      <w:r>
        <w:fldChar w:fldCharType="begin"/>
      </w:r>
      <w:r>
        <w:instrText xml:space="preserve"> PAGEREF _Toc24447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111563C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_Toc10634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2 引用文件</w:t>
      </w:r>
      <w:r>
        <w:tab/>
      </w:r>
      <w:r>
        <w:fldChar w:fldCharType="begin"/>
      </w:r>
      <w:r>
        <w:instrText xml:space="preserve"> PAGEREF _Toc10634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1645905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_Toc23106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3 可行性分析的前提</w:t>
      </w:r>
      <w:r>
        <w:tab/>
      </w:r>
      <w:r>
        <w:fldChar w:fldCharType="begin"/>
      </w:r>
      <w:r>
        <w:instrText xml:space="preserve"> PAGEREF _Toc23106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48A60AF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_Toc1539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3.1 项目的要求</w:t>
      </w:r>
      <w:r>
        <w:tab/>
      </w:r>
      <w:r>
        <w:fldChar w:fldCharType="begin"/>
      </w:r>
      <w:r>
        <w:instrText xml:space="preserve"> PAGEREF _Toc1539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F03529A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_Toc18869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3.2 项目的目标</w:t>
      </w:r>
      <w:r>
        <w:tab/>
      </w:r>
      <w:r>
        <w:fldChar w:fldCharType="begin"/>
      </w:r>
      <w:r>
        <w:instrText xml:space="preserve"> PAGEREF _Toc18869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5F4A68E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_Toc26538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3.3 项目的环境、条件、假定和限制</w:t>
      </w:r>
      <w:r>
        <w:tab/>
      </w:r>
      <w:r>
        <w:fldChar w:fldCharType="begin"/>
      </w:r>
      <w:r>
        <w:instrText xml:space="preserve"> PAGEREF _Toc26538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9699BBB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_Toc22745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3.4 进行可行性分析的方法</w:t>
      </w:r>
      <w:r>
        <w:tab/>
      </w:r>
      <w:r>
        <w:fldChar w:fldCharType="begin"/>
      </w:r>
      <w:r>
        <w:instrText xml:space="preserve"> PAGEREF _Toc22745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E570805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_Toc20888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4 可选的方案</w:t>
      </w:r>
      <w:r>
        <w:tab/>
      </w:r>
      <w:r>
        <w:fldChar w:fldCharType="begin"/>
      </w:r>
      <w:r>
        <w:instrText xml:space="preserve"> PAGEREF _Toc20888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466EF50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_Toc14892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4.1 原有方案的优缺点、局限性及存在的问题</w:t>
      </w:r>
      <w:r>
        <w:tab/>
      </w:r>
      <w:r>
        <w:fldChar w:fldCharType="begin"/>
      </w:r>
      <w:r>
        <w:instrText xml:space="preserve"> PAGEREF _Toc14892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5D4171B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_Toc8427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4.2 可重用的系统，与要求之间的差距</w:t>
      </w:r>
      <w:r>
        <w:tab/>
      </w:r>
      <w:r>
        <w:fldChar w:fldCharType="begin"/>
      </w:r>
      <w:r>
        <w:instrText xml:space="preserve"> PAGEREF _Toc8427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2891B3C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_Toc106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4.3 可选择的系统方案 1</w:t>
      </w:r>
      <w:r>
        <w:tab/>
      </w:r>
      <w:r>
        <w:fldChar w:fldCharType="begin"/>
      </w:r>
      <w:r>
        <w:instrText xml:space="preserve"> PAGEREF _Toc106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ABACB54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_Toc1831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4.4 可选择的系统方案 2</w:t>
      </w:r>
      <w:r>
        <w:tab/>
      </w:r>
      <w:r>
        <w:fldChar w:fldCharType="begin"/>
      </w:r>
      <w:r>
        <w:instrText xml:space="preserve"> PAGEREF _Toc1831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2304556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_Toc8695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4.5 可选择的系统方案 3</w:t>
      </w:r>
      <w:r>
        <w:tab/>
      </w:r>
      <w:r>
        <w:fldChar w:fldCharType="begin"/>
      </w:r>
      <w:r>
        <w:instrText xml:space="preserve"> PAGEREF _Toc8695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2303E67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_Toc10334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4.6 选择最终方案的准则</w:t>
      </w:r>
      <w:r>
        <w:tab/>
      </w:r>
      <w:r>
        <w:fldChar w:fldCharType="begin"/>
      </w:r>
      <w:r>
        <w:instrText xml:space="preserve"> PAGEREF _Toc10334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83F7099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_Toc9429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5 所建议的系统</w:t>
      </w:r>
      <w:r>
        <w:tab/>
      </w:r>
      <w:r>
        <w:fldChar w:fldCharType="begin"/>
      </w:r>
      <w:r>
        <w:instrText xml:space="preserve"> PAGEREF _Toc9429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D1FD180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_Toc993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5.1 对所建议的系统的说明</w:t>
      </w:r>
      <w:r>
        <w:tab/>
      </w:r>
      <w:r>
        <w:fldChar w:fldCharType="begin"/>
      </w:r>
      <w:r>
        <w:instrText xml:space="preserve"> PAGEREF _Toc993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1AA2B18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_Toc7960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5.2 数据流程和处理流程</w:t>
      </w:r>
      <w:r>
        <w:tab/>
      </w:r>
      <w:r>
        <w:fldChar w:fldCharType="begin"/>
      </w:r>
      <w:r>
        <w:instrText xml:space="preserve"> PAGEREF _Toc7960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15D2021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_Toc17234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5.3 与原系统的比较</w:t>
      </w:r>
      <w:r>
        <w:tab/>
      </w:r>
      <w:r>
        <w:fldChar w:fldCharType="begin"/>
      </w:r>
      <w:r>
        <w:instrText xml:space="preserve"> PAGEREF _Toc17234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6840269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_Toc22582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5.4 影响（或要求）</w:t>
      </w:r>
      <w:r>
        <w:tab/>
      </w:r>
      <w:r>
        <w:fldChar w:fldCharType="begin"/>
      </w:r>
      <w:r>
        <w:instrText xml:space="preserve"> PAGEREF _Toc22582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8279D92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_Toc11073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5.5 局限性</w:t>
      </w:r>
      <w:r>
        <w:tab/>
      </w:r>
      <w:r>
        <w:fldChar w:fldCharType="begin"/>
      </w:r>
      <w:r>
        <w:instrText xml:space="preserve"> PAGEREF _Toc11073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38985A6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_Toc31147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6 经济可行性（成本—效益分析）</w:t>
      </w:r>
      <w:r>
        <w:tab/>
      </w:r>
      <w:r>
        <w:fldChar w:fldCharType="begin"/>
      </w:r>
      <w:r>
        <w:instrText xml:space="preserve"> PAGEREF _Toc31147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43D9ADD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_Toc447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6.1 投资</w:t>
      </w:r>
      <w:r>
        <w:tab/>
      </w:r>
      <w:r>
        <w:fldChar w:fldCharType="begin"/>
      </w:r>
      <w:r>
        <w:instrText xml:space="preserve"> PAGEREF _Toc447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3E43DD2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_Toc29114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6.2 预期的经济效益</w:t>
      </w:r>
      <w:r>
        <w:tab/>
      </w:r>
      <w:r>
        <w:fldChar w:fldCharType="begin"/>
      </w:r>
      <w:r>
        <w:instrText xml:space="preserve"> PAGEREF _Toc29114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00FE5F8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_Toc8849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6.3 市场预测</w:t>
      </w:r>
      <w:r>
        <w:tab/>
      </w:r>
      <w:r>
        <w:fldChar w:fldCharType="begin"/>
      </w:r>
      <w:r>
        <w:instrText xml:space="preserve"> PAGEREF _Toc8849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A21A705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_Toc353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7 技术可行性（技术风险评价）</w:t>
      </w:r>
      <w:r>
        <w:tab/>
      </w:r>
      <w:r>
        <w:fldChar w:fldCharType="begin"/>
      </w:r>
      <w:r>
        <w:instrText xml:space="preserve"> PAGEREF _Toc353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E94EEED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_Toc30181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7.1 评价对象与判定方式</w:t>
      </w:r>
      <w:r>
        <w:tab/>
      </w:r>
      <w:r>
        <w:fldChar w:fldCharType="begin"/>
      </w:r>
      <w:r>
        <w:instrText xml:space="preserve"> PAGEREF _Toc30181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ED62368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_Toc30386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7.2 关键技术逐项评价</w:t>
      </w:r>
      <w:r>
        <w:tab/>
      </w:r>
      <w:r>
        <w:fldChar w:fldCharType="begin"/>
      </w:r>
      <w:r>
        <w:instrText xml:space="preserve"> PAGEREF _Toc30386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D73DE50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_Toc26033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7.3 技术风险识别与评价</w:t>
      </w:r>
      <w:r>
        <w:tab/>
      </w:r>
      <w:r>
        <w:fldChar w:fldCharType="begin"/>
      </w:r>
      <w:r>
        <w:instrText xml:space="preserve"> PAGEREF _Toc26033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249C49CF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_Toc24368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7.4 技术验证（Spike）计划</w:t>
      </w:r>
      <w:r>
        <w:tab/>
      </w:r>
      <w:r>
        <w:fldChar w:fldCharType="begin"/>
      </w:r>
      <w:r>
        <w:instrText xml:space="preserve"> PAGEREF _Toc24368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0E97498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_Toc3888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7.5 技术可行性评价结论</w:t>
      </w:r>
      <w:r>
        <w:tab/>
      </w:r>
      <w:r>
        <w:fldChar w:fldCharType="begin"/>
      </w:r>
      <w:r>
        <w:instrText xml:space="preserve"> PAGEREF _Toc3888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7C2440FB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_Toc6630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8 法律可行性</w:t>
      </w:r>
      <w:r>
        <w:tab/>
      </w:r>
      <w:r>
        <w:fldChar w:fldCharType="begin"/>
      </w:r>
      <w:r>
        <w:instrText xml:space="preserve"> PAGEREF _Toc6630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1AC9D8F7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_Toc6420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8.1 开源许可合规</w:t>
      </w:r>
      <w:r>
        <w:tab/>
      </w:r>
      <w:r>
        <w:fldChar w:fldCharType="begin"/>
      </w:r>
      <w:r>
        <w:instrText xml:space="preserve"> PAGEREF _Toc6420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30D23891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_Toc12105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8.2 个人信息保护合规</w:t>
      </w:r>
      <w:r>
        <w:tab/>
      </w:r>
      <w:r>
        <w:fldChar w:fldCharType="begin"/>
      </w:r>
      <w:r>
        <w:instrText xml:space="preserve"> PAGEREF _Toc12105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E15A03D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_Toc7263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8.3 生成式人工智能相关合规</w:t>
      </w:r>
      <w:r>
        <w:tab/>
      </w:r>
      <w:r>
        <w:fldChar w:fldCharType="begin"/>
      </w:r>
      <w:r>
        <w:instrText xml:space="preserve"> PAGEREF _Toc7263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812BC53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_Toc17708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8.4 其他法律事项</w:t>
      </w:r>
      <w:r>
        <w:tab/>
      </w:r>
      <w:r>
        <w:fldChar w:fldCharType="begin"/>
      </w:r>
      <w:r>
        <w:instrText xml:space="preserve"> PAGEREF _Toc17708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C60CDAA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_Toc15627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9 用户使用可行性</w:t>
      </w:r>
      <w:r>
        <w:tab/>
      </w:r>
      <w:r>
        <w:fldChar w:fldCharType="begin"/>
      </w:r>
      <w:r>
        <w:instrText xml:space="preserve"> PAGEREF _Toc15627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E803BC5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_Toc30539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10 其他与项目有关的问题</w:t>
      </w:r>
      <w:r>
        <w:tab/>
      </w:r>
      <w:r>
        <w:fldChar w:fldCharType="begin"/>
      </w:r>
      <w:r>
        <w:instrText xml:space="preserve"> PAGEREF _Toc30539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50809E0B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_Toc14565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11 注解</w:t>
      </w:r>
      <w:r>
        <w:tab/>
      </w:r>
      <w:r>
        <w:fldChar w:fldCharType="begin"/>
      </w:r>
      <w:r>
        <w:instrText xml:space="preserve"> PAGEREF _Toc14565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317C2598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_Toc24889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11.1 术语和定义</w:t>
      </w:r>
      <w:r>
        <w:tab/>
      </w:r>
      <w:r>
        <w:fldChar w:fldCharType="begin"/>
      </w:r>
      <w:r>
        <w:instrText xml:space="preserve"> PAGEREF _Toc24889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40A2833F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_Toc9798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11.2 缩略语</w:t>
      </w:r>
      <w:r>
        <w:tab/>
      </w:r>
      <w:r>
        <w:fldChar w:fldCharType="begin"/>
      </w:r>
      <w:r>
        <w:instrText xml:space="preserve"> PAGEREF _Toc9798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2DBC05C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_Toc19638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附录 A 候选方案加权评分明细</w:t>
      </w:r>
      <w:r>
        <w:tab/>
      </w:r>
      <w:r>
        <w:fldChar w:fldCharType="begin"/>
      </w:r>
      <w:r>
        <w:instrText xml:space="preserve"> PAGEREF _Toc19638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3934EB76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_Toc10639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附录 B 技术验证（Spike）检查单</w:t>
      </w:r>
      <w:r>
        <w:tab/>
      </w:r>
      <w:r>
        <w:fldChar w:fldCharType="begin"/>
      </w:r>
      <w:r>
        <w:instrText xml:space="preserve"> PAGEREF _Toc10639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2F6684B2">
      <w:pPr/>
      <w:r>
        <w:fldChar w:fldCharType="end"/>
      </w:r>
    </w:p>
    <w:p w14:paraId="65384CD0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18"/>
          <w:szCs w:val="18"/>
        </w:rPr>
        <w:t>（在 Word 中打开后按 F9 更新域即可生成目录页码）</w:t>
      </w:r>
    </w:p>
    <w:p w14:paraId="08280EF0">
      <w:pPr/>
      <w:r>
        <w:br w:type="page"/>
      </w:r>
    </w:p>
    <w:p w14:paraId="7D17EA8B">
      <w:pPr>
        <w:pStyle w:val="00001d"/>
      </w:pPr>
      <w:bookmarkStart w:id="1" w:name="_Toc18026"/>
      <w:r>
        <w:rPr>
          <w:rFonts w:hint="eastAsia" w:ascii="Times New Roman" w:hAnsi="Times New Roman" w:eastAsia="思源黑体" w:cs="Times New Roman"/>
        </w:rPr>
        <w:t>1 引言</w:t>
      </w:r>
      <w:bookmarkEnd w:id="1"/>
    </w:p>
    <w:p w14:paraId="416CBB57">
      <w:pPr>
        <w:pStyle w:val="00001f"/>
      </w:pPr>
      <w:bookmarkStart w:id="2" w:name="_Toc2200"/>
      <w:r>
        <w:rPr>
          <w:rFonts w:hint="eastAsia" w:ascii="Times New Roman" w:hAnsi="Times New Roman" w:eastAsia="思源黑体" w:cs="Times New Roman"/>
        </w:rPr>
        <w:t>1.1 标识</w:t>
      </w:r>
      <w:bookmarkEnd w:id="2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626"/>
      </w:tblGrid>
      <w:tr>
        <w:trPr>
          <w:jc w:val="center"/>
        </w:trPr>
        <w:tc>
          <w:tcPr>
            <w:tcW w:w="2400" w:type="dxa"/>
            <w:shd w:val="clear" w:color="auto" w:fill="D5E8F0"/>
          </w:tcPr>
          <w:p w14:paraId="07AAFEA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标识项</w:t>
            </w:r>
          </w:p>
        </w:tc>
        <w:tc>
          <w:tcPr>
            <w:tcW w:w="6626" w:type="dxa"/>
            <w:shd w:val="clear" w:color="auto" w:fill="D5E8F0"/>
          </w:tcPr>
          <w:p w14:paraId="6723E62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内容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4881FEC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软件全称</w:t>
            </w:r>
          </w:p>
        </w:tc>
        <w:tc>
          <w:tcPr>
            <w:tcW w:w="6626" w:type="dxa"/>
          </w:tcPr>
          <w:p w14:paraId="46891C9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健身训练与饮食管理系统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3BFA8CF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软件简称</w:t>
            </w:r>
          </w:p>
        </w:tc>
        <w:tc>
          <w:tcPr>
            <w:tcW w:w="6626" w:type="dxa"/>
          </w:tcPr>
          <w:p w14:paraId="59CA000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FTDMS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925D65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软件标识符</w:t>
            </w:r>
          </w:p>
        </w:tc>
        <w:tc>
          <w:tcPr>
            <w:tcW w:w="6626" w:type="dxa"/>
          </w:tcPr>
          <w:p w14:paraId="6D3B134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FTDMS-V1.0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7337A0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软件版本号</w:t>
            </w:r>
          </w:p>
        </w:tc>
        <w:tc>
          <w:tcPr>
            <w:tcW w:w="6626" w:type="dxa"/>
          </w:tcPr>
          <w:p w14:paraId="517E18F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1.0.0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7ECB241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所属项目</w:t>
            </w:r>
          </w:p>
        </w:tc>
        <w:tc>
          <w:tcPr>
            <w:tcW w:w="6626" w:type="dxa"/>
          </w:tcPr>
          <w:p w14:paraId="11EA2AB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基于SpringBoot+Vue的健身训练与饮食管理移动应用设计与实现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45F703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项目编号</w:t>
            </w:r>
          </w:p>
        </w:tc>
        <w:tc>
          <w:tcPr>
            <w:tcW w:w="6626" w:type="dxa"/>
          </w:tcPr>
          <w:p w14:paraId="0C2F8EB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G13-FTDMS-2026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4CCED52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文档标识号</w:t>
            </w:r>
          </w:p>
        </w:tc>
        <w:tc>
          <w:tcPr>
            <w:tcW w:w="6626" w:type="dxa"/>
          </w:tcPr>
          <w:p w14:paraId="1606A3F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G13-FTDMS-FAR-2026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208BECC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文档版本号 / 发行号</w:t>
            </w:r>
          </w:p>
        </w:tc>
        <w:tc>
          <w:tcPr>
            <w:tcW w:w="6626" w:type="dxa"/>
          </w:tcPr>
          <w:p w14:paraId="02B350E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V1.2 / 第 3 次发行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7512CD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缩略词语</w:t>
            </w:r>
          </w:p>
        </w:tc>
        <w:tc>
          <w:tcPr>
            <w:tcW w:w="6626" w:type="dxa"/>
          </w:tcPr>
          <w:p w14:paraId="0BC6BFE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FAR（可行性分析（研究）报告）、FTDMS（健身训练与饮食管理系统）、SDP（软件开发计划）、APK（Android 安装包）、CSCI（计算机软件配置项）、FR（功能需求）、NFR（非功能需求）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BC5BF0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适用阶段</w:t>
            </w:r>
          </w:p>
        </w:tc>
        <w:tc>
          <w:tcPr>
            <w:tcW w:w="6626" w:type="dxa"/>
          </w:tcPr>
          <w:p w14:paraId="5CE341A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可行性论证；结论用于支持需求分析、设计、实现、测试与移交的决策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03742EF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密级</w:t>
            </w:r>
          </w:p>
        </w:tc>
        <w:tc>
          <w:tcPr>
            <w:tcW w:w="6626" w:type="dxa"/>
          </w:tcPr>
          <w:p w14:paraId="4BC8FC9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内部公开（课程作业文档）</w:t>
            </w:r>
          </w:p>
        </w:tc>
      </w:tr>
    </w:tbl>
    <w:p w14:paraId="31724465">
      <w:pPr>
        <w:pStyle w:val="00001f"/>
      </w:pPr>
      <w:bookmarkStart w:id="3" w:name="_Toc22125"/>
      <w:r>
        <w:rPr>
          <w:rFonts w:hint="eastAsia" w:ascii="Times New Roman" w:hAnsi="Times New Roman" w:eastAsia="思源黑体" w:cs="Times New Roman"/>
        </w:rPr>
        <w:t>1.2 背景</w:t>
      </w:r>
      <w:bookmarkEnd w:id="3"/>
    </w:p>
    <w:p w14:paraId="638390A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本项目为软件工程课程设计课题，由软件工程课程 G13 小组提出并实施，课程组（指导教师）为需方。提出背景是：在日常健身场景中，训练动作、组数、饮食重量与体重往往分散记录在不同位置，用户难以快速回答“本周完成了多少次训练”“当天摄入了多少能量”“近期体重如何变化”，也难以结合这些信息判断计划执行情况。</w:t>
      </w:r>
    </w:p>
    <w:p w14:paraId="486D10B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提出者的要求为：交付一款最终运行在 Android 手机上的健身训练与饮食管理 App，沿用 SpringBoot 与 Vue 前后端分离架构，保留训练计划、训练记录、饮食摄入、体重变化与统计功能，并新增经用户授权的一键 AI 健身分析。实现环境为：Vue 3 页面经 Capacitor 封装为 Android App，通过 HTTPS 调用 SpringBoot 的 JSON 接口，AI 模型在服务端本地部署，手机端不直接连接数据库或模型服务。</w:t>
      </w:r>
    </w:p>
    <w:p w14:paraId="3EDA913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主要限制条件为：小组仅 2 人且需兼顾其他课程，按每人每周约 10 人时的有效投入估算；项目周期 2026-09-28 至 2026-12-30，共 94 天、14 个周次，其中 2026-12-02 为最初成品硬性节点，期末答辩时间由课程组统一安排且不可调整；无外部投资与采购预算；AI 模型运行依赖本地或课程演示服务器，无 GPU 专用资源。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626"/>
      </w:tblGrid>
      <w:tr>
        <w:trPr>
          <w:jc w:val="center"/>
        </w:trPr>
        <w:tc>
          <w:tcPr>
            <w:tcW w:w="2400" w:type="dxa"/>
            <w:shd w:val="clear" w:color="auto" w:fill="D5E8F0"/>
          </w:tcPr>
          <w:p w14:paraId="68FA068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项目关系方</w:t>
            </w:r>
          </w:p>
        </w:tc>
        <w:tc>
          <w:tcPr>
            <w:tcW w:w="6626" w:type="dxa"/>
            <w:shd w:val="clear" w:color="auto" w:fill="D5E8F0"/>
          </w:tcPr>
          <w:p w14:paraId="51B84AE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机构 / 人员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167A6DE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提出者 / 需方</w:t>
            </w:r>
          </w:p>
        </w:tc>
        <w:tc>
          <w:tcPr>
            <w:tcW w:w="6626" w:type="dxa"/>
          </w:tcPr>
          <w:p w14:paraId="08BF1A9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软件工程课程组 / 指导教师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36ACC32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开发方</w:t>
            </w:r>
          </w:p>
        </w:tc>
        <w:tc>
          <w:tcPr>
            <w:tcW w:w="6626" w:type="dxa"/>
          </w:tcPr>
          <w:p w14:paraId="328B503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软件工程课程 G13 小组（方文锦、陈智杰）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0A55F79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用户</w:t>
            </w:r>
          </w:p>
        </w:tc>
        <w:tc>
          <w:tcPr>
            <w:tcW w:w="6626" w:type="dxa"/>
          </w:tcPr>
          <w:p w14:paraId="509969F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有日常健身与饮食记录需求的个人用户；管理员用于基础数据与账户维护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698B241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支持机构</w:t>
            </w:r>
          </w:p>
        </w:tc>
        <w:tc>
          <w:tcPr>
            <w:tcW w:w="6626" w:type="dxa"/>
          </w:tcPr>
          <w:p w14:paraId="5C875ED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学校计算机实验室（提供开发与测试环境）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30F2EA6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投资方</w:t>
            </w:r>
          </w:p>
        </w:tc>
        <w:tc>
          <w:tcPr>
            <w:tcW w:w="6626" w:type="dxa"/>
          </w:tcPr>
          <w:p w14:paraId="600F70C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无（课程项目，无外部投资）</w:t>
            </w:r>
          </w:p>
        </w:tc>
      </w:tr>
    </w:tbl>
    <w:p w14:paraId="0F7F99FB">
      <w:pPr>
        <w:pStyle w:val="00001f"/>
      </w:pPr>
      <w:bookmarkStart w:id="4" w:name="_Toc18240"/>
      <w:r>
        <w:rPr>
          <w:rFonts w:hint="eastAsia" w:ascii="Times New Roman" w:hAnsi="Times New Roman" w:eastAsia="思源黑体" w:cs="Times New Roman"/>
        </w:rPr>
        <w:t>1.3 项目概述</w:t>
      </w:r>
      <w:bookmarkEnd w:id="4"/>
    </w:p>
    <w:p w14:paraId="5115E55B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FTDMS 面向有日常健身与饮食记录需求的个人用户，交付一款运行在 Android 手机上的健身训练与饮食管理 App，用于支持用户完成“制定计划、记录执行、查看统计、分析情况、调整安排”的使用过程。</w:t>
      </w:r>
    </w:p>
    <w:p w14:paraId="53BE4790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系统一般特性：手机端交互；前后端分离；数据按用户隔离；食物营养按每 100g 标注来源换算；AI 分析需显式授权且可撤回，报告可删除。系统定位为个人记录与管理工具，食物营养数据结果属于估算，AI 分析仅提供一般性健身与饮食参考，不作疾病诊断或治疗建议。</w:t>
      </w:r>
    </w:p>
    <w:p w14:paraId="18E50BE7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本项目为新建开发，无既往运行与维护历史；项目处于软件生存周期的起始阶段，此前已完成可行性确认与需求规格说明（第一阶段），本报告的论证范围覆盖需求分析收尾、设计、实现、测试与移交。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600"/>
        <w:gridCol w:w="3826"/>
      </w:tblGrid>
      <w:tr>
        <w:trPr>
          <w:jc w:val="center"/>
        </w:trPr>
        <w:tc>
          <w:tcPr>
            <w:tcW w:w="1600" w:type="dxa"/>
            <w:shd w:val="clear" w:color="auto" w:fill="D5E8F0"/>
          </w:tcPr>
          <w:p w14:paraId="1E2BD6C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项目角色</w:t>
            </w:r>
          </w:p>
        </w:tc>
        <w:tc>
          <w:tcPr>
            <w:tcW w:w="3600" w:type="dxa"/>
            <w:shd w:val="clear" w:color="auto" w:fill="D5E8F0"/>
          </w:tcPr>
          <w:p w14:paraId="398D4ED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机构 / 人员</w:t>
            </w:r>
          </w:p>
        </w:tc>
        <w:tc>
          <w:tcPr>
            <w:tcW w:w="3826" w:type="dxa"/>
            <w:shd w:val="clear" w:color="auto" w:fill="D5E8F0"/>
          </w:tcPr>
          <w:p w14:paraId="1667035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职责要点</w:t>
            </w:r>
          </w:p>
        </w:tc>
      </w:tr>
      <w:tr>
        <w:trPr>
          <w:jc w:val="center"/>
        </w:trPr>
        <w:tc>
          <w:tcPr>
            <w:tcW w:w="1600" w:type="dxa"/>
          </w:tcPr>
          <w:p w14:paraId="623CC67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投资方</w:t>
            </w:r>
          </w:p>
        </w:tc>
        <w:tc>
          <w:tcPr>
            <w:tcW w:w="3600" w:type="dxa"/>
          </w:tcPr>
          <w:p w14:paraId="2729FE1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无（课程项目，无外部投资）</w:t>
            </w:r>
          </w:p>
        </w:tc>
        <w:tc>
          <w:tcPr>
            <w:tcW w:w="3826" w:type="dxa"/>
          </w:tcPr>
          <w:p w14:paraId="7DA95DB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</w:tr>
      <w:tr>
        <w:trPr>
          <w:jc w:val="center"/>
        </w:trPr>
        <w:tc>
          <w:tcPr>
            <w:tcW w:w="1600" w:type="dxa"/>
          </w:tcPr>
          <w:p w14:paraId="40631B6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需方</w:t>
            </w:r>
          </w:p>
        </w:tc>
        <w:tc>
          <w:tcPr>
            <w:tcW w:w="3600" w:type="dxa"/>
          </w:tcPr>
          <w:p w14:paraId="53C7A31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软件工程课程组 / 指导教师</w:t>
            </w:r>
          </w:p>
        </w:tc>
        <w:tc>
          <w:tcPr>
            <w:tcW w:w="3826" w:type="dxa"/>
          </w:tcPr>
          <w:p w14:paraId="35A8E9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提出要求、组织验收与答辩</w:t>
            </w:r>
          </w:p>
        </w:tc>
      </w:tr>
      <w:tr>
        <w:trPr>
          <w:jc w:val="center"/>
        </w:trPr>
        <w:tc>
          <w:tcPr>
            <w:tcW w:w="1600" w:type="dxa"/>
          </w:tcPr>
          <w:p w14:paraId="7A6C7F5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用户</w:t>
            </w:r>
          </w:p>
        </w:tc>
        <w:tc>
          <w:tcPr>
            <w:tcW w:w="3600" w:type="dxa"/>
          </w:tcPr>
          <w:p w14:paraId="2D6076E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有日常健身与饮食记录需求的个人用户</w:t>
            </w:r>
          </w:p>
        </w:tc>
        <w:tc>
          <w:tcPr>
            <w:tcW w:w="3826" w:type="dxa"/>
          </w:tcPr>
          <w:p w14:paraId="74A8F79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仅访问本人私有数据</w:t>
            </w:r>
          </w:p>
        </w:tc>
      </w:tr>
      <w:tr>
        <w:trPr>
          <w:jc w:val="center"/>
        </w:trPr>
        <w:tc>
          <w:tcPr>
            <w:tcW w:w="1600" w:type="dxa"/>
          </w:tcPr>
          <w:p w14:paraId="61A938F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开发方</w:t>
            </w:r>
          </w:p>
        </w:tc>
        <w:tc>
          <w:tcPr>
            <w:tcW w:w="3600" w:type="dxa"/>
          </w:tcPr>
          <w:p w14:paraId="2E49F67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软件工程课程 G13 小组（方文锦、陈智杰）</w:t>
            </w:r>
          </w:p>
        </w:tc>
        <w:tc>
          <w:tcPr>
            <w:tcW w:w="3826" w:type="dxa"/>
          </w:tcPr>
          <w:p w14:paraId="01C0CCA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需求分析、设计、实现、测试与移交</w:t>
            </w:r>
          </w:p>
        </w:tc>
      </w:tr>
      <w:tr>
        <w:trPr>
          <w:jc w:val="center"/>
        </w:trPr>
        <w:tc>
          <w:tcPr>
            <w:tcW w:w="1600" w:type="dxa"/>
          </w:tcPr>
          <w:p w14:paraId="37B2857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支持机构</w:t>
            </w:r>
          </w:p>
        </w:tc>
        <w:tc>
          <w:tcPr>
            <w:tcW w:w="3600" w:type="dxa"/>
          </w:tcPr>
          <w:p w14:paraId="123567B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学校计算机实验室</w:t>
            </w:r>
          </w:p>
        </w:tc>
        <w:tc>
          <w:tcPr>
            <w:tcW w:w="3826" w:type="dxa"/>
          </w:tcPr>
          <w:p w14:paraId="611F5B8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提供开发与测试环境</w:t>
            </w:r>
          </w:p>
        </w:tc>
      </w:tr>
    </w:tbl>
    <w:p w14:paraId="652AE1C0">
      <w:pPr>
        <w:spacing w:after="80"/>
      </w:pP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626"/>
      </w:tblGrid>
      <w:tr>
        <w:trPr>
          <w:jc w:val="center"/>
        </w:trPr>
        <w:tc>
          <w:tcPr>
            <w:tcW w:w="2400" w:type="dxa"/>
            <w:shd w:val="clear" w:color="auto" w:fill="D5E8F0"/>
          </w:tcPr>
          <w:p w14:paraId="0C5B7D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运行现场</w:t>
            </w:r>
          </w:p>
        </w:tc>
        <w:tc>
          <w:tcPr>
            <w:tcW w:w="6626" w:type="dxa"/>
            <w:shd w:val="clear" w:color="auto" w:fill="D5E8F0"/>
          </w:tcPr>
          <w:p w14:paraId="44A8A40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说明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07999A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当前运行现场</w:t>
            </w:r>
          </w:p>
        </w:tc>
        <w:tc>
          <w:tcPr>
            <w:tcW w:w="6626" w:type="dxa"/>
          </w:tcPr>
          <w:p w14:paraId="18AEA4C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开发期：本机 localhost（后端 8080、前端 5173）与 Android 真机调试环境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18AF113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计划运行现场</w:t>
            </w:r>
          </w:p>
        </w:tc>
        <w:tc>
          <w:tcPr>
            <w:tcW w:w="6626" w:type="dxa"/>
          </w:tcPr>
          <w:p w14:paraId="07A2C21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交付期：Android 手机（真机安装 APK）；后端与数据库部署于课程演示服务器</w:t>
            </w:r>
          </w:p>
        </w:tc>
      </w:tr>
    </w:tbl>
    <w:p w14:paraId="45CAB802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有关文档：项目介绍说明书（AI 与移动 App 修订版）、第一阶段需求与技术方案说明书、软件开发计划（SDP）、数据库建表脚本 schema.sql、接口文档（初稿）、手机端线框原型 prototype.html。</w:t>
      </w:r>
    </w:p>
    <w:p w14:paraId="5B3B1DFB">
      <w:pPr>
        <w:pStyle w:val="00001f"/>
      </w:pPr>
      <w:bookmarkStart w:id="5" w:name="_Toc24447"/>
      <w:r>
        <w:rPr>
          <w:rFonts w:hint="eastAsia" w:ascii="Times New Roman" w:hAnsi="Times New Roman" w:eastAsia="思源黑体" w:cs="Times New Roman"/>
        </w:rPr>
        <w:t>1.4 文档概述</w:t>
      </w:r>
      <w:bookmarkEnd w:id="5"/>
    </w:p>
    <w:p w14:paraId="2DCA4C6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本文档依据 GB/T 8567—2006《计算机软件文档编制规范》第 7.1 条编制，用于向需方（课程组 / 指导教师）提供项目决策依据，说明项目的要求、目标、环境与限制，提出可选方案并从技术、经济、法律与用户使用等方面进行可行性分析；本文档亦可作为项目建议书的基础。</w:t>
      </w:r>
      <w:bookmarkStart w:id="6" w:name="_GoBack"/>
      <w:bookmarkEnd w:id="6"/>
    </w:p>
    <w:p w14:paraId="0EB75141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本文档第 3 章给出可行性分析的前提，第 4 章给出可选方案与选择准则，第 5 章说明所建议的系统及其影响，第 6 章进行经济可行性（成本—效益）分析，第 7 章进行技术可行性（技术风险）评价，第 8 章进行法律可行性分析，第 9 章进行用户使用可行性分析，第 10 章给出其他与项目有关的问题，第 11 章为注解，附录给出评分明细与验证检查单。</w:t>
      </w:r>
    </w:p>
    <w:p w14:paraId="6FF49C20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保密性与私密性要求：本文档密级为「内部公开」，属课程作业文档，不含商业秘密与个人敏感数据；文档中出现的口令、密钥一律以占位符表示，真实配置不纳入版本控制；系统设计上 AI 分析只发送分析所需字段，不传送姓名、手机号等身份信息，授权可撤回、报告可删除。</w:t>
      </w:r>
    </w:p>
    <w:p w14:paraId="58AC885D">
      <w:pPr>
        <w:pStyle w:val="00001d"/>
      </w:pPr>
      <w:bookmarkStart w:id="7" w:name="_Toc10634"/>
      <w:r>
        <w:rPr>
          <w:rFonts w:hint="eastAsia" w:ascii="Times New Roman" w:hAnsi="Times New Roman" w:eastAsia="思源黑体" w:cs="Times New Roman"/>
        </w:rPr>
        <w:t>2 引用文件</w:t>
      </w:r>
      <w:bookmarkEnd w:id="7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900"/>
        <w:gridCol w:w="1900"/>
        <w:gridCol w:w="2326"/>
      </w:tblGrid>
      <w:tr>
        <w:trPr>
          <w:jc w:val="center"/>
        </w:trPr>
        <w:tc>
          <w:tcPr>
            <w:tcW w:w="900" w:type="dxa"/>
            <w:shd w:val="clear" w:color="auto" w:fill="D5E8F0"/>
          </w:tcPr>
          <w:p w14:paraId="16CACE9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编号</w:t>
            </w:r>
          </w:p>
        </w:tc>
        <w:tc>
          <w:tcPr>
            <w:tcW w:w="3900" w:type="dxa"/>
            <w:shd w:val="clear" w:color="auto" w:fill="D5E8F0"/>
          </w:tcPr>
          <w:p w14:paraId="1079426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文件名称</w:t>
            </w:r>
          </w:p>
        </w:tc>
        <w:tc>
          <w:tcPr>
            <w:tcW w:w="1900" w:type="dxa"/>
            <w:shd w:val="clear" w:color="auto" w:fill="D5E8F0"/>
          </w:tcPr>
          <w:p w14:paraId="2FA62CD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版本 / 日期</w:t>
            </w:r>
          </w:p>
        </w:tc>
        <w:tc>
          <w:tcPr>
            <w:tcW w:w="2326" w:type="dxa"/>
            <w:shd w:val="clear" w:color="auto" w:fill="D5E8F0"/>
          </w:tcPr>
          <w:p w14:paraId="4B12125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来源</w:t>
            </w:r>
          </w:p>
        </w:tc>
      </w:tr>
      <w:tr>
        <w:trPr>
          <w:jc w:val="center"/>
        </w:trPr>
        <w:tc>
          <w:tcPr>
            <w:tcW w:w="900" w:type="dxa"/>
          </w:tcPr>
          <w:p w14:paraId="77A795D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[1]</w:t>
            </w:r>
          </w:p>
        </w:tc>
        <w:tc>
          <w:tcPr>
            <w:tcW w:w="3900" w:type="dxa"/>
          </w:tcPr>
          <w:p w14:paraId="7DD04A4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GB/T 8567—2006 计算机软件文档编制规范</w:t>
            </w:r>
          </w:p>
        </w:tc>
        <w:tc>
          <w:tcPr>
            <w:tcW w:w="1900" w:type="dxa"/>
          </w:tcPr>
          <w:p w14:paraId="4C6176A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2006-07-01 实施</w:t>
            </w:r>
          </w:p>
        </w:tc>
        <w:tc>
          <w:tcPr>
            <w:tcW w:w="2326" w:type="dxa"/>
          </w:tcPr>
          <w:p w14:paraId="55672A0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国家标准全文公开系统</w:t>
            </w:r>
          </w:p>
        </w:tc>
      </w:tr>
      <w:tr>
        <w:trPr>
          <w:jc w:val="center"/>
        </w:trPr>
        <w:tc>
          <w:tcPr>
            <w:tcW w:w="900" w:type="dxa"/>
          </w:tcPr>
          <w:p w14:paraId="13E1229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[2]</w:t>
            </w:r>
          </w:p>
        </w:tc>
        <w:tc>
          <w:tcPr>
            <w:tcW w:w="3900" w:type="dxa"/>
          </w:tcPr>
          <w:p w14:paraId="7681ED0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GB/T 11457—2006 信息技术 软件工程术语</w:t>
            </w:r>
          </w:p>
        </w:tc>
        <w:tc>
          <w:tcPr>
            <w:tcW w:w="1900" w:type="dxa"/>
          </w:tcPr>
          <w:p w14:paraId="66FF1CE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2006</w:t>
            </w:r>
          </w:p>
        </w:tc>
        <w:tc>
          <w:tcPr>
            <w:tcW w:w="2326" w:type="dxa"/>
          </w:tcPr>
          <w:p w14:paraId="2B528E3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国家标准全文公开系统</w:t>
            </w:r>
          </w:p>
        </w:tc>
      </w:tr>
      <w:tr>
        <w:trPr>
          <w:jc w:val="center"/>
        </w:trPr>
        <w:tc>
          <w:tcPr>
            <w:tcW w:w="900" w:type="dxa"/>
          </w:tcPr>
          <w:p w14:paraId="68EF424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[3]</w:t>
            </w:r>
          </w:p>
        </w:tc>
        <w:tc>
          <w:tcPr>
            <w:tcW w:w="3900" w:type="dxa"/>
          </w:tcPr>
          <w:p w14:paraId="0AA6E83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中华人民共和国个人信息保护法</w:t>
            </w:r>
          </w:p>
        </w:tc>
        <w:tc>
          <w:tcPr>
            <w:tcW w:w="1900" w:type="dxa"/>
          </w:tcPr>
          <w:p w14:paraId="6809E8E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2021</w:t>
            </w:r>
          </w:p>
        </w:tc>
        <w:tc>
          <w:tcPr>
            <w:tcW w:w="2326" w:type="dxa"/>
          </w:tcPr>
          <w:p w14:paraId="40F4706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全国人民代表大会常务委员会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30E1DF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[4]</w:t>
            </w:r>
          </w:p>
        </w:tc>
        <w:tc>
          <w:tcPr>
            <w:tcW w:w="3900" w:type="dxa"/>
          </w:tcPr>
          <w:p w14:paraId="29495EA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生成式人工智能服务管理暂行办法</w:t>
            </w:r>
          </w:p>
        </w:tc>
        <w:tc>
          <w:tcPr>
            <w:tcW w:w="1900" w:type="dxa"/>
          </w:tcPr>
          <w:p w14:paraId="1AB9BC0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2023</w:t>
            </w:r>
          </w:p>
        </w:tc>
        <w:tc>
          <w:tcPr>
            <w:tcW w:w="2326" w:type="dxa"/>
          </w:tcPr>
          <w:p w14:paraId="69E0BAB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国家网信办等七部门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11F0CC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[5]</w:t>
            </w:r>
          </w:p>
        </w:tc>
        <w:tc>
          <w:tcPr>
            <w:tcW w:w="3900" w:type="dxa"/>
          </w:tcPr>
          <w:p w14:paraId="7ADB479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项目介绍说明书（AI 与移动 App 修订版）</w:t>
            </w:r>
          </w:p>
        </w:tc>
        <w:tc>
          <w:tcPr>
            <w:tcW w:w="1900" w:type="dxa"/>
          </w:tcPr>
          <w:p w14:paraId="7598FCF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 / 2026-09-27</w:t>
            </w:r>
          </w:p>
        </w:tc>
        <w:tc>
          <w:tcPr>
            <w:tcW w:w="2326" w:type="dxa"/>
          </w:tcPr>
          <w:p w14:paraId="2A50A0C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G13 小组编制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2E1832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[6]</w:t>
            </w:r>
          </w:p>
        </w:tc>
        <w:tc>
          <w:tcPr>
            <w:tcW w:w="3900" w:type="dxa"/>
          </w:tcPr>
          <w:p w14:paraId="4A4EB43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第一阶段需求与技术方案说明书</w:t>
            </w:r>
          </w:p>
        </w:tc>
        <w:tc>
          <w:tcPr>
            <w:tcW w:w="1900" w:type="dxa"/>
          </w:tcPr>
          <w:p w14:paraId="2B282AF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 / 2026-10-11</w:t>
            </w:r>
          </w:p>
        </w:tc>
        <w:tc>
          <w:tcPr>
            <w:tcW w:w="2326" w:type="dxa"/>
          </w:tcPr>
          <w:p w14:paraId="2BD7528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G13 小组编制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3DBAF6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[7]</w:t>
            </w:r>
          </w:p>
        </w:tc>
        <w:tc>
          <w:tcPr>
            <w:tcW w:w="3900" w:type="dxa"/>
          </w:tcPr>
          <w:p w14:paraId="39FB02E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软件开发计划（SDP）</w:t>
            </w:r>
          </w:p>
        </w:tc>
        <w:tc>
          <w:tcPr>
            <w:tcW w:w="1900" w:type="dxa"/>
          </w:tcPr>
          <w:p w14:paraId="6A96157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V1.1 / 2026-10-16</w:t>
            </w:r>
          </w:p>
        </w:tc>
        <w:tc>
          <w:tcPr>
            <w:tcW w:w="2326" w:type="dxa"/>
          </w:tcPr>
          <w:p w14:paraId="5F1CF65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G13 小组编制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9B17CB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[8]</w:t>
            </w:r>
          </w:p>
        </w:tc>
        <w:tc>
          <w:tcPr>
            <w:tcW w:w="3900" w:type="dxa"/>
          </w:tcPr>
          <w:p w14:paraId="25F2EAD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数据库建表脚本 schema.sql</w:t>
            </w:r>
          </w:p>
        </w:tc>
        <w:tc>
          <w:tcPr>
            <w:tcW w:w="1900" w:type="dxa"/>
          </w:tcPr>
          <w:p w14:paraId="7D82DA7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 / 2026-10-11</w:t>
            </w:r>
          </w:p>
        </w:tc>
        <w:tc>
          <w:tcPr>
            <w:tcW w:w="2326" w:type="dxa"/>
          </w:tcPr>
          <w:p w14:paraId="4FCFE4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G13 小组编制（仓库 docs/02-设计）</w:t>
            </w:r>
          </w:p>
        </w:tc>
      </w:tr>
      <w:tr>
        <w:trPr>
          <w:jc w:val="center"/>
        </w:trPr>
        <w:tc>
          <w:tcPr>
            <w:tcW w:w="900" w:type="dxa"/>
          </w:tcPr>
          <w:p w14:paraId="5C98C54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[9]</w:t>
            </w:r>
          </w:p>
        </w:tc>
        <w:tc>
          <w:tcPr>
            <w:tcW w:w="3900" w:type="dxa"/>
          </w:tcPr>
          <w:p w14:paraId="570FA17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手机端线框原型 prototype.html</w:t>
            </w:r>
          </w:p>
        </w:tc>
        <w:tc>
          <w:tcPr>
            <w:tcW w:w="1900" w:type="dxa"/>
          </w:tcPr>
          <w:p w14:paraId="4CD9353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 / 2026-10-11</w:t>
            </w:r>
          </w:p>
        </w:tc>
        <w:tc>
          <w:tcPr>
            <w:tcW w:w="2326" w:type="dxa"/>
          </w:tcPr>
          <w:p w14:paraId="0F77216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G13 小组编制（仓库 docs/01-需求）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D19BED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[10]</w:t>
            </w:r>
          </w:p>
        </w:tc>
        <w:tc>
          <w:tcPr>
            <w:tcW w:w="3900" w:type="dxa"/>
          </w:tcPr>
          <w:p w14:paraId="594C895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Spring Boot Reference Documentation</w:t>
            </w:r>
          </w:p>
        </w:tc>
        <w:tc>
          <w:tcPr>
            <w:tcW w:w="1900" w:type="dxa"/>
          </w:tcPr>
          <w:p w14:paraId="6F2CEF5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3.3.x</w:t>
            </w:r>
          </w:p>
        </w:tc>
        <w:tc>
          <w:tcPr>
            <w:tcW w:w="2326" w:type="dxa"/>
          </w:tcPr>
          <w:p w14:paraId="403E00B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docs.spring.io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A3A947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[11]</w:t>
            </w:r>
          </w:p>
        </w:tc>
        <w:tc>
          <w:tcPr>
            <w:tcW w:w="3900" w:type="dxa"/>
          </w:tcPr>
          <w:p w14:paraId="7C94E6A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Vue 3 官方文档</w:t>
            </w:r>
          </w:p>
        </w:tc>
        <w:tc>
          <w:tcPr>
            <w:tcW w:w="1900" w:type="dxa"/>
          </w:tcPr>
          <w:p w14:paraId="6727FC5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3.5.x</w:t>
            </w:r>
          </w:p>
        </w:tc>
        <w:tc>
          <w:tcPr>
            <w:tcW w:w="2326" w:type="dxa"/>
          </w:tcPr>
          <w:p w14:paraId="3D9E8DF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cn.vuejs.org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42FC1E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[12]</w:t>
            </w:r>
          </w:p>
        </w:tc>
        <w:tc>
          <w:tcPr>
            <w:tcW w:w="3900" w:type="dxa"/>
          </w:tcPr>
          <w:p w14:paraId="11466EA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MySQL 8.4 Reference Manual</w:t>
            </w:r>
          </w:p>
        </w:tc>
        <w:tc>
          <w:tcPr>
            <w:tcW w:w="1900" w:type="dxa"/>
          </w:tcPr>
          <w:p w14:paraId="081B20B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8.4</w:t>
            </w:r>
          </w:p>
        </w:tc>
        <w:tc>
          <w:tcPr>
            <w:tcW w:w="2326" w:type="dxa"/>
          </w:tcPr>
          <w:p w14:paraId="41D3194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dev.mysql.com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47DBA6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[13]</w:t>
            </w:r>
          </w:p>
        </w:tc>
        <w:tc>
          <w:tcPr>
            <w:tcW w:w="3900" w:type="dxa"/>
          </w:tcPr>
          <w:p w14:paraId="1BD7549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 ECharts Handbook</w:t>
            </w:r>
          </w:p>
        </w:tc>
        <w:tc>
          <w:tcPr>
            <w:tcW w:w="1900" w:type="dxa"/>
          </w:tcPr>
          <w:p w14:paraId="3F650C3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5.5.x</w:t>
            </w:r>
          </w:p>
        </w:tc>
        <w:tc>
          <w:tcPr>
            <w:tcW w:w="2326" w:type="dxa"/>
          </w:tcPr>
          <w:p w14:paraId="3FBE1C3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echarts.apache.org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E4F757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[14]</w:t>
            </w:r>
          </w:p>
        </w:tc>
        <w:tc>
          <w:tcPr>
            <w:tcW w:w="3900" w:type="dxa"/>
          </w:tcPr>
          <w:p w14:paraId="1236202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Capacitor Documentation</w:t>
            </w:r>
          </w:p>
        </w:tc>
        <w:tc>
          <w:tcPr>
            <w:tcW w:w="1900" w:type="dxa"/>
          </w:tcPr>
          <w:p w14:paraId="7043931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7.x</w:t>
            </w:r>
          </w:p>
        </w:tc>
        <w:tc>
          <w:tcPr>
            <w:tcW w:w="2326" w:type="dxa"/>
          </w:tcPr>
          <w:p w14:paraId="526A814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capacitorjs.com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2C2531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[15]</w:t>
            </w:r>
          </w:p>
        </w:tc>
        <w:tc>
          <w:tcPr>
            <w:tcW w:w="3900" w:type="dxa"/>
          </w:tcPr>
          <w:p w14:paraId="41DD442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Qwen3-4B-Instruct-2507 Model Card</w:t>
            </w:r>
          </w:p>
        </w:tc>
        <w:tc>
          <w:tcPr>
            <w:tcW w:w="1900" w:type="dxa"/>
          </w:tcPr>
          <w:p w14:paraId="7141ECC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2025</w:t>
            </w:r>
          </w:p>
        </w:tc>
        <w:tc>
          <w:tcPr>
            <w:tcW w:w="2326" w:type="dxa"/>
          </w:tcPr>
          <w:p w14:paraId="4A2439D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huggingface.co/Qwen（Apache-2.0）</w:t>
            </w:r>
          </w:p>
        </w:tc>
      </w:tr>
      <w:tr>
        <w:trPr>
          <w:jc w:val="center"/>
        </w:trPr>
        <w:tc>
          <w:tcPr>
            <w:tcW w:w="900" w:type="dxa"/>
          </w:tcPr>
          <w:p w14:paraId="48DDBAF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[16]</w:t>
            </w:r>
          </w:p>
        </w:tc>
        <w:tc>
          <w:tcPr>
            <w:tcW w:w="3900" w:type="dxa"/>
          </w:tcPr>
          <w:p w14:paraId="3725A0C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Ollama Chat API Documentation</w:t>
            </w:r>
          </w:p>
        </w:tc>
        <w:tc>
          <w:tcPr>
            <w:tcW w:w="1900" w:type="dxa"/>
          </w:tcPr>
          <w:p w14:paraId="6119F75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2326" w:type="dxa"/>
          </w:tcPr>
          <w:p w14:paraId="7707797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docs.ollama.com</w:t>
            </w:r>
          </w:p>
        </w:tc>
      </w:tr>
    </w:tbl>
    <w:p w14:paraId="578EF23A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0"/>
          <w:szCs w:val="20"/>
        </w:rPr>
        <w:t>食物营养数据在实际录入时另行登记包装标签或数据来源，不以软件技术资料作为营养数据依据；[15] 在使用前须核对模型版本与 Apache-2.0 许可并留档。</w:t>
      </w:r>
    </w:p>
    <w:p w14:paraId="0725B171">
      <w:pPr>
        <w:pStyle w:val="00001d"/>
      </w:pPr>
      <w:bookmarkStart w:id="8" w:name="_Toc23106"/>
      <w:r>
        <w:rPr>
          <w:rFonts w:hint="eastAsia" w:ascii="Times New Roman" w:hAnsi="Times New Roman" w:eastAsia="思源黑体" w:cs="Times New Roman"/>
        </w:rPr>
        <w:t>3 可行性分析的前提</w:t>
      </w:r>
      <w:bookmarkEnd w:id="8"/>
    </w:p>
    <w:p w14:paraId="7FBBEBA3">
      <w:pPr>
        <w:pStyle w:val="00001f"/>
      </w:pPr>
      <w:bookmarkStart w:id="9" w:name="_Toc1539"/>
      <w:r>
        <w:rPr>
          <w:rFonts w:hint="eastAsia" w:ascii="Times New Roman" w:hAnsi="Times New Roman" w:eastAsia="思源黑体" w:cs="Times New Roman"/>
        </w:rPr>
        <w:t>3.1 项目的要求</w:t>
      </w:r>
      <w:bookmarkEnd w:id="9"/>
    </w:p>
    <w:p w14:paraId="1A7A4A8D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（1）功能要求：实现账户与目标、训练管理、饮食管理、身体数据、统计分析、后台管理、AI 健身分析与移动端 App 八个模块，共 32 项功能需求，详见 [6]。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526"/>
        <w:gridCol w:w="3000"/>
      </w:tblGrid>
      <w:tr>
        <w:trPr>
          <w:jc w:val="center"/>
        </w:trPr>
        <w:tc>
          <w:tcPr>
            <w:tcW w:w="1500" w:type="dxa"/>
            <w:shd w:val="clear" w:color="auto" w:fill="D5E8F0"/>
          </w:tcPr>
          <w:p w14:paraId="62C582E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模块</w:t>
            </w:r>
          </w:p>
        </w:tc>
        <w:tc>
          <w:tcPr>
            <w:tcW w:w="4526" w:type="dxa"/>
            <w:shd w:val="clear" w:color="auto" w:fill="D5E8F0"/>
          </w:tcPr>
          <w:p w14:paraId="36B214C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功能要求摘要</w:t>
            </w:r>
          </w:p>
        </w:tc>
        <w:tc>
          <w:tcPr>
            <w:tcW w:w="3000" w:type="dxa"/>
            <w:shd w:val="clear" w:color="auto" w:fill="D5E8F0"/>
          </w:tcPr>
          <w:p w14:paraId="0516CC7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验收依据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655807F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账户与目标</w:t>
            </w:r>
          </w:p>
        </w:tc>
        <w:tc>
          <w:tcPr>
            <w:tcW w:w="4526" w:type="dxa"/>
          </w:tcPr>
          <w:p w14:paraId="261042B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注册登录、个人资料、每日能量及营养目标设置</w:t>
            </w:r>
          </w:p>
        </w:tc>
        <w:tc>
          <w:tcPr>
            <w:tcW w:w="3000" w:type="dxa"/>
          </w:tcPr>
          <w:p w14:paraId="31DC921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登录有效，修改后重新查询一致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4F1B173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训练管理</w:t>
            </w:r>
          </w:p>
        </w:tc>
        <w:tc>
          <w:tcPr>
            <w:tcW w:w="4526" w:type="dxa"/>
          </w:tcPr>
          <w:p w14:paraId="2D7DC3B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创建日期计划、选择动作、记录每组重量与次数、完成打卡</w:t>
            </w:r>
          </w:p>
        </w:tc>
        <w:tc>
          <w:tcPr>
            <w:tcW w:w="3000" w:type="dxa"/>
          </w:tcPr>
          <w:p w14:paraId="6EC0E63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完成与未完成状态明确，历史可查询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6498701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饮食管理</w:t>
            </w:r>
          </w:p>
        </w:tc>
        <w:tc>
          <w:tcPr>
            <w:tcW w:w="4526" w:type="dxa"/>
          </w:tcPr>
          <w:p w14:paraId="0ECF1B5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搜索食物、按餐次录入克重、汇总能量及三大营养素</w:t>
            </w:r>
          </w:p>
        </w:tc>
        <w:tc>
          <w:tcPr>
            <w:tcW w:w="3000" w:type="dxa"/>
          </w:tcPr>
          <w:p w14:paraId="3125315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新增、修改、删除后汇总同步更新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741EE66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身体数据</w:t>
            </w:r>
          </w:p>
        </w:tc>
        <w:tc>
          <w:tcPr>
            <w:tcW w:w="4526" w:type="dxa"/>
          </w:tcPr>
          <w:p w14:paraId="6356EA3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按日期记录体重，展示区间变化</w:t>
            </w:r>
          </w:p>
        </w:tc>
        <w:tc>
          <w:tcPr>
            <w:tcW w:w="3000" w:type="dxa"/>
          </w:tcPr>
          <w:p w14:paraId="166DDE3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同日体重按统一规则更新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A01F5D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统计分析</w:t>
            </w:r>
          </w:p>
        </w:tc>
        <w:tc>
          <w:tcPr>
            <w:tcW w:w="4526" w:type="dxa"/>
          </w:tcPr>
          <w:p w14:paraId="39DDAEF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训练完成率、每日摄入、体重趋势</w:t>
            </w:r>
          </w:p>
        </w:tc>
        <w:tc>
          <w:tcPr>
            <w:tcW w:w="3000" w:type="dxa"/>
          </w:tcPr>
          <w:p w14:paraId="6F33DB0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可切换时间范围，缺失记录不冒充零值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03BD310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后台管理</w:t>
            </w:r>
          </w:p>
        </w:tc>
        <w:tc>
          <w:tcPr>
            <w:tcW w:w="4526" w:type="dxa"/>
          </w:tcPr>
          <w:p w14:paraId="47642B0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动作与公共食物维护、来源标注、账户状态管理</w:t>
            </w:r>
          </w:p>
        </w:tc>
        <w:tc>
          <w:tcPr>
            <w:tcW w:w="3000" w:type="dxa"/>
          </w:tcPr>
          <w:p w14:paraId="3E5B113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普通用户无法调用管理接口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2DAA70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健身分析</w:t>
            </w:r>
          </w:p>
        </w:tc>
        <w:tc>
          <w:tcPr>
            <w:tcW w:w="4526" w:type="dxa"/>
          </w:tcPr>
          <w:p w14:paraId="3C600AD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授权后自动读取本人指定时间段数据并一键生成分析报告</w:t>
            </w:r>
          </w:p>
        </w:tc>
        <w:tc>
          <w:tcPr>
            <w:tcW w:w="3000" w:type="dxa"/>
          </w:tcPr>
          <w:p w14:paraId="380CFFB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不需重新填写已有数据；显示统计口径、数据不足提示与生成时间；只分析本人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EA638F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移动端 App</w:t>
            </w:r>
          </w:p>
        </w:tc>
        <w:tc>
          <w:tcPr>
            <w:tcW w:w="4526" w:type="dxa"/>
          </w:tcPr>
          <w:p w14:paraId="376F248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手机屏幕、触控与网络状态适配；Vue 页面经 Capacitor 封装为 Android App</w:t>
            </w:r>
          </w:p>
        </w:tc>
        <w:tc>
          <w:tcPr>
            <w:tcW w:w="3000" w:type="dxa"/>
          </w:tcPr>
          <w:p w14:paraId="73A7070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可安装和登录；记录、图表与分析流程可在手机上完成</w:t>
            </w:r>
          </w:p>
        </w:tc>
      </w:tr>
    </w:tbl>
    <w:p w14:paraId="73A03AB5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（2）非功能要求：满足 [6] 中规定的 12 项非功能需求（性能、安全性、易用性、兼容性、可靠性等方面），具体量化指标以 [6] 为准；本报告不对未量化指标设定数值，相关基线在第 7.4 条技术验证中测定后补充。</w:t>
      </w:r>
    </w:p>
    <w:p w14:paraId="2295802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（3）数据与接口要求：12 张数据表（含 ai_consent 与 ai_report）、35 个接口、6 类业务规则、11 个页面线框；接口、表结构与统计口径发生变更时，必须在同一 Pull Request 内同步更新对应文档。</w:t>
      </w:r>
    </w:p>
    <w:p w14:paraId="3A17C7FF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（4）输入与输出要求：输入为手机端表单数据（日期、动作、组数 / 重量 / 次数、食物与克重、体重、目标值）；输出为汇总数值、趋势图表与 AI 分析报告（结构化摘要 JSON 与分析文本），报告需标明分析区间、有效记录天数与生成时间。</w:t>
      </w:r>
    </w:p>
    <w:p w14:paraId="6F76BDC3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（5）处理流程与数据流程：见本标准第 5.2 条。</w:t>
      </w:r>
    </w:p>
    <w:p w14:paraId="1171AB0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（6）安全与保密要求：接口走 HTTPS；登录鉴权与用户归属校验在后端完成；私有记录、授权及报告均按 user_id 归属；AI 分析只发送分析所需字段；授权可撤回、报告可删除；真实配置与密钥不纳入版本控制。</w:t>
      </w:r>
    </w:p>
    <w:p w14:paraId="674FCA6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（7）与本系统相连接的其他系统：MySQL 数据库、服务端 Ollama 模型服务（仅由后端调用）。</w:t>
      </w:r>
    </w:p>
    <w:p w14:paraId="0A0CBBAD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（8）完成期限：2026-12-02 交付最初成品（M5）；2026-12-20 完成测试验收（M6）；2026-12-30 最后交付（M7）。</w:t>
      </w:r>
    </w:p>
    <w:p w14:paraId="6AC73EA1">
      <w:pPr>
        <w:pStyle w:val="00001f"/>
      </w:pPr>
      <w:bookmarkStart w:id="10" w:name="_Toc18869"/>
      <w:r>
        <w:rPr>
          <w:rFonts w:hint="eastAsia" w:ascii="Times New Roman" w:hAnsi="Times New Roman" w:eastAsia="思源黑体" w:cs="Times New Roman"/>
        </w:rPr>
        <w:t>3.2 项目的目标</w:t>
      </w:r>
      <w:bookmarkEnd w:id="10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4326"/>
        <w:gridCol w:w="3800"/>
      </w:tblGrid>
      <w:tr>
        <w:trPr>
          <w:jc w:val="center"/>
        </w:trPr>
        <w:tc>
          <w:tcPr>
            <w:tcW w:w="900" w:type="dxa"/>
            <w:shd w:val="clear" w:color="auto" w:fill="D5E8F0"/>
          </w:tcPr>
          <w:p w14:paraId="1A5EC67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编号</w:t>
            </w:r>
          </w:p>
        </w:tc>
        <w:tc>
          <w:tcPr>
            <w:tcW w:w="4326" w:type="dxa"/>
            <w:shd w:val="clear" w:color="auto" w:fill="D5E8F0"/>
          </w:tcPr>
          <w:p w14:paraId="0F2BC2F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目标</w:t>
            </w:r>
          </w:p>
        </w:tc>
        <w:tc>
          <w:tcPr>
            <w:tcW w:w="3800" w:type="dxa"/>
            <w:shd w:val="clear" w:color="auto" w:fill="D5E8F0"/>
          </w:tcPr>
          <w:p w14:paraId="1D95795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度量方式</w:t>
            </w:r>
          </w:p>
        </w:tc>
      </w:tr>
      <w:tr>
        <w:trPr>
          <w:jc w:val="center"/>
        </w:trPr>
        <w:tc>
          <w:tcPr>
            <w:tcW w:w="900" w:type="dxa"/>
          </w:tcPr>
          <w:p w14:paraId="474C755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T1</w:t>
            </w:r>
          </w:p>
        </w:tc>
        <w:tc>
          <w:tcPr>
            <w:tcW w:w="4326" w:type="dxa"/>
          </w:tcPr>
          <w:p w14:paraId="37704D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按统一日期与用户身份关联训练、饮食与体重记录，消除分散记录</w:t>
            </w:r>
          </w:p>
        </w:tc>
        <w:tc>
          <w:tcPr>
            <w:tcW w:w="3800" w:type="dxa"/>
          </w:tcPr>
          <w:p w14:paraId="341E2F4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三类记录均可按 user_id 与日期查询与汇总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2605B5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T2</w:t>
            </w:r>
          </w:p>
        </w:tc>
        <w:tc>
          <w:tcPr>
            <w:tcW w:w="4326" w:type="dxa"/>
          </w:tcPr>
          <w:p w14:paraId="29BA3DE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支持“制定计划—记录执行—查看统计—分析情况—调整安排”的完整使用过程</w:t>
            </w:r>
          </w:p>
        </w:tc>
        <w:tc>
          <w:tcPr>
            <w:tcW w:w="3800" w:type="dxa"/>
          </w:tcPr>
          <w:p w14:paraId="10DAB48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8 个模块、32 项功能需求通过验收</w:t>
            </w:r>
          </w:p>
        </w:tc>
      </w:tr>
      <w:tr>
        <w:trPr>
          <w:jc w:val="center"/>
        </w:trPr>
        <w:tc>
          <w:tcPr>
            <w:tcW w:w="900" w:type="dxa"/>
          </w:tcPr>
          <w:p w14:paraId="66F21CF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T3</w:t>
            </w:r>
          </w:p>
        </w:tc>
        <w:tc>
          <w:tcPr>
            <w:tcW w:w="4326" w:type="dxa"/>
          </w:tcPr>
          <w:p w14:paraId="3030A33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一键生成 AI 分析报告，已有数据无需重复输入</w:t>
            </w:r>
          </w:p>
        </w:tc>
        <w:tc>
          <w:tcPr>
            <w:tcW w:w="3800" w:type="dxa"/>
          </w:tcPr>
          <w:p w14:paraId="42C72FD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分析页无需用户再次填写已有数据即可生成报告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C792B6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T4</w:t>
            </w:r>
          </w:p>
        </w:tc>
        <w:tc>
          <w:tcPr>
            <w:tcW w:w="4326" w:type="dxa"/>
          </w:tcPr>
          <w:p w14:paraId="5824A36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交付可在 Android 真机安装与使用的应用程序</w:t>
            </w:r>
          </w:p>
        </w:tc>
        <w:tc>
          <w:tcPr>
            <w:tcW w:w="3800" w:type="dxa"/>
          </w:tcPr>
          <w:p w14:paraId="191B69E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APK 安装、登录、记录、图表与分析流程在真机完成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091361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T5</w:t>
            </w:r>
          </w:p>
        </w:tc>
        <w:tc>
          <w:tcPr>
            <w:tcW w:w="4326" w:type="dxa"/>
          </w:tcPr>
          <w:p w14:paraId="797A555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提高记录与分析效率，减少人工整理与换算工作量</w:t>
            </w:r>
          </w:p>
        </w:tc>
        <w:tc>
          <w:tcPr>
            <w:tcW w:w="3800" w:type="dxa"/>
          </w:tcPr>
          <w:p w14:paraId="4D95EC2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营养换算、完成率、七日平均由系统按确定规则计算，替代人工核算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A12B1E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T6</w:t>
            </w:r>
          </w:p>
        </w:tc>
        <w:tc>
          <w:tcPr>
            <w:tcW w:w="4326" w:type="dxa"/>
          </w:tcPr>
          <w:p w14:paraId="5A0EDDA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改进管理信息服务：统计口径明确、缺失记录如实呈现</w:t>
            </w:r>
          </w:p>
        </w:tc>
        <w:tc>
          <w:tcPr>
            <w:tcW w:w="3800" w:type="dxa"/>
          </w:tcPr>
          <w:p w14:paraId="362B410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缺失日期显示“未记录”，不按零摄入或零训练推断；显示有效天数</w:t>
            </w:r>
          </w:p>
        </w:tc>
      </w:tr>
      <w:tr>
        <w:trPr>
          <w:jc w:val="center"/>
        </w:trPr>
        <w:tc>
          <w:tcPr>
            <w:tcW w:w="900" w:type="dxa"/>
          </w:tcPr>
          <w:p w14:paraId="1BE0316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T7</w:t>
            </w:r>
          </w:p>
        </w:tc>
        <w:tc>
          <w:tcPr>
            <w:tcW w:w="4326" w:type="dxa"/>
          </w:tcPr>
          <w:p w14:paraId="6ABAB9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在 2 人、94 天约束内完成全过程工程实践</w:t>
            </w:r>
          </w:p>
        </w:tc>
        <w:tc>
          <w:tcPr>
            <w:tcW w:w="3800" w:type="dxa"/>
          </w:tcPr>
          <w:p w14:paraId="3D1E27F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 SDP 周度进度表核对 M1—M7 里程碑交付物</w:t>
            </w:r>
          </w:p>
        </w:tc>
      </w:tr>
    </w:tbl>
    <w:p w14:paraId="5E840D6E">
      <w:pPr>
        <w:pStyle w:val="00001f"/>
      </w:pPr>
      <w:bookmarkStart w:id="11" w:name="_Toc26538"/>
      <w:r>
        <w:rPr>
          <w:rFonts w:hint="eastAsia" w:ascii="Times New Roman" w:hAnsi="Times New Roman" w:eastAsia="思源黑体" w:cs="Times New Roman"/>
        </w:rPr>
        <w:t>3.3 项目的环境、条件、假定和限制</w:t>
      </w:r>
      <w:bookmarkEnd w:id="11"/>
    </w:p>
    <w:p w14:paraId="3131E0B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（1）开发环境：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26"/>
      </w:tblGrid>
      <w:tr>
        <w:trPr>
          <w:jc w:val="center"/>
        </w:trPr>
        <w:tc>
          <w:tcPr>
            <w:tcW w:w="1800" w:type="dxa"/>
            <w:shd w:val="clear" w:color="auto" w:fill="D5E8F0"/>
          </w:tcPr>
          <w:p w14:paraId="43BDE07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类别</w:t>
            </w:r>
          </w:p>
        </w:tc>
        <w:tc>
          <w:tcPr>
            <w:tcW w:w="7226" w:type="dxa"/>
            <w:shd w:val="clear" w:color="auto" w:fill="D5E8F0"/>
          </w:tcPr>
          <w:p w14:paraId="555E221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环境要求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2B0B01E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开发设备</w:t>
            </w:r>
          </w:p>
        </w:tc>
        <w:tc>
          <w:tcPr>
            <w:tcW w:w="7226" w:type="dxa"/>
          </w:tcPr>
          <w:p w14:paraId="179BA51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小组成员自有计算机 2 台（可运行后端、前端与 Android 构建）；Android 真机用于调试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18AEC3C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</w:t>
            </w:r>
          </w:p>
        </w:tc>
        <w:tc>
          <w:tcPr>
            <w:tcW w:w="7226" w:type="dxa"/>
          </w:tcPr>
          <w:p w14:paraId="1260881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JDK 21（Java 21）、Maven、Spring Boot 3.3.x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228E0F8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前端</w:t>
            </w:r>
          </w:p>
        </w:tc>
        <w:tc>
          <w:tcPr>
            <w:tcW w:w="7226" w:type="dxa"/>
          </w:tcPr>
          <w:p w14:paraId="3D10129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Node.js、Vite、Vue 3.5、Axios、Vue Router、Apache ECharts 5.5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79B5F43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移动端构建</w:t>
            </w:r>
          </w:p>
        </w:tc>
        <w:tc>
          <w:tcPr>
            <w:tcW w:w="7226" w:type="dxa"/>
          </w:tcPr>
          <w:p w14:paraId="4AE3DFA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Android Studio、Android SDK、Gradle、Capacitor CLI 7.x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45AFF65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数据库</w:t>
            </w:r>
          </w:p>
        </w:tc>
        <w:tc>
          <w:tcPr>
            <w:tcW w:w="7226" w:type="dxa"/>
          </w:tcPr>
          <w:p w14:paraId="6D397C5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MySQL 8.4（开发期本机 localhost）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670C837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服务</w:t>
            </w:r>
          </w:p>
        </w:tc>
        <w:tc>
          <w:tcPr>
            <w:tcW w:w="7226" w:type="dxa"/>
          </w:tcPr>
          <w:p w14:paraId="2E1C341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Ollama 服务端 + Qwen3-4B-Instruct-2507 模型文件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3A5E1AE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协作与构建</w:t>
            </w:r>
          </w:p>
        </w:tc>
        <w:tc>
          <w:tcPr>
            <w:tcW w:w="7226" w:type="dxa"/>
          </w:tcPr>
          <w:p w14:paraId="535C77B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Git、GitHub、Maven、Vite</w:t>
            </w:r>
          </w:p>
        </w:tc>
      </w:tr>
    </w:tbl>
    <w:p w14:paraId="511CB825">
      <w:pPr>
        <w:spacing w:after="80"/>
      </w:pPr>
    </w:p>
    <w:p w14:paraId="5F989B43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（2）运行与部署环境：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26"/>
      </w:tblGrid>
      <w:tr>
        <w:trPr>
          <w:jc w:val="center"/>
        </w:trPr>
        <w:tc>
          <w:tcPr>
            <w:tcW w:w="1800" w:type="dxa"/>
            <w:shd w:val="clear" w:color="auto" w:fill="D5E8F0"/>
          </w:tcPr>
          <w:p w14:paraId="1CB083B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类别</w:t>
            </w:r>
          </w:p>
        </w:tc>
        <w:tc>
          <w:tcPr>
            <w:tcW w:w="7226" w:type="dxa"/>
            <w:shd w:val="clear" w:color="auto" w:fill="D5E8F0"/>
          </w:tcPr>
          <w:p w14:paraId="21D0651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环境要求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6A8E831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移动端</w:t>
            </w:r>
          </w:p>
        </w:tc>
        <w:tc>
          <w:tcPr>
            <w:tcW w:w="7226" w:type="dxa"/>
          </w:tcPr>
          <w:p w14:paraId="4806C84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Android 手机，可安装 APK，可经网络访问后端；屏幕尺寸与触控适配由前端手机布局实现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17664B7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服务端</w:t>
            </w:r>
          </w:p>
        </w:tc>
        <w:tc>
          <w:tcPr>
            <w:tcW w:w="7226" w:type="dxa"/>
          </w:tcPr>
          <w:p w14:paraId="237B110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课程演示服务器：部署 SpringBoot 可执行 JAR 与 MySQL 8.4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73D4964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服务</w:t>
            </w:r>
          </w:p>
        </w:tc>
        <w:tc>
          <w:tcPr>
            <w:tcW w:w="7226" w:type="dxa"/>
          </w:tcPr>
          <w:p w14:paraId="79547BE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服务端本地或演示服务器部署 Ollama 与 Qwen3-4B-Instruct-2507，无 GPU 专用资源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73DE0C6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网络与安全</w:t>
            </w:r>
          </w:p>
        </w:tc>
        <w:tc>
          <w:tcPr>
            <w:tcW w:w="7226" w:type="dxa"/>
          </w:tcPr>
          <w:p w14:paraId="423C136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接口走 HTTPS；手机端不直接连接数据库或模型服务</w:t>
            </w:r>
          </w:p>
        </w:tc>
      </w:tr>
    </w:tbl>
    <w:p w14:paraId="5386F91C">
      <w:pPr>
        <w:spacing w:after="80"/>
      </w:pPr>
    </w:p>
    <w:p w14:paraId="44707340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（3）条件、假定与限制：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200"/>
        <w:gridCol w:w="6926"/>
      </w:tblGrid>
      <w:tr>
        <w:trPr>
          <w:jc w:val="center"/>
        </w:trPr>
        <w:tc>
          <w:tcPr>
            <w:tcW w:w="900" w:type="dxa"/>
            <w:shd w:val="clear" w:color="auto" w:fill="D5E8F0"/>
          </w:tcPr>
          <w:p w14:paraId="251DA89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5E8F0"/>
          </w:tcPr>
          <w:p w14:paraId="24286CE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类别</w:t>
            </w:r>
          </w:p>
        </w:tc>
        <w:tc>
          <w:tcPr>
            <w:tcW w:w="6926" w:type="dxa"/>
            <w:shd w:val="clear" w:color="auto" w:fill="D5E8F0"/>
          </w:tcPr>
          <w:p w14:paraId="31A5079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内容</w:t>
            </w:r>
          </w:p>
        </w:tc>
      </w:tr>
      <w:tr>
        <w:trPr>
          <w:jc w:val="center"/>
        </w:trPr>
        <w:tc>
          <w:tcPr>
            <w:tcW w:w="900" w:type="dxa"/>
          </w:tcPr>
          <w:p w14:paraId="4CCB958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C1</w:t>
            </w:r>
          </w:p>
        </w:tc>
        <w:tc>
          <w:tcPr>
            <w:tcW w:w="1200" w:type="dxa"/>
          </w:tcPr>
          <w:p w14:paraId="2A1504F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人力</w:t>
            </w:r>
          </w:p>
        </w:tc>
        <w:tc>
          <w:tcPr>
            <w:tcW w:w="6926" w:type="dxa"/>
          </w:tcPr>
          <w:p w14:paraId="3A1EF89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小组仅 2 人且需兼顾其他课程，按每人每周约 10 人时的有效投入估算，全周期约 280 人时；无人可供调配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11C675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C2</w:t>
            </w:r>
          </w:p>
        </w:tc>
        <w:tc>
          <w:tcPr>
            <w:tcW w:w="1200" w:type="dxa"/>
          </w:tcPr>
          <w:p w14:paraId="2AC81B9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期限</w:t>
            </w:r>
          </w:p>
        </w:tc>
        <w:tc>
          <w:tcPr>
            <w:tcW w:w="6926" w:type="dxa"/>
          </w:tcPr>
          <w:p w14:paraId="3348D17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2026-09-28 至 2026-12-30，共 94 天、14 个周次；2026-12-02 为最初成品硬性节点；期末答辩时间由课程组统一安排，构成不可调整的截止约束</w:t>
            </w:r>
          </w:p>
        </w:tc>
      </w:tr>
      <w:tr>
        <w:trPr>
          <w:jc w:val="center"/>
        </w:trPr>
        <w:tc>
          <w:tcPr>
            <w:tcW w:w="900" w:type="dxa"/>
          </w:tcPr>
          <w:p w14:paraId="1867164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C3</w:t>
            </w:r>
          </w:p>
        </w:tc>
        <w:tc>
          <w:tcPr>
            <w:tcW w:w="1200" w:type="dxa"/>
          </w:tcPr>
          <w:p w14:paraId="0DBB133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经费</w:t>
            </w:r>
          </w:p>
        </w:tc>
        <w:tc>
          <w:tcPr>
            <w:tcW w:w="6926" w:type="dxa"/>
          </w:tcPr>
          <w:p w14:paraId="55CB407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无外部投资与采购预算，全部采用开源技术与免费工具；硬件使用自有设备与学校实验室资源</w:t>
            </w:r>
          </w:p>
        </w:tc>
      </w:tr>
      <w:tr>
        <w:trPr>
          <w:jc w:val="center"/>
        </w:trPr>
        <w:tc>
          <w:tcPr>
            <w:tcW w:w="900" w:type="dxa"/>
          </w:tcPr>
          <w:p w14:paraId="4E9DDA5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C4</w:t>
            </w:r>
          </w:p>
        </w:tc>
        <w:tc>
          <w:tcPr>
            <w:tcW w:w="1200" w:type="dxa"/>
          </w:tcPr>
          <w:p w14:paraId="27A075A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算力</w:t>
            </w:r>
          </w:p>
        </w:tc>
        <w:tc>
          <w:tcPr>
            <w:tcW w:w="6926" w:type="dxa"/>
          </w:tcPr>
          <w:p w14:paraId="15974E3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模型运行依赖本地或课程演示服务器算力，无 GPU 专用资源</w:t>
            </w:r>
          </w:p>
        </w:tc>
      </w:tr>
      <w:tr>
        <w:trPr>
          <w:jc w:val="center"/>
        </w:trPr>
        <w:tc>
          <w:tcPr>
            <w:tcW w:w="900" w:type="dxa"/>
          </w:tcPr>
          <w:p w14:paraId="6B6DEAF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C5</w:t>
            </w:r>
          </w:p>
        </w:tc>
        <w:tc>
          <w:tcPr>
            <w:tcW w:w="1200" w:type="dxa"/>
          </w:tcPr>
          <w:p w14:paraId="1E94A43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范围</w:t>
            </w:r>
          </w:p>
        </w:tc>
        <w:tc>
          <w:tcPr>
            <w:tcW w:w="6926" w:type="dxa"/>
          </w:tcPr>
          <w:p w14:paraId="688F030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首版仅交付 Android 安装包；不纳入食物图片识别、穿戴设备接入、社交社区、动处方式推荐</w:t>
            </w:r>
          </w:p>
        </w:tc>
      </w:tr>
      <w:tr>
        <w:trPr>
          <w:jc w:val="center"/>
        </w:trPr>
        <w:tc>
          <w:tcPr>
            <w:tcW w:w="900" w:type="dxa"/>
          </w:tcPr>
          <w:p w14:paraId="7648D54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C6</w:t>
            </w:r>
          </w:p>
        </w:tc>
        <w:tc>
          <w:tcPr>
            <w:tcW w:w="1200" w:type="dxa"/>
          </w:tcPr>
          <w:p w14:paraId="4EF71E3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数据</w:t>
            </w:r>
          </w:p>
        </w:tc>
        <w:tc>
          <w:tcPr>
            <w:tcW w:w="6926" w:type="dxa"/>
          </w:tcPr>
          <w:p w14:paraId="08EC3CE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食物营养采用标注来源的每 100g 数据，结果属于估算；需区分生重、熟重与品牌规格</w:t>
            </w:r>
          </w:p>
        </w:tc>
      </w:tr>
      <w:tr>
        <w:trPr>
          <w:jc w:val="center"/>
        </w:trPr>
        <w:tc>
          <w:tcPr>
            <w:tcW w:w="900" w:type="dxa"/>
          </w:tcPr>
          <w:p w14:paraId="7B25E06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C7</w:t>
            </w:r>
          </w:p>
        </w:tc>
        <w:tc>
          <w:tcPr>
            <w:tcW w:w="1200" w:type="dxa"/>
          </w:tcPr>
          <w:p w14:paraId="330592D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边界</w:t>
            </w:r>
          </w:p>
        </w:tc>
        <w:tc>
          <w:tcPr>
            <w:tcW w:w="6926" w:type="dxa"/>
          </w:tcPr>
          <w:p w14:paraId="604E7B9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分析默认取最近 30 天、可切换 7 天；先按确定规则计算统计值再交模型解释；仅提供一般性健身与饮食参考，不作疾病诊断或治疗建议</w:t>
            </w:r>
          </w:p>
        </w:tc>
      </w:tr>
      <w:tr>
        <w:trPr>
          <w:jc w:val="center"/>
        </w:trPr>
        <w:tc>
          <w:tcPr>
            <w:tcW w:w="900" w:type="dxa"/>
          </w:tcPr>
          <w:p w14:paraId="5CD79A0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C8</w:t>
            </w:r>
          </w:p>
        </w:tc>
        <w:tc>
          <w:tcPr>
            <w:tcW w:w="1200" w:type="dxa"/>
          </w:tcPr>
          <w:p w14:paraId="326F551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网络</w:t>
            </w:r>
          </w:p>
        </w:tc>
        <w:tc>
          <w:tcPr>
            <w:tcW w:w="6926" w:type="dxa"/>
          </w:tcPr>
          <w:p w14:paraId="2F5015D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演示环境需 HTTPS 可用；真机需可访问后端服务</w:t>
            </w:r>
          </w:p>
        </w:tc>
      </w:tr>
      <w:tr>
        <w:trPr>
          <w:jc w:val="center"/>
        </w:trPr>
        <w:tc>
          <w:tcPr>
            <w:tcW w:w="900" w:type="dxa"/>
          </w:tcPr>
          <w:p w14:paraId="5C60168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C9</w:t>
            </w:r>
          </w:p>
        </w:tc>
        <w:tc>
          <w:tcPr>
            <w:tcW w:w="1200" w:type="dxa"/>
          </w:tcPr>
          <w:p w14:paraId="08BB67F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假定</w:t>
            </w:r>
          </w:p>
        </w:tc>
        <w:tc>
          <w:tcPr>
            <w:tcW w:w="6926" w:type="dxa"/>
          </w:tcPr>
          <w:p w14:paraId="3C677F7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学校实验室可提供开发与测试环境；小组成员自有设备可用于开发与真机调试</w:t>
            </w:r>
          </w:p>
        </w:tc>
      </w:tr>
      <w:tr>
        <w:trPr>
          <w:jc w:val="center"/>
        </w:trPr>
        <w:tc>
          <w:tcPr>
            <w:tcW w:w="900" w:type="dxa"/>
          </w:tcPr>
          <w:p w14:paraId="1979F74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C10</w:t>
            </w:r>
          </w:p>
        </w:tc>
        <w:tc>
          <w:tcPr>
            <w:tcW w:w="1200" w:type="dxa"/>
          </w:tcPr>
          <w:p w14:paraId="1E22967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假定</w:t>
            </w:r>
          </w:p>
        </w:tc>
        <w:tc>
          <w:tcPr>
            <w:tcW w:w="6926" w:type="dxa"/>
          </w:tcPr>
          <w:p w14:paraId="00187C9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开源组件与模型在计划期内可正常获取，许可条款不发生变化，版本按技术版本锁定表执行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56C7F5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C11</w:t>
            </w:r>
          </w:p>
        </w:tc>
        <w:tc>
          <w:tcPr>
            <w:tcW w:w="1200" w:type="dxa"/>
          </w:tcPr>
          <w:p w14:paraId="4677791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限制</w:t>
            </w:r>
          </w:p>
        </w:tc>
        <w:tc>
          <w:tcPr>
            <w:tcW w:w="6926" w:type="dxa"/>
          </w:tcPr>
          <w:p w14:paraId="1566CBC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需方（课程组）对文档规范、验收方式与答辩安排具有最终解释权</w:t>
            </w:r>
          </w:p>
        </w:tc>
      </w:tr>
    </w:tbl>
    <w:p w14:paraId="2D548CE3">
      <w:pPr>
        <w:pStyle w:val="00001f"/>
      </w:pPr>
      <w:bookmarkStart w:id="12" w:name="_Toc22745"/>
      <w:r>
        <w:rPr>
          <w:rFonts w:hint="eastAsia" w:ascii="Times New Roman" w:hAnsi="Times New Roman" w:eastAsia="思源黑体" w:cs="Times New Roman"/>
        </w:rPr>
        <w:t>3.4 进行可行性分析的方法</w:t>
      </w:r>
      <w:bookmarkEnd w:id="12"/>
    </w:p>
    <w:p w14:paraId="28F198C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本报告采用下列方法进行可行性分析：</w:t>
      </w:r>
    </w:p>
    <w:p w14:paraId="09035568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（1）需求—技术映射核查：将 32 项功能需求与 12 项非功能需求逐项映射到技术组件，识别是否存在技术空白；</w:t>
      </w:r>
    </w:p>
    <w:p w14:paraId="6EBEEAF3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（2）技术成熟度与可得性核查：依据技术版本锁定表、官方文档与许可条款，核查组件版本、稳定性与获取途径；</w:t>
      </w:r>
    </w:p>
    <w:p w14:paraId="0E4D9144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（3）团队技术能力矩阵评估：由 2 名成员对各技术项按 5 分制评估掌握度，识别能力短板；</w:t>
      </w:r>
    </w:p>
    <w:p w14:paraId="33B1429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（4）候选方案加权评分：按 4.6 条的准则与权重对三个候选方案评分，明细见附录 A；</w:t>
      </w:r>
    </w:p>
    <w:p w14:paraId="6075E5C5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（5）技术风险评价：采用“发生概率 × 影响程度”矩阵识别与分级技术风险，并指定责任人与验证时点；</w:t>
      </w:r>
    </w:p>
    <w:p w14:paraId="5538C350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（6）技术验证（Spike）：对 AI 推理性能、移动端打包、跨账号隔离等关键不确定性安排最小化验证；</w:t>
      </w:r>
    </w:p>
    <w:p w14:paraId="76DA11E1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（7）标准与法规比对：与 GB/T 8567—2006、《个人信息保护法》、《生成式人工智能服务管理暂行办法》比对。</w:t>
      </w:r>
    </w:p>
    <w:p w14:paraId="6C471371">
      <w:pPr>
        <w:spacing w:after="80"/>
      </w:pPr>
    </w:p>
    <w:p w14:paraId="78276031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评价尺度如下：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800"/>
        <w:gridCol w:w="6326"/>
      </w:tblGrid>
      <w:tr>
        <w:trPr>
          <w:jc w:val="center"/>
        </w:trPr>
        <w:tc>
          <w:tcPr>
            <w:tcW w:w="900" w:type="dxa"/>
            <w:shd w:val="clear" w:color="auto" w:fill="D5E8F0"/>
          </w:tcPr>
          <w:p w14:paraId="130D248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编号</w:t>
            </w:r>
          </w:p>
        </w:tc>
        <w:tc>
          <w:tcPr>
            <w:tcW w:w="1800" w:type="dxa"/>
            <w:shd w:val="clear" w:color="auto" w:fill="D5E8F0"/>
          </w:tcPr>
          <w:p w14:paraId="0DA86FF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评价尺度</w:t>
            </w:r>
          </w:p>
        </w:tc>
        <w:tc>
          <w:tcPr>
            <w:tcW w:w="6326" w:type="dxa"/>
            <w:shd w:val="clear" w:color="auto" w:fill="D5E8F0"/>
          </w:tcPr>
          <w:p w14:paraId="34CF936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判定基准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E94166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S1</w:t>
            </w:r>
          </w:p>
        </w:tc>
        <w:tc>
          <w:tcPr>
            <w:tcW w:w="1800" w:type="dxa"/>
          </w:tcPr>
          <w:p w14:paraId="35DA50F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功能符合度</w:t>
            </w:r>
          </w:p>
        </w:tc>
        <w:tc>
          <w:tcPr>
            <w:tcW w:w="6326" w:type="dxa"/>
          </w:tcPr>
          <w:p w14:paraId="43005DC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全部需求项均可由现有技术组件实现，无技术空白</w:t>
            </w:r>
          </w:p>
        </w:tc>
      </w:tr>
      <w:tr>
        <w:trPr>
          <w:jc w:val="center"/>
        </w:trPr>
        <w:tc>
          <w:tcPr>
            <w:tcW w:w="900" w:type="dxa"/>
          </w:tcPr>
          <w:p w14:paraId="54777E4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S2</w:t>
            </w:r>
          </w:p>
        </w:tc>
        <w:tc>
          <w:tcPr>
            <w:tcW w:w="1800" w:type="dxa"/>
          </w:tcPr>
          <w:p w14:paraId="464C40F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技术成熟度</w:t>
            </w:r>
          </w:p>
        </w:tc>
        <w:tc>
          <w:tcPr>
            <w:tcW w:w="6326" w:type="dxa"/>
          </w:tcPr>
          <w:p w14:paraId="1EC8A68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采用稳定发布版本、文档齐全、社区活跃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111940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S3</w:t>
            </w:r>
          </w:p>
        </w:tc>
        <w:tc>
          <w:tcPr>
            <w:tcW w:w="1800" w:type="dxa"/>
          </w:tcPr>
          <w:p w14:paraId="40B51D7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团队掌握度</w:t>
            </w:r>
          </w:p>
        </w:tc>
        <w:tc>
          <w:tcPr>
            <w:tcW w:w="6326" w:type="dxa"/>
          </w:tcPr>
          <w:p w14:paraId="68AC9B9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5 分制评分不低于 3 分，低于 3 分者需安排技术验证或学习缓冲</w:t>
            </w:r>
          </w:p>
        </w:tc>
      </w:tr>
      <w:tr>
        <w:trPr>
          <w:jc w:val="center"/>
        </w:trPr>
        <w:tc>
          <w:tcPr>
            <w:tcW w:w="900" w:type="dxa"/>
          </w:tcPr>
          <w:p w14:paraId="1C060EB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S4</w:t>
            </w:r>
          </w:p>
        </w:tc>
        <w:tc>
          <w:tcPr>
            <w:tcW w:w="1800" w:type="dxa"/>
          </w:tcPr>
          <w:p w14:paraId="27FDD26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期限可达性</w:t>
            </w:r>
          </w:p>
        </w:tc>
        <w:tc>
          <w:tcPr>
            <w:tcW w:w="6326" w:type="dxa"/>
          </w:tcPr>
          <w:p w14:paraId="539251B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关键路径在技术验证通过后仍保留不少于 1 周缓冲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6B5B9B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S5</w:t>
            </w:r>
          </w:p>
        </w:tc>
        <w:tc>
          <w:tcPr>
            <w:tcW w:w="1800" w:type="dxa"/>
          </w:tcPr>
          <w:p w14:paraId="38D8DA7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成本</w:t>
            </w:r>
          </w:p>
        </w:tc>
        <w:tc>
          <w:tcPr>
            <w:tcW w:w="6326" w:type="dxa"/>
          </w:tcPr>
          <w:p w14:paraId="1D7ACAD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不产生新增货币支出（课程项目零预算）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AFDF10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S6</w:t>
            </w:r>
          </w:p>
        </w:tc>
        <w:tc>
          <w:tcPr>
            <w:tcW w:w="1800" w:type="dxa"/>
          </w:tcPr>
          <w:p w14:paraId="4A26DF8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合规性</w:t>
            </w:r>
          </w:p>
        </w:tc>
        <w:tc>
          <w:tcPr>
            <w:tcW w:w="6326" w:type="dxa"/>
          </w:tcPr>
          <w:p w14:paraId="12552B1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开源许可明确并留档；个人信息处理符合最小必要与知情同意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52B186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S7</w:t>
            </w:r>
          </w:p>
        </w:tc>
        <w:tc>
          <w:tcPr>
            <w:tcW w:w="1800" w:type="dxa"/>
          </w:tcPr>
          <w:p w14:paraId="27B25A2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风险可控性</w:t>
            </w:r>
          </w:p>
        </w:tc>
        <w:tc>
          <w:tcPr>
            <w:tcW w:w="6326" w:type="dxa"/>
          </w:tcPr>
          <w:p w14:paraId="296C08A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不存在未缓解的“高”级技术风险</w:t>
            </w:r>
          </w:p>
        </w:tc>
      </w:tr>
    </w:tbl>
    <w:p w14:paraId="0F5E7CD1">
      <w:pPr>
        <w:pStyle w:val="00001d"/>
      </w:pPr>
      <w:bookmarkStart w:id="13" w:name="_Toc20888"/>
      <w:r>
        <w:rPr>
          <w:rFonts w:hint="eastAsia" w:ascii="Times New Roman" w:hAnsi="Times New Roman" w:eastAsia="思源黑体" w:cs="Times New Roman"/>
        </w:rPr>
        <w:t>4 可选的方案</w:t>
      </w:r>
      <w:bookmarkEnd w:id="13"/>
    </w:p>
    <w:p w14:paraId="21B361A2">
      <w:pPr>
        <w:pStyle w:val="00001f"/>
      </w:pPr>
      <w:bookmarkStart w:id="14" w:name="_Toc14892"/>
      <w:r>
        <w:rPr>
          <w:rFonts w:hint="eastAsia" w:ascii="Times New Roman" w:hAnsi="Times New Roman" w:eastAsia="思源黑体" w:cs="Times New Roman"/>
        </w:rPr>
        <w:t>4.1 原有方案的优缺点、局限性及存在的问题</w:t>
      </w:r>
      <w:bookmarkEnd w:id="14"/>
    </w:p>
    <w:p w14:paraId="0A2C40AB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原有方案指当前被改进对象所采用的方式：训练动作与组数、饮食重量、体重分别记录于不同位置（纸笔、备忘录、通用笔记或多个通用应用），人工进行换算与回顾。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526"/>
      </w:tblGrid>
      <w:tr>
        <w:trPr>
          <w:jc w:val="center"/>
        </w:trPr>
        <w:tc>
          <w:tcPr>
            <w:tcW w:w="1500" w:type="dxa"/>
            <w:shd w:val="clear" w:color="auto" w:fill="D5E8F0"/>
          </w:tcPr>
          <w:p w14:paraId="78042E2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3844834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内容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6B1BB39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优点</w:t>
            </w:r>
          </w:p>
        </w:tc>
        <w:tc>
          <w:tcPr>
            <w:tcW w:w="7526" w:type="dxa"/>
          </w:tcPr>
          <w:p w14:paraId="3D7E62C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零开发成本；无需安装与注册；上手无门槛；可离线使用；记录形式灵活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15E3E0C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局限性</w:t>
            </w:r>
          </w:p>
        </w:tc>
        <w:tc>
          <w:tcPr>
            <w:tcW w:w="7526" w:type="dxa"/>
          </w:tcPr>
          <w:p w14:paraId="00AA792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（1）记录分散，无法按统一日期与用户身份关联训练、饮食与体重数据；（2）难以快速回答“本周完成了多少次训练”“当天摄入了多少能量”“近期体重如何变化”；（3）无法结合训练与营养信息判断计划执行情况；（4）缺少统一的营养换算口径，生熟重与品牌规格混用易导致汇总失真；（5）若改用通用应用做分析，需将已有数据重复手动录入；（6）通用应用多为联网服务，个人身体数据的外传范围不可控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46AFF2E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存在的问题</w:t>
            </w:r>
          </w:p>
        </w:tc>
        <w:tc>
          <w:tcPr>
            <w:tcW w:w="7526" w:type="dxa"/>
          </w:tcPr>
          <w:p w14:paraId="79F5578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数据孤岛导致计划执行判断依赖记忆与人工估算；统计口径随人而异，历史数据不可追溯；缺少授权与删除机制，数据控制权不足</w:t>
            </w:r>
          </w:p>
        </w:tc>
      </w:tr>
    </w:tbl>
    <w:p w14:paraId="1A34B8E8">
      <w:pPr>
        <w:pStyle w:val="00001f"/>
      </w:pPr>
      <w:bookmarkStart w:id="15" w:name="_Toc8427"/>
      <w:r>
        <w:rPr>
          <w:rFonts w:hint="eastAsia" w:ascii="Times New Roman" w:hAnsi="Times New Roman" w:eastAsia="思源黑体" w:cs="Times New Roman"/>
        </w:rPr>
        <w:t>4.2 可重用的系统，与要求之间的差距</w:t>
      </w:r>
      <w:bookmarkEnd w:id="15"/>
    </w:p>
    <w:p w14:paraId="3000655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本项目不自行开发基础框架，全部重用成熟开源组件与既有环境。可重用系统与项目要求之间的差距如下：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900"/>
        <w:gridCol w:w="1100"/>
        <w:gridCol w:w="1900"/>
        <w:gridCol w:w="1900"/>
        <w:gridCol w:w="1526"/>
      </w:tblGrid>
      <w:tr>
        <w:trPr>
          <w:jc w:val="center"/>
        </w:trPr>
        <w:tc>
          <w:tcPr>
            <w:tcW w:w="1700" w:type="dxa"/>
            <w:shd w:val="clear" w:color="auto" w:fill="D5E8F0"/>
          </w:tcPr>
          <w:p w14:paraId="0CEA3AE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可重用组件 / 系统</w:t>
            </w:r>
          </w:p>
        </w:tc>
        <w:tc>
          <w:tcPr>
            <w:tcW w:w="900" w:type="dxa"/>
            <w:shd w:val="clear" w:color="auto" w:fill="D5E8F0"/>
          </w:tcPr>
          <w:p w14:paraId="6B41F29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版本</w:t>
            </w:r>
          </w:p>
        </w:tc>
        <w:tc>
          <w:tcPr>
            <w:tcW w:w="1100" w:type="dxa"/>
            <w:shd w:val="clear" w:color="auto" w:fill="D5E8F0"/>
          </w:tcPr>
          <w:p w14:paraId="62694F7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许可</w:t>
            </w:r>
          </w:p>
        </w:tc>
        <w:tc>
          <w:tcPr>
            <w:tcW w:w="1900" w:type="dxa"/>
            <w:shd w:val="clear" w:color="auto" w:fill="D5E8F0"/>
          </w:tcPr>
          <w:p w14:paraId="398EDC5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可复用的能力</w:t>
            </w:r>
          </w:p>
        </w:tc>
        <w:tc>
          <w:tcPr>
            <w:tcW w:w="1900" w:type="dxa"/>
            <w:shd w:val="clear" w:color="auto" w:fill="D5E8F0"/>
          </w:tcPr>
          <w:p w14:paraId="4BA80C4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与要求之间的差距</w:t>
            </w:r>
          </w:p>
        </w:tc>
        <w:tc>
          <w:tcPr>
            <w:tcW w:w="1526" w:type="dxa"/>
            <w:shd w:val="clear" w:color="auto" w:fill="D5E8F0"/>
          </w:tcPr>
          <w:p w14:paraId="5F3D177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需要弥补的工作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6861A68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Spring Boot</w:t>
            </w:r>
          </w:p>
        </w:tc>
        <w:tc>
          <w:tcPr>
            <w:tcW w:w="900" w:type="dxa"/>
          </w:tcPr>
          <w:p w14:paraId="7A283A5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3.3.x</w:t>
            </w:r>
          </w:p>
        </w:tc>
        <w:tc>
          <w:tcPr>
            <w:tcW w:w="1100" w:type="dxa"/>
          </w:tcPr>
          <w:p w14:paraId="3A533CB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Apache-2.0</w:t>
            </w:r>
          </w:p>
        </w:tc>
        <w:tc>
          <w:tcPr>
            <w:tcW w:w="1900" w:type="dxa"/>
          </w:tcPr>
          <w:p w14:paraId="4697DA7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Web 接口、配置管理、参数校验、可执行 JAR 打包</w:t>
            </w:r>
          </w:p>
        </w:tc>
        <w:tc>
          <w:tcPr>
            <w:tcW w:w="1900" w:type="dxa"/>
          </w:tcPr>
          <w:p w14:paraId="0886B19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业务规则与统计口径需自行实现</w:t>
            </w:r>
          </w:p>
        </w:tc>
        <w:tc>
          <w:tcPr>
            <w:tcW w:w="1526" w:type="dxa"/>
          </w:tcPr>
          <w:p w14:paraId="4CC761B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 6 类业务规则实现服务层；接口与统一返回结构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33C9069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Spring Security</w:t>
            </w:r>
          </w:p>
        </w:tc>
        <w:tc>
          <w:tcPr>
            <w:tcW w:w="900" w:type="dxa"/>
          </w:tcPr>
          <w:p w14:paraId="7B70DD2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随 Spring Boot</w:t>
            </w:r>
          </w:p>
        </w:tc>
        <w:tc>
          <w:tcPr>
            <w:tcW w:w="1100" w:type="dxa"/>
          </w:tcPr>
          <w:p w14:paraId="4626FE6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Apache-2.0</w:t>
            </w:r>
          </w:p>
        </w:tc>
        <w:tc>
          <w:tcPr>
            <w:tcW w:w="1900" w:type="dxa"/>
          </w:tcPr>
          <w:p w14:paraId="4D23F2D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认证与授权框架、密码加密</w:t>
            </w:r>
          </w:p>
        </w:tc>
        <w:tc>
          <w:tcPr>
            <w:tcW w:w="1900" w:type="dxa"/>
          </w:tcPr>
          <w:p w14:paraId="398DE36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跨账号越权防护（user_id 归属校验）不在框架默认能力内</w:t>
            </w:r>
          </w:p>
        </w:tc>
        <w:tc>
          <w:tcPr>
            <w:tcW w:w="1526" w:type="dxa"/>
          </w:tcPr>
          <w:p w14:paraId="3EB0D3C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后端统一归属校验；管理接口单独鉴权；专项隔离用例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498ECC2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Spring Data JPA</w:t>
            </w:r>
          </w:p>
        </w:tc>
        <w:tc>
          <w:tcPr>
            <w:tcW w:w="900" w:type="dxa"/>
          </w:tcPr>
          <w:p w14:paraId="66C8B11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随 Spring Boot</w:t>
            </w:r>
          </w:p>
        </w:tc>
        <w:tc>
          <w:tcPr>
            <w:tcW w:w="1100" w:type="dxa"/>
          </w:tcPr>
          <w:p w14:paraId="266CC74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Apache-2.0</w:t>
            </w:r>
          </w:p>
        </w:tc>
        <w:tc>
          <w:tcPr>
            <w:tcW w:w="1900" w:type="dxa"/>
          </w:tcPr>
          <w:p w14:paraId="3BFCA65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数据映射、事务与基础查询</w:t>
            </w:r>
          </w:p>
        </w:tc>
        <w:tc>
          <w:tcPr>
            <w:tcW w:w="1900" w:type="dxa"/>
          </w:tcPr>
          <w:p w14:paraId="0092594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多表统计查询与区间聚合需自定义查询</w:t>
            </w:r>
          </w:p>
        </w:tc>
        <w:tc>
          <w:tcPr>
            <w:tcW w:w="1526" w:type="dxa"/>
          </w:tcPr>
          <w:p w14:paraId="5EF9371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自定义 JPQL / 原生 SQL；联合索引与事务边界设计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401B292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MySQL</w:t>
            </w:r>
          </w:p>
        </w:tc>
        <w:tc>
          <w:tcPr>
            <w:tcW w:w="900" w:type="dxa"/>
          </w:tcPr>
          <w:p w14:paraId="6880161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8.4</w:t>
            </w:r>
          </w:p>
        </w:tc>
        <w:tc>
          <w:tcPr>
            <w:tcW w:w="1100" w:type="dxa"/>
          </w:tcPr>
          <w:p w14:paraId="0281D5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GPLv2（社区版）</w:t>
            </w:r>
          </w:p>
        </w:tc>
        <w:tc>
          <w:tcPr>
            <w:tcW w:w="1900" w:type="dxa"/>
          </w:tcPr>
          <w:p w14:paraId="2DBCDD2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关系型存储、事务、索引</w:t>
            </w:r>
          </w:p>
        </w:tc>
        <w:tc>
          <w:tcPr>
            <w:tcW w:w="1900" w:type="dxa"/>
          </w:tcPr>
          <w:p w14:paraId="2824E1F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12 张业务表结构与约束需自行设计</w:t>
            </w:r>
          </w:p>
        </w:tc>
        <w:tc>
          <w:tcPr>
            <w:tcW w:w="1526" w:type="dxa"/>
          </w:tcPr>
          <w:p w14:paraId="2636DC0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建表脚本与索引；按日期联合索引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61DAE55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Vue 3 + Vue Router + Axios</w:t>
            </w:r>
          </w:p>
        </w:tc>
        <w:tc>
          <w:tcPr>
            <w:tcW w:w="900" w:type="dxa"/>
          </w:tcPr>
          <w:p w14:paraId="7E46BBC2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3.5.x</w:t>
            </w:r>
          </w:p>
        </w:tc>
        <w:tc>
          <w:tcPr>
            <w:tcW w:w="1100" w:type="dxa"/>
          </w:tcPr>
          <w:p w14:paraId="5A327BB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MIT</w:t>
            </w:r>
          </w:p>
        </w:tc>
        <w:tc>
          <w:tcPr>
            <w:tcW w:w="1900" w:type="dxa"/>
          </w:tcPr>
          <w:p w14:paraId="104C96D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页面组件、路由、接口调用</w:t>
            </w:r>
          </w:p>
        </w:tc>
        <w:tc>
          <w:tcPr>
            <w:tcW w:w="1900" w:type="dxa"/>
          </w:tcPr>
          <w:p w14:paraId="51DF236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手机屏幕与触控适配需自行调整</w:t>
            </w:r>
          </w:p>
        </w:tc>
        <w:tc>
          <w:tcPr>
            <w:tcW w:w="1526" w:type="dxa"/>
          </w:tcPr>
          <w:p w14:paraId="2B6C4B8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手机端布局改造；网络状态与错误提示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6C66791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 ECharts</w:t>
            </w:r>
          </w:p>
        </w:tc>
        <w:tc>
          <w:tcPr>
            <w:tcW w:w="900" w:type="dxa"/>
          </w:tcPr>
          <w:p w14:paraId="5280C56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5.5.x</w:t>
            </w:r>
          </w:p>
        </w:tc>
        <w:tc>
          <w:tcPr>
            <w:tcW w:w="1100" w:type="dxa"/>
          </w:tcPr>
          <w:p w14:paraId="0F3339F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Apache-2.0</w:t>
            </w:r>
          </w:p>
        </w:tc>
        <w:tc>
          <w:tcPr>
            <w:tcW w:w="1900" w:type="dxa"/>
          </w:tcPr>
          <w:p w14:paraId="495F052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折线 / 柱状 / 饼图渲染</w:t>
            </w:r>
          </w:p>
        </w:tc>
        <w:tc>
          <w:tcPr>
            <w:tcW w:w="1900" w:type="dxa"/>
          </w:tcPr>
          <w:p w14:paraId="353C9EF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缺失值不补零、有效天数展示需自行处理</w:t>
            </w:r>
          </w:p>
        </w:tc>
        <w:tc>
          <w:tcPr>
            <w:tcW w:w="1526" w:type="dxa"/>
          </w:tcPr>
          <w:p w14:paraId="06F72F2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数据预处理：缺失显示“未记录”，显示有效天数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37F5F69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Capacitor</w:t>
            </w:r>
          </w:p>
        </w:tc>
        <w:tc>
          <w:tcPr>
            <w:tcW w:w="900" w:type="dxa"/>
          </w:tcPr>
          <w:p w14:paraId="12AD4E5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7.x</w:t>
            </w:r>
          </w:p>
        </w:tc>
        <w:tc>
          <w:tcPr>
            <w:tcW w:w="1100" w:type="dxa"/>
          </w:tcPr>
          <w:p w14:paraId="14D4099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MIT</w:t>
            </w:r>
          </w:p>
        </w:tc>
        <w:tc>
          <w:tcPr>
            <w:tcW w:w="1900" w:type="dxa"/>
          </w:tcPr>
          <w:p w14:paraId="108B5EF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将 Web 资源封装为 Android 工程并打包 APK</w:t>
            </w:r>
          </w:p>
        </w:tc>
        <w:tc>
          <w:tcPr>
            <w:tcW w:w="1900" w:type="dxa"/>
          </w:tcPr>
          <w:p w14:paraId="38699F6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真机调试、WebView 兼容、HTTPS 与网络访问需验证</w:t>
            </w:r>
          </w:p>
        </w:tc>
        <w:tc>
          <w:tcPr>
            <w:tcW w:w="1526" w:type="dxa"/>
          </w:tcPr>
          <w:p w14:paraId="0B99E71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技术验证 S2；预留缓冲与 Web 访问兜底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5109AA6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Ollama + Qwen3-4B-Instruct-2507</w:t>
            </w:r>
          </w:p>
        </w:tc>
        <w:tc>
          <w:tcPr>
            <w:tcW w:w="900" w:type="dxa"/>
          </w:tcPr>
          <w:p w14:paraId="04FD15C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1100" w:type="dxa"/>
          </w:tcPr>
          <w:p w14:paraId="752B377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MIT / Apache-2.0</w:t>
            </w:r>
          </w:p>
        </w:tc>
        <w:tc>
          <w:tcPr>
            <w:tcW w:w="1900" w:type="dxa"/>
          </w:tcPr>
          <w:p w14:paraId="2E961C7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服务端本地文本生成能力</w:t>
            </w:r>
          </w:p>
        </w:tc>
        <w:tc>
          <w:tcPr>
            <w:tcW w:w="1900" w:type="dxa"/>
          </w:tcPr>
          <w:p w14:paraId="2D717E4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 GPU；输出需与事实一致；需控制输入输出长度</w:t>
            </w:r>
          </w:p>
        </w:tc>
        <w:tc>
          <w:tcPr>
            <w:tcW w:w="1526" w:type="dxa"/>
          </w:tcPr>
          <w:p w14:paraId="49E1730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技术验证 S1；固定提示模板与 JSON 摘要；输出核对与降级预案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2C4277A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Git / GitHub / Maven / Vite</w:t>
            </w:r>
          </w:p>
        </w:tc>
        <w:tc>
          <w:tcPr>
            <w:tcW w:w="900" w:type="dxa"/>
          </w:tcPr>
          <w:p w14:paraId="5AB00FB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1100" w:type="dxa"/>
          </w:tcPr>
          <w:p w14:paraId="54B25DD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Apache-2.0、GPLv2</w:t>
            </w:r>
          </w:p>
        </w:tc>
        <w:tc>
          <w:tcPr>
            <w:tcW w:w="1900" w:type="dxa"/>
          </w:tcPr>
          <w:p w14:paraId="5477582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版本管理、依赖管理与构建</w:t>
            </w:r>
          </w:p>
        </w:tc>
        <w:tc>
          <w:tcPr>
            <w:tcW w:w="1900" w:type="dxa"/>
          </w:tcPr>
          <w:p w14:paraId="286A28E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分支与合并规范需团队执行</w:t>
            </w:r>
          </w:p>
        </w:tc>
        <w:tc>
          <w:tcPr>
            <w:tcW w:w="1526" w:type="dxa"/>
          </w:tcPr>
          <w:p w14:paraId="68B184C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配置管理途径与 PR 评审规则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5FF054A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学校计算机实验室</w:t>
            </w:r>
          </w:p>
        </w:tc>
        <w:tc>
          <w:tcPr>
            <w:tcW w:w="900" w:type="dxa"/>
          </w:tcPr>
          <w:p w14:paraId="50A4BBA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1100" w:type="dxa"/>
          </w:tcPr>
          <w:p w14:paraId="3444861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</w:tcPr>
          <w:p w14:paraId="5BCBF7A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开发与测试环境、网络</w:t>
            </w:r>
          </w:p>
        </w:tc>
        <w:tc>
          <w:tcPr>
            <w:tcW w:w="1900" w:type="dxa"/>
          </w:tcPr>
          <w:p w14:paraId="40DD1D2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推理算力仍受限</w:t>
            </w:r>
          </w:p>
        </w:tc>
        <w:tc>
          <w:tcPr>
            <w:tcW w:w="1526" w:type="dxa"/>
          </w:tcPr>
          <w:p w14:paraId="219F3A5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 C4 约束控制模型输入规模</w:t>
            </w:r>
          </w:p>
        </w:tc>
      </w:tr>
    </w:tbl>
    <w:p w14:paraId="5AB0DE2F">
      <w:pPr>
        <w:pStyle w:val="00001f"/>
      </w:pPr>
      <w:bookmarkStart w:id="16" w:name="_Toc106"/>
      <w:r>
        <w:rPr>
          <w:rFonts w:hint="eastAsia" w:ascii="Times New Roman" w:hAnsi="Times New Roman" w:eastAsia="思源黑体" w:cs="Times New Roman"/>
        </w:rPr>
        <w:t>4.3 可选择的系统方案 1</w:t>
      </w:r>
      <w:bookmarkEnd w:id="16"/>
    </w:p>
    <w:p w14:paraId="356035D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方案名称：Vue 3 + Capacitor 封装 Android + SpringBoot 后端 + 服务端本地模型（推荐方案）。</w:t>
      </w:r>
    </w:p>
    <w:p w14:paraId="1DADDF74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方案说明：沿用现有 Vue 3 页面并进行手机适配，由 Capacitor 打包为 Android App（APK）；后端采用 SpringBoot 统一处理身份校验、业务规则、统计计算与 AI 请求，持久层使用 MySQL 8.4；AI 模型经 Ollama 在服务端本地部署，仅由后端调用，手机端不直接连接数据库或模型服务。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526"/>
      </w:tblGrid>
      <w:tr>
        <w:trPr>
          <w:jc w:val="center"/>
        </w:trPr>
        <w:tc>
          <w:tcPr>
            <w:tcW w:w="1500" w:type="dxa"/>
            <w:shd w:val="clear" w:color="auto" w:fill="D5E8F0"/>
          </w:tcPr>
          <w:p w14:paraId="79C3F9E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12A6EFC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内容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4D64934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优点</w:t>
            </w:r>
          </w:p>
        </w:tc>
        <w:tc>
          <w:tcPr>
            <w:tcW w:w="7526" w:type="dxa"/>
          </w:tcPr>
          <w:p w14:paraId="254AD49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复用已有前端资产，一套代码两端使用；技术栈与团队既有能力一致；模型本地部署，数据不出服务端，私密性好；全部开源，零采购成本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76C6717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缺点</w:t>
            </w:r>
          </w:p>
        </w:tc>
        <w:tc>
          <w:tcPr>
            <w:tcW w:w="7526" w:type="dxa"/>
          </w:tcPr>
          <w:p w14:paraId="41F138C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Capacitor 打包与真机调试存在环境与兼容风险；WebView 渲染与原生体验存在差距；无 GPU 条件下模型推理延迟可能较高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6CD090D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主要风险</w:t>
            </w:r>
          </w:p>
        </w:tc>
        <w:tc>
          <w:tcPr>
            <w:tcW w:w="7526" w:type="dxa"/>
          </w:tcPr>
          <w:p w14:paraId="618F5DB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移动端打包阻塞（R2）、AI 推理延迟（R1）、跨账号隔离（R4）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516AD13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结论</w:t>
            </w:r>
          </w:p>
        </w:tc>
        <w:tc>
          <w:tcPr>
            <w:tcW w:w="7526" w:type="dxa"/>
          </w:tcPr>
          <w:p w14:paraId="5A83469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推荐采用，并以第 7.4 条技术验证与第 7.3 条风险对策为附加条件</w:t>
            </w:r>
          </w:p>
        </w:tc>
      </w:tr>
    </w:tbl>
    <w:p w14:paraId="6D416265">
      <w:pPr>
        <w:pStyle w:val="00001f"/>
      </w:pPr>
      <w:bookmarkStart w:id="17" w:name="_Toc1831"/>
      <w:r>
        <w:rPr>
          <w:rFonts w:hint="eastAsia" w:ascii="Times New Roman" w:hAnsi="Times New Roman" w:eastAsia="思源黑体" w:cs="Times New Roman"/>
        </w:rPr>
        <w:t>4.4 可选择的系统方案 2</w:t>
      </w:r>
      <w:bookmarkEnd w:id="17"/>
    </w:p>
    <w:p w14:paraId="44ADF9AD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方案名称：响应式 Web / PWA（不做原生封装）+ SpringBoot 后端 + 服务端本地模型。</w:t>
      </w:r>
    </w:p>
    <w:p w14:paraId="1247CB07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方案说明：前端按手机屏幕做响应式适配，以浏览器或 PWA 方式访问，不构建 Android 安装包；后端与 AI 部分同方案 1。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526"/>
      </w:tblGrid>
      <w:tr>
        <w:trPr>
          <w:jc w:val="center"/>
        </w:trPr>
        <w:tc>
          <w:tcPr>
            <w:tcW w:w="1500" w:type="dxa"/>
            <w:shd w:val="clear" w:color="auto" w:fill="D5E8F0"/>
          </w:tcPr>
          <w:p w14:paraId="6D47AFF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7F3909A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内容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058EDF4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优点</w:t>
            </w:r>
          </w:p>
        </w:tc>
        <w:tc>
          <w:tcPr>
            <w:tcW w:w="7526" w:type="dxa"/>
          </w:tcPr>
          <w:p w14:paraId="2181794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规避 Android 打包与真机调试风险；发布与更新成本低；开发工作量最小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49089F3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缺点</w:t>
            </w:r>
          </w:p>
        </w:tc>
        <w:tc>
          <w:tcPr>
            <w:tcW w:w="7526" w:type="dxa"/>
          </w:tcPr>
          <w:p w14:paraId="10BCCF3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不满足“可安装和登录”“Android 安装包”的验收依据；PWA 在系统集成与离线能力上受限；不符合课题“移动应用设计与实现”的交付要求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A29E2B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未推荐理由</w:t>
            </w:r>
          </w:p>
        </w:tc>
        <w:tc>
          <w:tcPr>
            <w:tcW w:w="7526" w:type="dxa"/>
          </w:tcPr>
          <w:p w14:paraId="4327AA6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功能符合度不满足移动端 App 验收项（验收依据：可安装和登录；记录、图表与分析流程可在手机上完成）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2EA5036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保留用途</w:t>
            </w:r>
          </w:p>
        </w:tc>
        <w:tc>
          <w:tcPr>
            <w:tcW w:w="7526" w:type="dxa"/>
          </w:tcPr>
          <w:p w14:paraId="463B705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作为方案 1 遭遇打包阻塞时的演示兜底路径（R2 对策）</w:t>
            </w:r>
          </w:p>
        </w:tc>
      </w:tr>
    </w:tbl>
    <w:p w14:paraId="351D17F6">
      <w:pPr>
        <w:pStyle w:val="00001f"/>
      </w:pPr>
      <w:bookmarkStart w:id="18" w:name="_Toc8695"/>
      <w:r>
        <w:rPr>
          <w:rFonts w:hint="eastAsia" w:ascii="Times New Roman" w:hAnsi="Times New Roman" w:eastAsia="思源黑体" w:cs="Times New Roman"/>
        </w:rPr>
        <w:t>4.5 可选择的系统方案 3</w:t>
      </w:r>
      <w:bookmarkEnd w:id="18"/>
    </w:p>
    <w:p w14:paraId="041140F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方案名称：原生 Android（Kotlin + Jetpack Compose + Room）+ SpringBoot 后端 + 云端大模型 API。</w:t>
      </w:r>
    </w:p>
    <w:p w14:paraId="12992BE7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方案说明：移动端采用原生技术栈独立开发，本地使用 Room 存储以支持离线；AI 分析调用云端大模型服务接口。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526"/>
      </w:tblGrid>
      <w:tr>
        <w:trPr>
          <w:jc w:val="center"/>
        </w:trPr>
        <w:tc>
          <w:tcPr>
            <w:tcW w:w="1500" w:type="dxa"/>
            <w:shd w:val="clear" w:color="auto" w:fill="D5E8F0"/>
          </w:tcPr>
          <w:p w14:paraId="1A3AC2F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2201BC0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内容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13A0F87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优点</w:t>
            </w:r>
          </w:p>
        </w:tc>
        <w:tc>
          <w:tcPr>
            <w:tcW w:w="7526" w:type="dxa"/>
          </w:tcPr>
          <w:p w14:paraId="03D90BA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原生交互与性能体验最好；Room 可支持离线记录；云端模型算力充足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5C24EBF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缺点</w:t>
            </w:r>
          </w:p>
        </w:tc>
        <w:tc>
          <w:tcPr>
            <w:tcW w:w="7526" w:type="dxa"/>
          </w:tcPr>
          <w:p w14:paraId="7DF187F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需重新学习 Kotlin 与 Compose，工作量显著增加；2 人 94 天内完成风险高；云端 API 产生费用并需数据出网，与零预算约束和私密性约束冲突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4722156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未推荐理由</w:t>
            </w:r>
          </w:p>
        </w:tc>
        <w:tc>
          <w:tcPr>
            <w:tcW w:w="7526" w:type="dxa"/>
          </w:tcPr>
          <w:p w14:paraId="78647A5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团队技能与工期不匹配（C1、C2），且数据出网不满足私密性要求（C7、S6）</w:t>
            </w:r>
          </w:p>
        </w:tc>
      </w:tr>
    </w:tbl>
    <w:p w14:paraId="7746F21A">
      <w:pPr>
        <w:pStyle w:val="00001f"/>
      </w:pPr>
      <w:bookmarkStart w:id="19" w:name="_Toc10334"/>
      <w:r>
        <w:rPr>
          <w:rFonts w:hint="eastAsia" w:ascii="Times New Roman" w:hAnsi="Times New Roman" w:eastAsia="思源黑体" w:cs="Times New Roman"/>
        </w:rPr>
        <w:t>4.6 选择最终方案的准则</w:t>
      </w:r>
      <w:bookmarkEnd w:id="19"/>
    </w:p>
    <w:p w14:paraId="6AEAFDB5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按下列准则与权重对三个候选方案评分（5 分制，评分明细见附录 A）：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800"/>
        <w:gridCol w:w="1000"/>
        <w:gridCol w:w="5326"/>
      </w:tblGrid>
      <w:tr>
        <w:trPr>
          <w:jc w:val="center"/>
        </w:trPr>
        <w:tc>
          <w:tcPr>
            <w:tcW w:w="900" w:type="dxa"/>
            <w:shd w:val="clear" w:color="auto" w:fill="D5E8F0"/>
          </w:tcPr>
          <w:p w14:paraId="6AAE638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编号</w:t>
            </w:r>
          </w:p>
        </w:tc>
        <w:tc>
          <w:tcPr>
            <w:tcW w:w="1800" w:type="dxa"/>
            <w:shd w:val="clear" w:color="auto" w:fill="D5E8F0"/>
          </w:tcPr>
          <w:p w14:paraId="72921C0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准则</w:t>
            </w:r>
          </w:p>
        </w:tc>
        <w:tc>
          <w:tcPr>
            <w:tcW w:w="1000" w:type="dxa"/>
            <w:shd w:val="clear" w:color="auto" w:fill="D5E8F0"/>
          </w:tcPr>
          <w:p w14:paraId="205DF9E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权重</w:t>
            </w:r>
          </w:p>
        </w:tc>
        <w:tc>
          <w:tcPr>
            <w:tcW w:w="5326" w:type="dxa"/>
            <w:shd w:val="clear" w:color="auto" w:fill="D5E8F0"/>
          </w:tcPr>
          <w:p w14:paraId="76D594D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说明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64D219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C1</w:t>
            </w:r>
          </w:p>
        </w:tc>
        <w:tc>
          <w:tcPr>
            <w:tcW w:w="1800" w:type="dxa"/>
          </w:tcPr>
          <w:p w14:paraId="6CFDA32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功能符合度</w:t>
            </w:r>
          </w:p>
        </w:tc>
        <w:tc>
          <w:tcPr>
            <w:tcW w:w="1000" w:type="dxa"/>
          </w:tcPr>
          <w:p w14:paraId="3BE0589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0.25</w:t>
            </w:r>
          </w:p>
        </w:tc>
        <w:tc>
          <w:tcPr>
            <w:tcW w:w="5326" w:type="dxa"/>
          </w:tcPr>
          <w:p w14:paraId="07325AE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能否满足 32 项功能需求与移动端 App 验收依据</w:t>
            </w:r>
          </w:p>
        </w:tc>
      </w:tr>
      <w:tr>
        <w:trPr>
          <w:jc w:val="center"/>
        </w:trPr>
        <w:tc>
          <w:tcPr>
            <w:tcW w:w="900" w:type="dxa"/>
          </w:tcPr>
          <w:p w14:paraId="5E83186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C2</w:t>
            </w:r>
          </w:p>
        </w:tc>
        <w:tc>
          <w:tcPr>
            <w:tcW w:w="1800" w:type="dxa"/>
          </w:tcPr>
          <w:p w14:paraId="4C219B7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团队技能匹配</w:t>
            </w:r>
          </w:p>
        </w:tc>
        <w:tc>
          <w:tcPr>
            <w:tcW w:w="1000" w:type="dxa"/>
          </w:tcPr>
          <w:p w14:paraId="19E6894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0.20</w:t>
            </w:r>
          </w:p>
        </w:tc>
        <w:tc>
          <w:tcPr>
            <w:tcW w:w="5326" w:type="dxa"/>
          </w:tcPr>
          <w:p w14:paraId="5104D01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现有技术栈与 2 名成员能力的匹配程度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5A00E2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C3</w:t>
            </w:r>
          </w:p>
        </w:tc>
        <w:tc>
          <w:tcPr>
            <w:tcW w:w="1800" w:type="dxa"/>
          </w:tcPr>
          <w:p w14:paraId="5E0D501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期限可达性</w:t>
            </w:r>
          </w:p>
        </w:tc>
        <w:tc>
          <w:tcPr>
            <w:tcW w:w="1000" w:type="dxa"/>
          </w:tcPr>
          <w:p w14:paraId="07FC31B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0.20</w:t>
            </w:r>
          </w:p>
        </w:tc>
        <w:tc>
          <w:tcPr>
            <w:tcW w:w="5326" w:type="dxa"/>
          </w:tcPr>
          <w:p w14:paraId="50CB838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在 94 天与 12-02 硬节点约束下按期交付的能力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217BF52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C4</w:t>
            </w:r>
          </w:p>
        </w:tc>
        <w:tc>
          <w:tcPr>
            <w:tcW w:w="1800" w:type="dxa"/>
          </w:tcPr>
          <w:p w14:paraId="7A2993E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成本</w:t>
            </w:r>
          </w:p>
        </w:tc>
        <w:tc>
          <w:tcPr>
            <w:tcW w:w="1000" w:type="dxa"/>
          </w:tcPr>
          <w:p w14:paraId="4115A8E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0.10</w:t>
            </w:r>
          </w:p>
        </w:tc>
        <w:tc>
          <w:tcPr>
            <w:tcW w:w="5326" w:type="dxa"/>
          </w:tcPr>
          <w:p w14:paraId="0A9E094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是否产生新增货币支出</w:t>
            </w:r>
          </w:p>
        </w:tc>
      </w:tr>
      <w:tr>
        <w:trPr>
          <w:jc w:val="center"/>
        </w:trPr>
        <w:tc>
          <w:tcPr>
            <w:tcW w:w="900" w:type="dxa"/>
          </w:tcPr>
          <w:p w14:paraId="73E66D3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C5</w:t>
            </w:r>
          </w:p>
        </w:tc>
        <w:tc>
          <w:tcPr>
            <w:tcW w:w="1800" w:type="dxa"/>
          </w:tcPr>
          <w:p w14:paraId="62FA6A2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合规与私密性</w:t>
            </w:r>
          </w:p>
        </w:tc>
        <w:tc>
          <w:tcPr>
            <w:tcW w:w="1000" w:type="dxa"/>
          </w:tcPr>
          <w:p w14:paraId="122CF01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0.15</w:t>
            </w:r>
          </w:p>
        </w:tc>
        <w:tc>
          <w:tcPr>
            <w:tcW w:w="5326" w:type="dxa"/>
          </w:tcPr>
          <w:p w14:paraId="207BD8E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开源许可明确、个人信息处理符合最小必要</w:t>
            </w:r>
          </w:p>
        </w:tc>
      </w:tr>
      <w:tr>
        <w:trPr>
          <w:jc w:val="center"/>
        </w:trPr>
        <w:tc>
          <w:tcPr>
            <w:tcW w:w="900" w:type="dxa"/>
          </w:tcPr>
          <w:p w14:paraId="10187FD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C6</w:t>
            </w:r>
          </w:p>
        </w:tc>
        <w:tc>
          <w:tcPr>
            <w:tcW w:w="1800" w:type="dxa"/>
          </w:tcPr>
          <w:p w14:paraId="08491F5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风险可控性</w:t>
            </w:r>
          </w:p>
        </w:tc>
        <w:tc>
          <w:tcPr>
            <w:tcW w:w="1000" w:type="dxa"/>
          </w:tcPr>
          <w:p w14:paraId="450B79B2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0.10</w:t>
            </w:r>
          </w:p>
        </w:tc>
        <w:tc>
          <w:tcPr>
            <w:tcW w:w="5326" w:type="dxa"/>
          </w:tcPr>
          <w:p w14:paraId="1AC68C0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技术风险数量、等级与可缓解程度</w:t>
            </w:r>
          </w:p>
        </w:tc>
      </w:tr>
    </w:tbl>
    <w:p w14:paraId="4EE3BC6D">
      <w:pPr>
        <w:spacing w:after="80"/>
      </w:pP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1000"/>
        <w:gridCol w:w="1000"/>
        <w:gridCol w:w="1100"/>
        <w:gridCol w:w="800"/>
        <w:gridCol w:w="1200"/>
        <w:gridCol w:w="1026"/>
        <w:gridCol w:w="500"/>
      </w:tblGrid>
      <w:tr>
        <w:trPr>
          <w:jc w:val="center"/>
        </w:trPr>
        <w:tc>
          <w:tcPr>
            <w:tcW w:w="2400" w:type="dxa"/>
            <w:shd w:val="clear" w:color="auto" w:fill="D5E8F0"/>
          </w:tcPr>
          <w:p w14:paraId="773EFC0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方案</w:t>
            </w:r>
          </w:p>
        </w:tc>
        <w:tc>
          <w:tcPr>
            <w:tcW w:w="1000" w:type="dxa"/>
            <w:shd w:val="clear" w:color="auto" w:fill="D5E8F0"/>
          </w:tcPr>
          <w:p w14:paraId="7046E2C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功能符合度</w:t>
            </w:r>
          </w:p>
        </w:tc>
        <w:tc>
          <w:tcPr>
            <w:tcW w:w="1000" w:type="dxa"/>
            <w:shd w:val="clear" w:color="auto" w:fill="D5E8F0"/>
          </w:tcPr>
          <w:p w14:paraId="394A240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团队技能</w:t>
            </w:r>
          </w:p>
        </w:tc>
        <w:tc>
          <w:tcPr>
            <w:tcW w:w="1100" w:type="dxa"/>
            <w:shd w:val="clear" w:color="auto" w:fill="D5E8F0"/>
          </w:tcPr>
          <w:p w14:paraId="02285DF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期限可达性</w:t>
            </w:r>
          </w:p>
        </w:tc>
        <w:tc>
          <w:tcPr>
            <w:tcW w:w="800" w:type="dxa"/>
            <w:shd w:val="clear" w:color="auto" w:fill="D5E8F0"/>
          </w:tcPr>
          <w:p w14:paraId="61498C6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成本</w:t>
            </w:r>
          </w:p>
        </w:tc>
        <w:tc>
          <w:tcPr>
            <w:tcW w:w="1200" w:type="dxa"/>
            <w:shd w:val="clear" w:color="auto" w:fill="D5E8F0"/>
          </w:tcPr>
          <w:p w14:paraId="37110D9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合规与私密性</w:t>
            </w:r>
          </w:p>
        </w:tc>
        <w:tc>
          <w:tcPr>
            <w:tcW w:w="1026" w:type="dxa"/>
            <w:shd w:val="clear" w:color="auto" w:fill="D5E8F0"/>
          </w:tcPr>
          <w:p w14:paraId="20601A8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风险可控性</w:t>
            </w:r>
          </w:p>
        </w:tc>
        <w:tc>
          <w:tcPr>
            <w:tcW w:w="500" w:type="dxa"/>
            <w:shd w:val="clear" w:color="auto" w:fill="D5E8F0"/>
          </w:tcPr>
          <w:p w14:paraId="3CFB36C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加权总分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6CDC66E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方案 1（Vue3 + Capacitor + 本地模型）</w:t>
            </w:r>
          </w:p>
        </w:tc>
        <w:tc>
          <w:tcPr>
            <w:tcW w:w="1000" w:type="dxa"/>
          </w:tcPr>
          <w:p w14:paraId="0CE2EC2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1000" w:type="dxa"/>
          </w:tcPr>
          <w:p w14:paraId="6BA4031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1100" w:type="dxa"/>
          </w:tcPr>
          <w:p w14:paraId="039E502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800" w:type="dxa"/>
          </w:tcPr>
          <w:p w14:paraId="4CA0CE0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1200" w:type="dxa"/>
          </w:tcPr>
          <w:p w14:paraId="3663D18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1026" w:type="dxa"/>
          </w:tcPr>
          <w:p w14:paraId="4E7F0E6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500" w:type="dxa"/>
          </w:tcPr>
          <w:p w14:paraId="3DFC0FD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4.70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07B9FD0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方案 2（响应式 Web / PWA）</w:t>
            </w:r>
          </w:p>
        </w:tc>
        <w:tc>
          <w:tcPr>
            <w:tcW w:w="1000" w:type="dxa"/>
          </w:tcPr>
          <w:p w14:paraId="2710C2F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7DAD4E2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1100" w:type="dxa"/>
          </w:tcPr>
          <w:p w14:paraId="5295D4C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800" w:type="dxa"/>
          </w:tcPr>
          <w:p w14:paraId="4E63CE4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1200" w:type="dxa"/>
          </w:tcPr>
          <w:p w14:paraId="1E09D51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1026" w:type="dxa"/>
          </w:tcPr>
          <w:p w14:paraId="64F7E3D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500" w:type="dxa"/>
          </w:tcPr>
          <w:p w14:paraId="5098FAD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4.35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97C742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方案 3（原生 Android + 云端 API）</w:t>
            </w:r>
          </w:p>
        </w:tc>
        <w:tc>
          <w:tcPr>
            <w:tcW w:w="1000" w:type="dxa"/>
          </w:tcPr>
          <w:p w14:paraId="33B40C2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1000" w:type="dxa"/>
          </w:tcPr>
          <w:p w14:paraId="6BFC51C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422A27C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800" w:type="dxa"/>
          </w:tcPr>
          <w:p w14:paraId="34408C6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01B5BE9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026" w:type="dxa"/>
          </w:tcPr>
          <w:p w14:paraId="210CFCA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500" w:type="dxa"/>
          </w:tcPr>
          <w:p w14:paraId="7ACAF79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2.50</w:t>
            </w:r>
          </w:p>
        </w:tc>
      </w:tr>
    </w:tbl>
    <w:p w14:paraId="6B8A6D0B">
      <w:pPr>
        <w:spacing w:after="80"/>
        <w:jc w:val="left"/>
      </w:pPr>
      <w:r>
        <w:rPr>
          <w:rFonts w:hint="eastAsia" w:ascii="Times New Roman" w:hAnsi="Times New Roman" w:eastAsia="思源黑体" w:cs="Times New Roman"/>
          <w:b w:val="0"/>
          <w:sz w:val="18"/>
          <w:szCs w:val="18"/>
        </w:rPr>
        <w:t>注：加权总分 = Σ（准则评分 × 权重），满分为 5.00；计算明细见附录 A。</w:t>
      </w:r>
    </w:p>
    <w:p w14:paraId="54EF8E7A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选择结论：推荐方案 1（加权总分 4.70）。方案 2 虽在期限与风险上占优，但功能符合度不满足移动端 App 验收依据；方案 3 在团队技能、工期与私密性上均不满足约束。采用方案 1 的附加条件为：完成第 7.4 条 S1、S2 技术验证，落实第 7.3 条风险对策，并保持首版范围守门。</w:t>
      </w:r>
    </w:p>
    <w:p w14:paraId="4C8E3DA5">
      <w:pPr>
        <w:pStyle w:val="00001d"/>
      </w:pPr>
      <w:bookmarkStart w:id="20" w:name="_Toc9429"/>
      <w:r>
        <w:rPr>
          <w:rFonts w:hint="eastAsia" w:ascii="Times New Roman" w:hAnsi="Times New Roman" w:eastAsia="思源黑体" w:cs="Times New Roman"/>
        </w:rPr>
        <w:t>5 所建议的系统</w:t>
      </w:r>
      <w:bookmarkEnd w:id="20"/>
    </w:p>
    <w:p w14:paraId="5614A4D2">
      <w:pPr>
        <w:pStyle w:val="00001f"/>
      </w:pPr>
      <w:bookmarkStart w:id="21" w:name="_Toc993"/>
      <w:r>
        <w:rPr>
          <w:rFonts w:hint="eastAsia" w:ascii="Times New Roman" w:hAnsi="Times New Roman" w:eastAsia="思源黑体" w:cs="Times New Roman"/>
        </w:rPr>
        <w:t>5.1 对所建议的系统的说明</w:t>
      </w:r>
      <w:bookmarkEnd w:id="21"/>
    </w:p>
    <w:p>
      <w:pPr>
        <w:spacing w:after="80"/>
      </w:pPr>
      <w:r>
        <w:rPr>
          <w:rFonts w:ascii="宋体" w:eastAsia="宋体" w:hAnsi="宋体"/>
          <w:sz w:val="21"/>
        </w:rPr>
        <w:t xml:space="preserve">所建议的系统为 FTDMS，采用前后端分离的分层架构，交付形态为 Android 安装包（APK）与后端服务程序。该系统的业务流程见附录 C 图 C-1，数据流分解见附录 D 图 D-1 至图 D-3，数据元素定义、存储结构与校验规则见附录 E。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900"/>
        <w:gridCol w:w="4726"/>
      </w:tblGrid>
      <w:tr>
        <w:trPr>
          <w:jc w:val="center"/>
        </w:trPr>
        <w:tc>
          <w:tcPr>
            <w:tcW w:w="1400" w:type="dxa"/>
            <w:shd w:val="clear" w:color="auto" w:fill="D5E8F0"/>
          </w:tcPr>
          <w:p w14:paraId="7B2BE13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层次</w:t>
            </w:r>
          </w:p>
        </w:tc>
        <w:tc>
          <w:tcPr>
            <w:tcW w:w="2900" w:type="dxa"/>
            <w:shd w:val="clear" w:color="auto" w:fill="D5E8F0"/>
          </w:tcPr>
          <w:p w14:paraId="7CFCE63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拟选技术</w:t>
            </w:r>
          </w:p>
        </w:tc>
        <w:tc>
          <w:tcPr>
            <w:tcW w:w="4726" w:type="dxa"/>
            <w:shd w:val="clear" w:color="auto" w:fill="D5E8F0"/>
          </w:tcPr>
          <w:p w14:paraId="5A93912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职责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553BA41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表现层</w:t>
            </w:r>
          </w:p>
        </w:tc>
        <w:tc>
          <w:tcPr>
            <w:tcW w:w="2900" w:type="dxa"/>
          </w:tcPr>
          <w:p w14:paraId="2FBB1B3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Vue 3、Vue Router、Axios、Capacitor</w:t>
            </w:r>
          </w:p>
        </w:tc>
        <w:tc>
          <w:tcPr>
            <w:tcW w:w="4726" w:type="dxa"/>
          </w:tcPr>
          <w:p w14:paraId="30499CB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手机页面、路由、接口调用与 Android 封装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423E11A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图表层</w:t>
            </w:r>
          </w:p>
        </w:tc>
        <w:tc>
          <w:tcPr>
            <w:tcW w:w="2900" w:type="dxa"/>
          </w:tcPr>
          <w:p w14:paraId="62DA3122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 ECharts 5.5</w:t>
            </w:r>
          </w:p>
        </w:tc>
        <w:tc>
          <w:tcPr>
            <w:tcW w:w="4726" w:type="dxa"/>
          </w:tcPr>
          <w:p w14:paraId="03488E9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展示摄入、训练与体重趋势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59E9786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业务层</w:t>
            </w:r>
          </w:p>
        </w:tc>
        <w:tc>
          <w:tcPr>
            <w:tcW w:w="2900" w:type="dxa"/>
          </w:tcPr>
          <w:p w14:paraId="2556C34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Spring Boot 3.3.x、Spring Security</w:t>
            </w:r>
          </w:p>
        </w:tc>
        <w:tc>
          <w:tcPr>
            <w:tcW w:w="4726" w:type="dxa"/>
          </w:tcPr>
          <w:p w14:paraId="3D0B8B3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接口、鉴权、校验与业务计算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60724A4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持久层</w:t>
            </w:r>
          </w:p>
        </w:tc>
        <w:tc>
          <w:tcPr>
            <w:tcW w:w="2900" w:type="dxa"/>
          </w:tcPr>
          <w:p w14:paraId="161F42F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Spring Data JPA、MySQL 8.4</w:t>
            </w:r>
          </w:p>
        </w:tc>
        <w:tc>
          <w:tcPr>
            <w:tcW w:w="4726" w:type="dxa"/>
          </w:tcPr>
          <w:p w14:paraId="638F165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数据映射、事务与查询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69F0AD2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服务层</w:t>
            </w:r>
          </w:p>
        </w:tc>
        <w:tc>
          <w:tcPr>
            <w:tcW w:w="2900" w:type="dxa"/>
          </w:tcPr>
          <w:p w14:paraId="32796E5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Ollama、Qwen3-4B-Instruct-2507</w:t>
            </w:r>
          </w:p>
        </w:tc>
        <w:tc>
          <w:tcPr>
            <w:tcW w:w="4726" w:type="dxa"/>
          </w:tcPr>
          <w:p w14:paraId="63FB20A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服务端本地部署开源模型，基于事实摘要生成文字分析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207C4ED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移动端构建</w:t>
            </w:r>
          </w:p>
        </w:tc>
        <w:tc>
          <w:tcPr>
            <w:tcW w:w="2900" w:type="dxa"/>
          </w:tcPr>
          <w:p w14:paraId="6370659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Android SDK、Capacitor CLI 7.x</w:t>
            </w:r>
          </w:p>
        </w:tc>
        <w:tc>
          <w:tcPr>
            <w:tcW w:w="4726" w:type="dxa"/>
          </w:tcPr>
          <w:p w14:paraId="5A84F37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打包、安装与真机调试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6B51DC6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协作与构建</w:t>
            </w:r>
          </w:p>
        </w:tc>
        <w:tc>
          <w:tcPr>
            <w:tcW w:w="2900" w:type="dxa"/>
          </w:tcPr>
          <w:p w14:paraId="02CD9C5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Git、GitHub、Maven、Vite</w:t>
            </w:r>
          </w:p>
        </w:tc>
        <w:tc>
          <w:tcPr>
            <w:tcW w:w="4726" w:type="dxa"/>
          </w:tcPr>
          <w:p w14:paraId="7FACCE8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版本管理、依赖管理与构建</w:t>
            </w:r>
          </w:p>
        </w:tc>
      </w:tr>
    </w:tbl>
    <w:p w14:paraId="4EA88764">
      <w:pPr>
        <w:spacing w:after="80"/>
      </w:pPr>
    </w:p>
    <w:p w14:paraId="29C4217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功能模块与需求对应关系如下：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26"/>
        <w:gridCol w:w="3200"/>
      </w:tblGrid>
      <w:tr>
        <w:trPr>
          <w:jc w:val="center"/>
        </w:trPr>
        <w:tc>
          <w:tcPr>
            <w:tcW w:w="1500" w:type="dxa"/>
            <w:shd w:val="clear" w:color="auto" w:fill="D5E8F0"/>
          </w:tcPr>
          <w:p w14:paraId="6A79FFA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模块</w:t>
            </w:r>
          </w:p>
        </w:tc>
        <w:tc>
          <w:tcPr>
            <w:tcW w:w="4326" w:type="dxa"/>
            <w:shd w:val="clear" w:color="auto" w:fill="D5E8F0"/>
          </w:tcPr>
          <w:p w14:paraId="51F3057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拟实现功能</w:t>
            </w:r>
          </w:p>
        </w:tc>
        <w:tc>
          <w:tcPr>
            <w:tcW w:w="3200" w:type="dxa"/>
            <w:shd w:val="clear" w:color="auto" w:fill="D5E8F0"/>
          </w:tcPr>
          <w:p w14:paraId="58830E1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数据支撑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52D1C72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账户与目标</w:t>
            </w:r>
          </w:p>
        </w:tc>
        <w:tc>
          <w:tcPr>
            <w:tcW w:w="4326" w:type="dxa"/>
          </w:tcPr>
          <w:p w14:paraId="3BAB435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注册登录、个人资料、每日能量及营养目标设置</w:t>
            </w:r>
          </w:p>
        </w:tc>
        <w:tc>
          <w:tcPr>
            <w:tcW w:w="3200" w:type="dxa"/>
          </w:tcPr>
          <w:p w14:paraId="7B3C020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user_account、daily_goal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0B18C63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训练管理</w:t>
            </w:r>
          </w:p>
        </w:tc>
        <w:tc>
          <w:tcPr>
            <w:tcW w:w="4326" w:type="dxa"/>
          </w:tcPr>
          <w:p w14:paraId="3F2C3AB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创建日期计划、选择动作、记录每组重量与次数、完成打卡</w:t>
            </w:r>
          </w:p>
        </w:tc>
        <w:tc>
          <w:tcPr>
            <w:tcW w:w="3200" w:type="dxa"/>
          </w:tcPr>
          <w:p w14:paraId="63AD798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training_plan、plan_item、workout_log、workout_set、exercise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F65F03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饮食管理</w:t>
            </w:r>
          </w:p>
        </w:tc>
        <w:tc>
          <w:tcPr>
            <w:tcW w:w="4326" w:type="dxa"/>
          </w:tcPr>
          <w:p w14:paraId="3B3DB01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搜索食物、按餐次录入克重、汇总能量及三大营养素</w:t>
            </w:r>
          </w:p>
        </w:tc>
        <w:tc>
          <w:tcPr>
            <w:tcW w:w="3200" w:type="dxa"/>
          </w:tcPr>
          <w:p w14:paraId="0331A76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diet_record、food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029805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身体数据</w:t>
            </w:r>
          </w:p>
        </w:tc>
        <w:tc>
          <w:tcPr>
            <w:tcW w:w="4326" w:type="dxa"/>
          </w:tcPr>
          <w:p w14:paraId="488B1EB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按日期记录体重，展示区间变化</w:t>
            </w:r>
          </w:p>
        </w:tc>
        <w:tc>
          <w:tcPr>
            <w:tcW w:w="3200" w:type="dxa"/>
          </w:tcPr>
          <w:p w14:paraId="58F2698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body_record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2964D38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统计分析</w:t>
            </w:r>
          </w:p>
        </w:tc>
        <w:tc>
          <w:tcPr>
            <w:tcW w:w="4326" w:type="dxa"/>
          </w:tcPr>
          <w:p w14:paraId="771C50C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训练完成率、每日摄入、体重趋势</w:t>
            </w:r>
          </w:p>
        </w:tc>
        <w:tc>
          <w:tcPr>
            <w:tcW w:w="3200" w:type="dxa"/>
          </w:tcPr>
          <w:p w14:paraId="63E52E0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以上记录表按 user_id 与日期聚合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54F44CB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后台管理</w:t>
            </w:r>
          </w:p>
        </w:tc>
        <w:tc>
          <w:tcPr>
            <w:tcW w:w="4326" w:type="dxa"/>
          </w:tcPr>
          <w:p w14:paraId="43E8330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动作与公共食物维护、来源标注、账户状态管理</w:t>
            </w:r>
          </w:p>
        </w:tc>
        <w:tc>
          <w:tcPr>
            <w:tcW w:w="3200" w:type="dxa"/>
          </w:tcPr>
          <w:p w14:paraId="1017D17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exercise、food、user_account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5B614F7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健身分析</w:t>
            </w:r>
          </w:p>
        </w:tc>
        <w:tc>
          <w:tcPr>
            <w:tcW w:w="4326" w:type="dxa"/>
          </w:tcPr>
          <w:p w14:paraId="6C95B90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授权后自动读取本人数据，一键生成分析报告</w:t>
            </w:r>
          </w:p>
        </w:tc>
        <w:tc>
          <w:tcPr>
            <w:tcW w:w="3200" w:type="dxa"/>
          </w:tcPr>
          <w:p w14:paraId="6FCB95A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ai_consent、ai_report 及上述记录表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10F0B73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移动端 App</w:t>
            </w:r>
          </w:p>
        </w:tc>
        <w:tc>
          <w:tcPr>
            <w:tcW w:w="4326" w:type="dxa"/>
          </w:tcPr>
          <w:p w14:paraId="55F1A2A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手机屏幕、触控与网络状态适配，Capacitor 封装</w:t>
            </w:r>
          </w:p>
        </w:tc>
        <w:tc>
          <w:tcPr>
            <w:tcW w:w="3200" w:type="dxa"/>
          </w:tcPr>
          <w:p w14:paraId="5E1A076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前端工程与 Android 构建配置</w:t>
            </w:r>
          </w:p>
        </w:tc>
      </w:tr>
    </w:tbl>
    <w:p w14:paraId="12298FAF">
      <w:pPr>
        <w:pStyle w:val="00001f"/>
      </w:pPr>
      <w:bookmarkStart w:id="22" w:name="_Toc7960"/>
      <w:r>
        <w:rPr>
          <w:rFonts w:hint="eastAsia" w:ascii="Times New Roman" w:hAnsi="Times New Roman" w:eastAsia="思源黑体" w:cs="Times New Roman"/>
        </w:rPr>
        <w:t>5.2 数据流程和处理流程</w:t>
      </w:r>
      <w:bookmarkEnd w:id="22"/>
    </w:p>
    <w:p w14:paraId="0D2EA3F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（1）主业务流程：</w:t>
      </w:r>
    </w:p>
    <w:p w14:paraId="7048A782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① 用户注册 / 登录（后端签发身份）→ ② 设置每日能量与营养目标 → ③ 创建训练计划、录入训练记录与每组数据 → ④ 按餐次搜索食物并录入克重 → ⑤ 按日期记录体重 → ⑥ 后端按确定规则计算汇总值与统计值 → ⑦ 前端以 ECharts 展示趋势图表 → ⑧ 用户首次进入 AI 分析页时确认授权范围 → ⑨ 点击“一键分析”：后端按 user_id 与分析区间取数 → 生成结构化摘要 → 调用服务端模型 → 生成报告并落库 → 前端展示 → ⑩ 用户可撤回授权或删除报告。</w:t>
      </w:r>
    </w:p>
    <w:p w14:paraId="2EF7CFE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（2）AI 分析数据流：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4226"/>
        <w:gridCol w:w="2200"/>
        <w:gridCol w:w="1800"/>
      </w:tblGrid>
      <w:tr>
        <w:trPr>
          <w:jc w:val="center"/>
        </w:trPr>
        <w:tc>
          <w:tcPr>
            <w:tcW w:w="800" w:type="dxa"/>
            <w:shd w:val="clear" w:color="auto" w:fill="D5E8F0"/>
          </w:tcPr>
          <w:p w14:paraId="6DF7226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步骤</w:t>
            </w:r>
          </w:p>
        </w:tc>
        <w:tc>
          <w:tcPr>
            <w:tcW w:w="4226" w:type="dxa"/>
            <w:shd w:val="clear" w:color="auto" w:fill="D5E8F0"/>
          </w:tcPr>
          <w:p w14:paraId="4600113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处理内容</w:t>
            </w:r>
          </w:p>
        </w:tc>
        <w:tc>
          <w:tcPr>
            <w:tcW w:w="2200" w:type="dxa"/>
            <w:shd w:val="clear" w:color="auto" w:fill="D5E8F0"/>
          </w:tcPr>
          <w:p w14:paraId="61095A7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数据 / 产物</w:t>
            </w:r>
          </w:p>
        </w:tc>
        <w:tc>
          <w:tcPr>
            <w:tcW w:w="1800" w:type="dxa"/>
            <w:shd w:val="clear" w:color="auto" w:fill="D5E8F0"/>
          </w:tcPr>
          <w:p w14:paraId="5C20FD0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责任方</w:t>
            </w:r>
          </w:p>
        </w:tc>
      </w:tr>
      <w:tr>
        <w:trPr>
          <w:jc w:val="center"/>
        </w:trPr>
        <w:tc>
          <w:tcPr>
            <w:tcW w:w="800" w:type="dxa"/>
          </w:tcPr>
          <w:p w14:paraId="063DF1C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</w:t>
            </w:r>
          </w:p>
        </w:tc>
        <w:tc>
          <w:tcPr>
            <w:tcW w:w="4226" w:type="dxa"/>
          </w:tcPr>
          <w:p w14:paraId="3F8D1B2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校验授权状态（ai_consent：granted_at、revoked_at、scope）</w:t>
            </w:r>
          </w:p>
        </w:tc>
        <w:tc>
          <w:tcPr>
            <w:tcW w:w="2200" w:type="dxa"/>
          </w:tcPr>
          <w:p w14:paraId="1CE61CD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授权记录</w:t>
            </w:r>
          </w:p>
        </w:tc>
        <w:tc>
          <w:tcPr>
            <w:tcW w:w="1800" w:type="dxa"/>
          </w:tcPr>
          <w:p w14:paraId="450F346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</w:t>
            </w:r>
          </w:p>
        </w:tc>
      </w:tr>
      <w:tr>
        <w:trPr>
          <w:jc w:val="center"/>
        </w:trPr>
        <w:tc>
          <w:tcPr>
            <w:tcW w:w="800" w:type="dxa"/>
          </w:tcPr>
          <w:p w14:paraId="25F83C7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4226" w:type="dxa"/>
          </w:tcPr>
          <w:p w14:paraId="4CF8D8B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 user_id 与分析区间（默认 30 天，可切换 7 天）读取训练、饮食、体重、目标数据</w:t>
            </w:r>
          </w:p>
        </w:tc>
        <w:tc>
          <w:tcPr>
            <w:tcW w:w="2200" w:type="dxa"/>
          </w:tcPr>
          <w:p w14:paraId="3612E54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原始记录集</w:t>
            </w:r>
          </w:p>
        </w:tc>
        <w:tc>
          <w:tcPr>
            <w:tcW w:w="1800" w:type="dxa"/>
          </w:tcPr>
          <w:p w14:paraId="5CF23D0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</w:t>
            </w:r>
          </w:p>
        </w:tc>
      </w:tr>
      <w:tr>
        <w:trPr>
          <w:jc w:val="center"/>
        </w:trPr>
        <w:tc>
          <w:tcPr>
            <w:tcW w:w="800" w:type="dxa"/>
          </w:tcPr>
          <w:p w14:paraId="4AC71C4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</w:t>
            </w:r>
          </w:p>
        </w:tc>
        <w:tc>
          <w:tcPr>
            <w:tcW w:w="4226" w:type="dxa"/>
          </w:tcPr>
          <w:p w14:paraId="4A57E57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按确定规则计算：训练计划数、完成数、实际训练次数、各日营养摄入与目标差异、体重记录与有效天数</w:t>
            </w:r>
          </w:p>
        </w:tc>
        <w:tc>
          <w:tcPr>
            <w:tcW w:w="2200" w:type="dxa"/>
          </w:tcPr>
          <w:p w14:paraId="53E1489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统计值（确定结果）</w:t>
            </w:r>
          </w:p>
        </w:tc>
        <w:tc>
          <w:tcPr>
            <w:tcW w:w="1800" w:type="dxa"/>
          </w:tcPr>
          <w:p w14:paraId="593AF4E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</w:t>
            </w:r>
          </w:p>
        </w:tc>
      </w:tr>
      <w:tr>
        <w:trPr>
          <w:jc w:val="center"/>
        </w:trPr>
        <w:tc>
          <w:tcPr>
            <w:tcW w:w="800" w:type="dxa"/>
          </w:tcPr>
          <w:p w14:paraId="0B81100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4226" w:type="dxa"/>
          </w:tcPr>
          <w:p w14:paraId="522C6A9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生成 JSON 结构化摘要；缺失日期标注“未记录”，不按零推断</w:t>
            </w:r>
          </w:p>
        </w:tc>
        <w:tc>
          <w:tcPr>
            <w:tcW w:w="2200" w:type="dxa"/>
          </w:tcPr>
          <w:p w14:paraId="24625D0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summary_json</w:t>
            </w:r>
          </w:p>
        </w:tc>
        <w:tc>
          <w:tcPr>
            <w:tcW w:w="1800" w:type="dxa"/>
          </w:tcPr>
          <w:p w14:paraId="14E6B8D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</w:t>
            </w:r>
          </w:p>
        </w:tc>
      </w:tr>
      <w:tr>
        <w:trPr>
          <w:jc w:val="center"/>
        </w:trPr>
        <w:tc>
          <w:tcPr>
            <w:tcW w:w="800" w:type="dxa"/>
          </w:tcPr>
          <w:p w14:paraId="5E3344E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4226" w:type="dxa"/>
          </w:tcPr>
          <w:p w14:paraId="41B866D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以固定提示模板调用 Ollama / Qwen3-4B，限制输入与输出长度</w:t>
            </w:r>
          </w:p>
        </w:tc>
        <w:tc>
          <w:tcPr>
            <w:tcW w:w="2200" w:type="dxa"/>
          </w:tcPr>
          <w:p w14:paraId="116074B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模型请求与响应</w:t>
            </w:r>
          </w:p>
        </w:tc>
        <w:tc>
          <w:tcPr>
            <w:tcW w:w="1800" w:type="dxa"/>
          </w:tcPr>
          <w:p w14:paraId="59C7E67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服务层</w:t>
            </w:r>
          </w:p>
        </w:tc>
      </w:tr>
      <w:tr>
        <w:trPr>
          <w:jc w:val="center"/>
        </w:trPr>
        <w:tc>
          <w:tcPr>
            <w:tcW w:w="800" w:type="dxa"/>
          </w:tcPr>
          <w:p w14:paraId="4C76F7F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</w:t>
            </w:r>
          </w:p>
        </w:tc>
        <w:tc>
          <w:tcPr>
            <w:tcW w:w="4226" w:type="dxa"/>
          </w:tcPr>
          <w:p w14:paraId="6B1D211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模型输出与原始摘要核对；不一致时不展示为确定结论</w:t>
            </w:r>
          </w:p>
        </w:tc>
        <w:tc>
          <w:tcPr>
            <w:tcW w:w="2200" w:type="dxa"/>
          </w:tcPr>
          <w:p w14:paraId="5694D44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核对结果</w:t>
            </w:r>
          </w:p>
        </w:tc>
        <w:tc>
          <w:tcPr>
            <w:tcW w:w="1800" w:type="dxa"/>
          </w:tcPr>
          <w:p w14:paraId="122E25B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</w:t>
            </w:r>
          </w:p>
        </w:tc>
      </w:tr>
      <w:tr>
        <w:trPr>
          <w:jc w:val="center"/>
        </w:trPr>
        <w:tc>
          <w:tcPr>
            <w:tcW w:w="800" w:type="dxa"/>
          </w:tcPr>
          <w:p w14:paraId="6A1844E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7</w:t>
            </w:r>
          </w:p>
        </w:tc>
        <w:tc>
          <w:tcPr>
            <w:tcW w:w="4226" w:type="dxa"/>
          </w:tcPr>
          <w:p w14:paraId="67BBB31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落库 ai_report（含 period_start、period_end、content、model_version、created_at）</w:t>
            </w:r>
          </w:p>
        </w:tc>
        <w:tc>
          <w:tcPr>
            <w:tcW w:w="2200" w:type="dxa"/>
          </w:tcPr>
          <w:p w14:paraId="6C6EAFF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分析报告</w:t>
            </w:r>
          </w:p>
        </w:tc>
        <w:tc>
          <w:tcPr>
            <w:tcW w:w="1800" w:type="dxa"/>
          </w:tcPr>
          <w:p w14:paraId="7D54A4D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</w:t>
            </w:r>
          </w:p>
        </w:tc>
      </w:tr>
      <w:tr>
        <w:trPr>
          <w:jc w:val="center"/>
        </w:trPr>
        <w:tc>
          <w:tcPr>
            <w:tcW w:w="800" w:type="dxa"/>
          </w:tcPr>
          <w:p w14:paraId="286479F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8</w:t>
            </w:r>
          </w:p>
        </w:tc>
        <w:tc>
          <w:tcPr>
            <w:tcW w:w="4226" w:type="dxa"/>
          </w:tcPr>
          <w:p w14:paraId="693269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前端按“数据概况—训练执行—营养摄入—体重趋势—可采取的调整”展示，标明区间、有效天数与生成时间</w:t>
            </w:r>
          </w:p>
        </w:tc>
        <w:tc>
          <w:tcPr>
            <w:tcW w:w="2200" w:type="dxa"/>
          </w:tcPr>
          <w:p w14:paraId="252CF45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报告页面</w:t>
            </w:r>
          </w:p>
        </w:tc>
        <w:tc>
          <w:tcPr>
            <w:tcW w:w="1800" w:type="dxa"/>
          </w:tcPr>
          <w:p w14:paraId="622E6EB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前端</w:t>
            </w:r>
          </w:p>
        </w:tc>
      </w:tr>
      <w:tr>
        <w:trPr>
          <w:jc w:val="center"/>
        </w:trPr>
        <w:tc>
          <w:tcPr>
            <w:tcW w:w="800" w:type="dxa"/>
          </w:tcPr>
          <w:p w14:paraId="2E4D3B1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9</w:t>
            </w:r>
          </w:p>
        </w:tc>
        <w:tc>
          <w:tcPr>
            <w:tcW w:w="4226" w:type="dxa"/>
          </w:tcPr>
          <w:p w14:paraId="300D7C2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用户撤回授权或删除报告</w:t>
            </w:r>
          </w:p>
        </w:tc>
        <w:tc>
          <w:tcPr>
            <w:tcW w:w="2200" w:type="dxa"/>
          </w:tcPr>
          <w:p w14:paraId="075DF3E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授权与报告状态变更</w:t>
            </w:r>
          </w:p>
        </w:tc>
        <w:tc>
          <w:tcPr>
            <w:tcW w:w="1800" w:type="dxa"/>
          </w:tcPr>
          <w:p w14:paraId="2DB2F75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</w:t>
            </w:r>
          </w:p>
        </w:tc>
      </w:tr>
    </w:tbl>
    <w:p w14:paraId="51BC841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说明：统计值由后端按确定规则计算，模型仅承担解释与组织文字的角色，不承担数值计算责任，以此降低模型输出与事实不一致的风险。</w:t>
      </w:r>
    </w:p>
    <w:p w14:paraId="3B0113A9">
      <w:pPr>
        <w:pStyle w:val="00001f"/>
      </w:pPr>
      <w:bookmarkStart w:id="23" w:name="_Toc17234"/>
      <w:r>
        <w:rPr>
          <w:rFonts w:hint="eastAsia" w:ascii="Times New Roman" w:hAnsi="Times New Roman" w:eastAsia="思源黑体" w:cs="Times New Roman"/>
        </w:rPr>
        <w:t>5.3 与原系统的比较</w:t>
      </w:r>
      <w:bookmarkEnd w:id="23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3600"/>
        <w:gridCol w:w="4026"/>
      </w:tblGrid>
      <w:tr>
        <w:trPr>
          <w:jc w:val="center"/>
        </w:trPr>
        <w:tc>
          <w:tcPr>
            <w:tcW w:w="1400" w:type="dxa"/>
            <w:shd w:val="clear" w:color="auto" w:fill="D5E8F0"/>
          </w:tcPr>
          <w:p w14:paraId="719207F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比较项</w:t>
            </w:r>
          </w:p>
        </w:tc>
        <w:tc>
          <w:tcPr>
            <w:tcW w:w="3600" w:type="dxa"/>
            <w:shd w:val="clear" w:color="auto" w:fill="D5E8F0"/>
          </w:tcPr>
          <w:p w14:paraId="2EB6228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原有分散记录方式</w:t>
            </w:r>
          </w:p>
        </w:tc>
        <w:tc>
          <w:tcPr>
            <w:tcW w:w="4026" w:type="dxa"/>
            <w:shd w:val="clear" w:color="auto" w:fill="D5E8F0"/>
          </w:tcPr>
          <w:p w14:paraId="417425F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所建议的系统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1E3974D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数据关联性</w:t>
            </w:r>
          </w:p>
        </w:tc>
        <w:tc>
          <w:tcPr>
            <w:tcW w:w="3600" w:type="dxa"/>
          </w:tcPr>
          <w:p w14:paraId="1A03115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训练、饮食、体重分散在不同位置，无法关联</w:t>
            </w:r>
          </w:p>
        </w:tc>
        <w:tc>
          <w:tcPr>
            <w:tcW w:w="4026" w:type="dxa"/>
          </w:tcPr>
          <w:p w14:paraId="0CD7A33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按统一日期与 user_id 关联，可跨模块汇总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697F100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统计效率</w:t>
            </w:r>
          </w:p>
        </w:tc>
        <w:tc>
          <w:tcPr>
            <w:tcW w:w="3600" w:type="dxa"/>
          </w:tcPr>
          <w:p w14:paraId="4C86235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人工核算，口径随人而异</w:t>
            </w:r>
          </w:p>
        </w:tc>
        <w:tc>
          <w:tcPr>
            <w:tcW w:w="4026" w:type="dxa"/>
          </w:tcPr>
          <w:p w14:paraId="3CCE110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系统按确定规则计算，口径写入文档并受用例保障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1C42ECA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营养换算</w:t>
            </w:r>
          </w:p>
        </w:tc>
        <w:tc>
          <w:tcPr>
            <w:tcW w:w="3600" w:type="dxa"/>
          </w:tcPr>
          <w:p w14:paraId="36FFF98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生熟重与品牌规格混用，易失真</w:t>
            </w:r>
          </w:p>
        </w:tc>
        <w:tc>
          <w:tcPr>
            <w:tcW w:w="4026" w:type="dxa"/>
          </w:tcPr>
          <w:p w14:paraId="55028FF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按每 100g 标注来源换算，记录保存营养快照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492A37A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缺失数据处理</w:t>
            </w:r>
          </w:p>
        </w:tc>
        <w:tc>
          <w:tcPr>
            <w:tcW w:w="3600" w:type="dxa"/>
          </w:tcPr>
          <w:p w14:paraId="588B0C0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常按 0 处理或忽略</w:t>
            </w:r>
          </w:p>
        </w:tc>
        <w:tc>
          <w:tcPr>
            <w:tcW w:w="4026" w:type="dxa"/>
          </w:tcPr>
          <w:p w14:paraId="49D9A11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显示“未记录”，显示有效天数，不冒充零值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7A9730C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分析能力</w:t>
            </w:r>
          </w:p>
        </w:tc>
        <w:tc>
          <w:tcPr>
            <w:tcW w:w="3600" w:type="dxa"/>
          </w:tcPr>
          <w:p w14:paraId="712B918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依赖用户自行判断或重复录入到其他应用</w:t>
            </w:r>
          </w:p>
        </w:tc>
        <w:tc>
          <w:tcPr>
            <w:tcW w:w="4026" w:type="dxa"/>
          </w:tcPr>
          <w:p w14:paraId="1C8ED84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授权后一键生成报告，无需重复输入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14524AA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隐私控制</w:t>
            </w:r>
          </w:p>
        </w:tc>
        <w:tc>
          <w:tcPr>
            <w:tcW w:w="3600" w:type="dxa"/>
          </w:tcPr>
          <w:p w14:paraId="2005675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使用联网应用时数据外传范围不可控</w:t>
            </w:r>
          </w:p>
        </w:tc>
        <w:tc>
          <w:tcPr>
            <w:tcW w:w="4026" w:type="dxa"/>
          </w:tcPr>
          <w:p w14:paraId="600957D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模型服务端本地部署；只发送必要字段；授权可撤回、报告可删除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012AB65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可追溯性</w:t>
            </w:r>
          </w:p>
        </w:tc>
        <w:tc>
          <w:tcPr>
            <w:tcW w:w="3600" w:type="dxa"/>
          </w:tcPr>
          <w:p w14:paraId="6DF4308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历史记录难以回溯</w:t>
            </w:r>
          </w:p>
        </w:tc>
        <w:tc>
          <w:tcPr>
            <w:tcW w:w="4026" w:type="dxa"/>
          </w:tcPr>
          <w:p w14:paraId="0CB599D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报告保存输入摘要、模型版本与生成时间，可追溯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1194BDA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成本</w:t>
            </w:r>
          </w:p>
        </w:tc>
        <w:tc>
          <w:tcPr>
            <w:tcW w:w="3600" w:type="dxa"/>
          </w:tcPr>
          <w:p w14:paraId="625666A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零货币成本</w:t>
            </w:r>
          </w:p>
        </w:tc>
        <w:tc>
          <w:tcPr>
            <w:tcW w:w="4026" w:type="dxa"/>
          </w:tcPr>
          <w:p w14:paraId="2F55EE9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零货币成本，投入以人时计（约 280 人时）</w:t>
            </w:r>
          </w:p>
        </w:tc>
      </w:tr>
    </w:tbl>
    <w:p w14:paraId="25B7854D">
      <w:pPr>
        <w:pStyle w:val="00001f"/>
      </w:pPr>
      <w:bookmarkStart w:id="24" w:name="_Toc22582"/>
      <w:r>
        <w:rPr>
          <w:rFonts w:hint="eastAsia" w:ascii="Times New Roman" w:hAnsi="Times New Roman" w:eastAsia="思源黑体" w:cs="Times New Roman"/>
        </w:rPr>
        <w:t>5.4 影响（或要求）</w:t>
      </w:r>
      <w:bookmarkEnd w:id="24"/>
    </w:p>
    <w:p w14:paraId="0D5391DA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5.4.1 设备：需 Android 真机用于调试与验收；开发用计算机 2 台（小组成员自有）；课程演示服务器用于承载后端、数据库与模型服务。无新增设备采购。</w:t>
      </w:r>
    </w:p>
    <w:p w14:paraId="4382B547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5.4.2 软件：需 JDK 21、Node.js、Maven、Android Studio 与 Android SDK、Gradle、MySQL 8.4、Ollama 与 Qwen3-4B 模型文件、Git；全部为开源或免费版本，无商业软件采购。</w:t>
      </w:r>
    </w:p>
    <w:p w14:paraId="7327CAF3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5.4.3 运行：后端与数据库需在演示期持续可用；接口需走 HTTPS；需关注模型服务可用性并在不可用时保留原始统计、提示稍后重试；需备份数据并以模板文件管理配置与密钥。</w:t>
      </w:r>
    </w:p>
    <w:p w14:paraId="4140C60E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5.4.4 开发：按 SDP 第 5、6 章的方法与标准实施；接口、表结构与统计口径变更须在同一 Pull Request 内同步更新文档；真实配置与密钥不入库；每周一次进度对齐形成迭代闭环。</w:t>
      </w:r>
    </w:p>
    <w:p w14:paraId="25EDB632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5.4.5 环境：开发期为本机 localhost（后端 8080、前端 5173）与 Android 真机调试环境；交付期为 Android 手机真机安装 APK，后端与数据库部署于课程演示服务器。</w:t>
      </w:r>
    </w:p>
    <w:p w14:paraId="4CA3AEF3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5.4.6 经费：不产生新增货币支出，投入以人时计（约 280 人时），详见第 6 章。</w:t>
      </w:r>
    </w:p>
    <w:p w14:paraId="00AD74A3">
      <w:pPr>
        <w:pStyle w:val="00001f"/>
      </w:pPr>
      <w:bookmarkStart w:id="25" w:name="_Toc11073"/>
      <w:r>
        <w:rPr>
          <w:rFonts w:hint="eastAsia" w:ascii="Times New Roman" w:hAnsi="Times New Roman" w:eastAsia="思源黑体" w:cs="Times New Roman"/>
        </w:rPr>
        <w:t>5.5 局限性</w:t>
      </w:r>
      <w:bookmarkEnd w:id="25"/>
    </w:p>
    <w:p w14:paraId="79B0384F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（1）首版仅交付 Android 安装包，iOS 适配作为条件允许时的后续扩展；</w:t>
      </w:r>
    </w:p>
    <w:p w14:paraId="550D8D01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（2）食物营养数据为估算值，精度取决于所录入食物的来源与生熟重、品牌规格标注；</w:t>
      </w:r>
    </w:p>
    <w:p w14:paraId="27BA95AE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（3）AI 分析仅提供一般性健身与饮食参考，不作疾病诊断或治疗建议，输出需与事实摘要核对；</w:t>
      </w:r>
    </w:p>
    <w:p w14:paraId="094A8D9A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（4）应用依赖网络与后端服务可用性，模型不可用或请求超时时保留原始统计并提示稍后重试；</w:t>
      </w:r>
    </w:p>
    <w:p w14:paraId="316BA5FB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（5）无 GPU 专用资源，4B 级模型在 CPU 环境下的推理存在延迟，需控制输入规模与生成长度；</w:t>
      </w:r>
    </w:p>
    <w:p w14:paraId="239E731E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（6）首版不纳入食物图片识别、穿戴设备接入、社交社区与动处方式推荐；</w:t>
      </w:r>
    </w:p>
    <w:p w14:paraId="776D5D9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（7）项目范围内不覆盖运行维护阶段的活动。</w:t>
      </w:r>
    </w:p>
    <w:p w14:paraId="32DE2696">
      <w:pPr>
        <w:pStyle w:val="00001d"/>
      </w:pPr>
      <w:bookmarkStart w:id="26" w:name="_Toc31147"/>
      <w:r>
        <w:rPr>
          <w:rFonts w:hint="eastAsia" w:ascii="Times New Roman" w:hAnsi="Times New Roman" w:eastAsia="思源黑体" w:cs="Times New Roman"/>
        </w:rPr>
        <w:t>6 经济可行性（成本—效益分析）</w:t>
      </w:r>
      <w:bookmarkEnd w:id="26"/>
    </w:p>
    <w:p w14:paraId="03336201">
      <w:pPr>
        <w:pStyle w:val="00001f"/>
      </w:pPr>
      <w:bookmarkStart w:id="27" w:name="_Toc447"/>
      <w:r>
        <w:rPr>
          <w:rFonts w:hint="eastAsia" w:ascii="Times New Roman" w:hAnsi="Times New Roman" w:eastAsia="思源黑体" w:cs="Times New Roman"/>
        </w:rPr>
        <w:t>6.1 投资</w:t>
      </w:r>
      <w:bookmarkEnd w:id="27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400"/>
        <w:gridCol w:w="3026"/>
        <w:gridCol w:w="700"/>
      </w:tblGrid>
      <w:tr>
        <w:trPr>
          <w:jc w:val="center"/>
        </w:trPr>
        <w:tc>
          <w:tcPr>
            <w:tcW w:w="1900" w:type="dxa"/>
            <w:shd w:val="clear" w:color="auto" w:fill="D5E8F0"/>
          </w:tcPr>
          <w:p w14:paraId="7006B2A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类别</w:t>
            </w:r>
          </w:p>
        </w:tc>
        <w:tc>
          <w:tcPr>
            <w:tcW w:w="3400" w:type="dxa"/>
            <w:shd w:val="clear" w:color="auto" w:fill="D5E8F0"/>
          </w:tcPr>
          <w:p w14:paraId="5C4012D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项目</w:t>
            </w:r>
          </w:p>
        </w:tc>
        <w:tc>
          <w:tcPr>
            <w:tcW w:w="3026" w:type="dxa"/>
            <w:shd w:val="clear" w:color="auto" w:fill="D5E8F0"/>
          </w:tcPr>
          <w:p w14:paraId="3EE810A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来源 / 说明</w:t>
            </w:r>
          </w:p>
        </w:tc>
        <w:tc>
          <w:tcPr>
            <w:tcW w:w="700" w:type="dxa"/>
            <w:shd w:val="clear" w:color="auto" w:fill="D5E8F0"/>
          </w:tcPr>
          <w:p w14:paraId="5DAFE2D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费用（元）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194E68B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基本建设投资</w:t>
            </w:r>
          </w:p>
        </w:tc>
        <w:tc>
          <w:tcPr>
            <w:tcW w:w="3400" w:type="dxa"/>
          </w:tcPr>
          <w:p w14:paraId="5F19885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开发用计算机 2 台</w:t>
            </w:r>
          </w:p>
        </w:tc>
        <w:tc>
          <w:tcPr>
            <w:tcW w:w="3026" w:type="dxa"/>
          </w:tcPr>
          <w:p w14:paraId="6844BB8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小组成员自有设备</w:t>
            </w:r>
          </w:p>
        </w:tc>
        <w:tc>
          <w:tcPr>
            <w:tcW w:w="700" w:type="dxa"/>
          </w:tcPr>
          <w:p w14:paraId="7552DC8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1CB98CA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基本建设投资</w:t>
            </w:r>
          </w:p>
        </w:tc>
        <w:tc>
          <w:tcPr>
            <w:tcW w:w="3400" w:type="dxa"/>
          </w:tcPr>
          <w:p w14:paraId="5873C79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Android 真机</w:t>
            </w:r>
          </w:p>
        </w:tc>
        <w:tc>
          <w:tcPr>
            <w:tcW w:w="3026" w:type="dxa"/>
          </w:tcPr>
          <w:p w14:paraId="49F08FB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小组成员自有设备</w:t>
            </w:r>
          </w:p>
        </w:tc>
        <w:tc>
          <w:tcPr>
            <w:tcW w:w="700" w:type="dxa"/>
          </w:tcPr>
          <w:p w14:paraId="508275B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54E9BD4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基本建设投资</w:t>
            </w:r>
          </w:p>
        </w:tc>
        <w:tc>
          <w:tcPr>
            <w:tcW w:w="3400" w:type="dxa"/>
          </w:tcPr>
          <w:p w14:paraId="7E4B9F2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开发与测试环境（场地、网络）</w:t>
            </w:r>
          </w:p>
        </w:tc>
        <w:tc>
          <w:tcPr>
            <w:tcW w:w="3026" w:type="dxa"/>
          </w:tcPr>
          <w:p w14:paraId="33639BA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学校计算机实验室提供</w:t>
            </w:r>
          </w:p>
        </w:tc>
        <w:tc>
          <w:tcPr>
            <w:tcW w:w="700" w:type="dxa"/>
          </w:tcPr>
          <w:p w14:paraId="5AE8A64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1C23076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基本建设投资</w:t>
            </w:r>
          </w:p>
        </w:tc>
        <w:tc>
          <w:tcPr>
            <w:tcW w:w="3400" w:type="dxa"/>
          </w:tcPr>
          <w:p w14:paraId="3F01B23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课程演示服务器</w:t>
            </w:r>
          </w:p>
        </w:tc>
        <w:tc>
          <w:tcPr>
            <w:tcW w:w="3026" w:type="dxa"/>
          </w:tcPr>
          <w:p w14:paraId="1D8EDF4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课程组提供（部署后端与数据库）</w:t>
            </w:r>
          </w:p>
        </w:tc>
        <w:tc>
          <w:tcPr>
            <w:tcW w:w="700" w:type="dxa"/>
          </w:tcPr>
          <w:p w14:paraId="78366FD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3C2EFFF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79D7992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Spring Boot、Spring Security、Spring Data JPA</w:t>
            </w:r>
          </w:p>
        </w:tc>
        <w:tc>
          <w:tcPr>
            <w:tcW w:w="3026" w:type="dxa"/>
          </w:tcPr>
          <w:p w14:paraId="02E2ED6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开源（Apache-2.0）</w:t>
            </w:r>
          </w:p>
        </w:tc>
        <w:tc>
          <w:tcPr>
            <w:tcW w:w="700" w:type="dxa"/>
          </w:tcPr>
          <w:p w14:paraId="05552C1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4D2ECE1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7AAE5FF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Vue 3、Vue Router、Axios、Vite</w:t>
            </w:r>
          </w:p>
        </w:tc>
        <w:tc>
          <w:tcPr>
            <w:tcW w:w="3026" w:type="dxa"/>
          </w:tcPr>
          <w:p w14:paraId="0278E3D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开源（MIT）</w:t>
            </w:r>
          </w:p>
        </w:tc>
        <w:tc>
          <w:tcPr>
            <w:tcW w:w="700" w:type="dxa"/>
          </w:tcPr>
          <w:p w14:paraId="42F04C4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71F2F40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1BE237C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MySQL 8.4 社区版</w:t>
            </w:r>
          </w:p>
        </w:tc>
        <w:tc>
          <w:tcPr>
            <w:tcW w:w="3026" w:type="dxa"/>
          </w:tcPr>
          <w:p w14:paraId="1367E11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开源（GPLv2），服务端使用不分发</w:t>
            </w:r>
          </w:p>
        </w:tc>
        <w:tc>
          <w:tcPr>
            <w:tcW w:w="700" w:type="dxa"/>
          </w:tcPr>
          <w:p w14:paraId="46B48882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0D4AB64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582F2C7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 ECharts 5.5</w:t>
            </w:r>
          </w:p>
        </w:tc>
        <w:tc>
          <w:tcPr>
            <w:tcW w:w="3026" w:type="dxa"/>
          </w:tcPr>
          <w:p w14:paraId="5E52292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开源（Apache-2.0）</w:t>
            </w:r>
          </w:p>
        </w:tc>
        <w:tc>
          <w:tcPr>
            <w:tcW w:w="700" w:type="dxa"/>
          </w:tcPr>
          <w:p w14:paraId="3118234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2974BCE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2CF98FA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Capacitor 7、Android SDK、Gradle</w:t>
            </w:r>
          </w:p>
        </w:tc>
        <w:tc>
          <w:tcPr>
            <w:tcW w:w="3026" w:type="dxa"/>
          </w:tcPr>
          <w:p w14:paraId="4F53B76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 / 免费授权</w:t>
            </w:r>
          </w:p>
        </w:tc>
        <w:tc>
          <w:tcPr>
            <w:tcW w:w="700" w:type="dxa"/>
          </w:tcPr>
          <w:p w14:paraId="3594571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41CEEFA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6183734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Ollama、Qwen3-4B-Instruct-2507</w:t>
            </w:r>
          </w:p>
        </w:tc>
        <w:tc>
          <w:tcPr>
            <w:tcW w:w="3026" w:type="dxa"/>
          </w:tcPr>
          <w:p w14:paraId="39D735D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开源（MIT / Apache-2.0）</w:t>
            </w:r>
          </w:p>
        </w:tc>
        <w:tc>
          <w:tcPr>
            <w:tcW w:w="700" w:type="dxa"/>
          </w:tcPr>
          <w:p w14:paraId="7155790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3229CD8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7709269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技术文档与标准</w:t>
            </w:r>
          </w:p>
        </w:tc>
        <w:tc>
          <w:tcPr>
            <w:tcW w:w="3026" w:type="dxa"/>
          </w:tcPr>
          <w:p w14:paraId="4C272EE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在线公开获取</w:t>
            </w:r>
          </w:p>
        </w:tc>
        <w:tc>
          <w:tcPr>
            <w:tcW w:w="700" w:type="dxa"/>
          </w:tcPr>
          <w:p w14:paraId="25C905E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036DFDD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其他一次性投资</w:t>
            </w:r>
          </w:p>
        </w:tc>
        <w:tc>
          <w:tcPr>
            <w:tcW w:w="3400" w:type="dxa"/>
          </w:tcPr>
          <w:p w14:paraId="517CF07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</w:t>
            </w:r>
          </w:p>
        </w:tc>
        <w:tc>
          <w:tcPr>
            <w:tcW w:w="3026" w:type="dxa"/>
          </w:tcPr>
          <w:p w14:paraId="0F1443F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700" w:type="dxa"/>
          </w:tcPr>
          <w:p w14:paraId="3C7EC70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18D4804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非一次性投资</w:t>
            </w:r>
          </w:p>
        </w:tc>
        <w:tc>
          <w:tcPr>
            <w:tcW w:w="3400" w:type="dxa"/>
          </w:tcPr>
          <w:p w14:paraId="2CC3538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无（无外包、无分包、无订阅服务）</w:t>
            </w:r>
          </w:p>
        </w:tc>
        <w:tc>
          <w:tcPr>
            <w:tcW w:w="3026" w:type="dxa"/>
          </w:tcPr>
          <w:p w14:paraId="191AA7D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700" w:type="dxa"/>
          </w:tcPr>
          <w:p w14:paraId="499E165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0115647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货币支出合计</w:t>
            </w:r>
          </w:p>
        </w:tc>
        <w:tc>
          <w:tcPr>
            <w:tcW w:w="3400" w:type="dxa"/>
          </w:tcPr>
          <w:p w14:paraId="4C8DAB6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3026" w:type="dxa"/>
          </w:tcPr>
          <w:p w14:paraId="0260F32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700" w:type="dxa"/>
          </w:tcPr>
          <w:p w14:paraId="1D2197D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2F4FDBB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工作量投入</w:t>
            </w:r>
          </w:p>
        </w:tc>
        <w:tc>
          <w:tcPr>
            <w:tcW w:w="3400" w:type="dxa"/>
          </w:tcPr>
          <w:p w14:paraId="7502BEC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2 人 × 14 周 × 约 10 人时 ≈ 280 人时</w:t>
            </w:r>
          </w:p>
        </w:tc>
        <w:tc>
          <w:tcPr>
            <w:tcW w:w="3026" w:type="dxa"/>
          </w:tcPr>
          <w:p w14:paraId="0B5452F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课程实践，不核算人力薪酬</w:t>
            </w:r>
          </w:p>
        </w:tc>
        <w:tc>
          <w:tcPr>
            <w:tcW w:w="700" w:type="dxa"/>
          </w:tcPr>
          <w:p w14:paraId="0B040DE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</w:tr>
    </w:tbl>
    <w:p w14:paraId="3523B8AE">
      <w:pPr>
        <w:pStyle w:val="00001f"/>
      </w:pPr>
      <w:bookmarkStart w:id="28" w:name="_Toc29114"/>
      <w:r>
        <w:rPr>
          <w:rFonts w:hint="eastAsia" w:ascii="Times New Roman" w:hAnsi="Times New Roman" w:eastAsia="思源黑体" w:cs="Times New Roman"/>
        </w:rPr>
        <w:t>6.2 预期的经济效益</w:t>
      </w:r>
      <w:bookmarkEnd w:id="28"/>
    </w:p>
    <w:p w14:paraId="5AFAB72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6.2.1 一次性收益：形成课程设计成果，包含可运行的 Android 安装包、前后端源码、数据库脚本与符合 GB/T 8567—2006 的文档集，用于课程验收与成绩评定。</w:t>
      </w:r>
    </w:p>
    <w:p w14:paraId="66B15923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6.2.2 非一次性收益：无经营性收入，本项目不作为商业产品运营。</w:t>
      </w:r>
    </w:p>
    <w:p w14:paraId="09CBA5E0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6.2.3 不可定量的收益：掌握“SpringBoot 后端 + Vue 前端 + Capacitor 移动端封装 + 本地大模型集成”的完整工程链路；形成可复用的表结构、接口清单与统计口径；提升工程文档编制与风险管理能力；积累个人作品材料。</w:t>
      </w:r>
    </w:p>
    <w:p w14:paraId="7CA7B741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6.2.4 收益 / 投资比：本项目货币投资为 0 元，预期收益以教学与实践成果为主，不适用货币化收益 / 投资比。以工作量口径计，约 280 人时投入对应课程要求的全过程交付物，投入产出符合课程设计预期。</w:t>
      </w:r>
    </w:p>
    <w:p w14:paraId="729E81C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6.2.5 投资回收周期：不适用（无货币投资，无经营收益）。</w:t>
      </w:r>
    </w:p>
    <w:p w14:paraId="457113CE">
      <w:pPr>
        <w:pStyle w:val="00001f"/>
      </w:pPr>
      <w:bookmarkStart w:id="29" w:name="_Toc8849"/>
      <w:r>
        <w:rPr>
          <w:rFonts w:hint="eastAsia" w:ascii="Times New Roman" w:hAnsi="Times New Roman" w:eastAsia="思源黑体" w:cs="Times New Roman"/>
        </w:rPr>
        <w:t>6.3 市场预测</w:t>
      </w:r>
      <w:bookmarkEnd w:id="29"/>
    </w:p>
    <w:p w14:paraId="354682AD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个人健身与饮食记录需求客观存在，其痛点在于训练、饮食与体重数据分散、口径不统一、难以判断计划执行情况，同类移动应用与通用记录工具较多。本项目定位为课程设计作品，用于验证技术方案与工程过程，不作商用推广，因此不进行市场规模、占有率与收入预测。</w:t>
      </w:r>
    </w:p>
    <w:p w14:paraId="4E967254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若后续对外提供服务，需另行论证并补做以下工作：个人信息处理的告知与同意、最小必要范围的界定、数据存储期限与删除机制、生成式人工智能服务相关合规要求、营养与健康内容的边界控制，以及服务器与模型算力的持续投入估算。</w:t>
      </w:r>
    </w:p>
    <w:p w14:paraId="4703C23F">
      <w:pPr>
        <w:pStyle w:val="00001d"/>
      </w:pPr>
      <w:bookmarkStart w:id="30" w:name="_Toc353"/>
      <w:r>
        <w:rPr>
          <w:rFonts w:hint="eastAsia" w:ascii="Times New Roman" w:hAnsi="Times New Roman" w:eastAsia="思源黑体" w:cs="Times New Roman"/>
        </w:rPr>
        <w:t>7 技术可行性（技术风险评价）</w:t>
      </w:r>
      <w:bookmarkEnd w:id="30"/>
    </w:p>
    <w:p w14:paraId="438501A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本章为本文档的重点，按“关键技术逐项评价—技术风险识别—技术验证安排—可行性结论”展开。</w:t>
      </w:r>
    </w:p>
    <w:p w14:paraId="57A79447">
      <w:pPr>
        <w:pStyle w:val="00001f"/>
      </w:pPr>
      <w:bookmarkStart w:id="31" w:name="_Toc30181"/>
      <w:r>
        <w:rPr>
          <w:rFonts w:hint="eastAsia" w:ascii="Times New Roman" w:hAnsi="Times New Roman" w:eastAsia="思源黑体" w:cs="Times New Roman"/>
        </w:rPr>
        <w:t>7.1 评价对象与判定方式</w:t>
      </w:r>
      <w:bookmarkEnd w:id="31"/>
    </w:p>
    <w:p w14:paraId="0B5AE432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评价对象为第 5 章所建议系统的全部技术组件与关键技术难点；判定方式为：以 3.4 条的评价尺度 S1—S7逐项打分，凡出现“有条件可行”者，必须在第 7.4 条安排技术验证，并在第 7.3 条登记风险与对策。</w:t>
      </w:r>
    </w:p>
    <w:p w14:paraId="6D30C813">
      <w:pPr>
        <w:pStyle w:val="00001f"/>
      </w:pPr>
      <w:bookmarkStart w:id="32" w:name="_Toc30386"/>
      <w:r>
        <w:rPr>
          <w:rFonts w:hint="eastAsia" w:ascii="Times New Roman" w:hAnsi="Times New Roman" w:eastAsia="思源黑体" w:cs="Times New Roman"/>
        </w:rPr>
        <w:t>7.2 关键技术逐项评价</w:t>
      </w:r>
      <w:bookmarkEnd w:id="32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900"/>
        <w:gridCol w:w="1500"/>
        <w:gridCol w:w="900"/>
        <w:gridCol w:w="900"/>
        <w:gridCol w:w="1200"/>
        <w:gridCol w:w="1326"/>
        <w:gridCol w:w="800"/>
      </w:tblGrid>
      <w:tr>
        <w:trPr>
          <w:jc w:val="center"/>
        </w:trPr>
        <w:tc>
          <w:tcPr>
            <w:tcW w:w="1500" w:type="dxa"/>
            <w:shd w:val="clear" w:color="auto" w:fill="D5E8F0"/>
          </w:tcPr>
          <w:p w14:paraId="2A11673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技术项</w:t>
            </w:r>
          </w:p>
        </w:tc>
        <w:tc>
          <w:tcPr>
            <w:tcW w:w="900" w:type="dxa"/>
            <w:shd w:val="clear" w:color="auto" w:fill="D5E8F0"/>
          </w:tcPr>
          <w:p w14:paraId="1D47B28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版本</w:t>
            </w:r>
          </w:p>
        </w:tc>
        <w:tc>
          <w:tcPr>
            <w:tcW w:w="1500" w:type="dxa"/>
            <w:shd w:val="clear" w:color="auto" w:fill="D5E8F0"/>
          </w:tcPr>
          <w:p w14:paraId="78CAD09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用途</w:t>
            </w:r>
          </w:p>
        </w:tc>
        <w:tc>
          <w:tcPr>
            <w:tcW w:w="900" w:type="dxa"/>
            <w:shd w:val="clear" w:color="auto" w:fill="D5E8F0"/>
          </w:tcPr>
          <w:p w14:paraId="65F4B21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成熟度</w:t>
            </w:r>
          </w:p>
        </w:tc>
        <w:tc>
          <w:tcPr>
            <w:tcW w:w="900" w:type="dxa"/>
            <w:shd w:val="clear" w:color="auto" w:fill="D5E8F0"/>
          </w:tcPr>
          <w:p w14:paraId="27620BF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团队掌握度（5 分制）</w:t>
            </w:r>
          </w:p>
        </w:tc>
        <w:tc>
          <w:tcPr>
            <w:tcW w:w="1200" w:type="dxa"/>
            <w:shd w:val="clear" w:color="auto" w:fill="D5E8F0"/>
          </w:tcPr>
          <w:p w14:paraId="2E92AF5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获取 / 部署条件</w:t>
            </w:r>
          </w:p>
        </w:tc>
        <w:tc>
          <w:tcPr>
            <w:tcW w:w="1326" w:type="dxa"/>
            <w:shd w:val="clear" w:color="auto" w:fill="D5E8F0"/>
          </w:tcPr>
          <w:p w14:paraId="7F9BF21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主要风险</w:t>
            </w:r>
          </w:p>
        </w:tc>
        <w:tc>
          <w:tcPr>
            <w:tcW w:w="800" w:type="dxa"/>
            <w:shd w:val="clear" w:color="auto" w:fill="D5E8F0"/>
          </w:tcPr>
          <w:p w14:paraId="348F172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评价结论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71EFD46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Java / Spring Boot</w:t>
            </w:r>
          </w:p>
        </w:tc>
        <w:tc>
          <w:tcPr>
            <w:tcW w:w="900" w:type="dxa"/>
          </w:tcPr>
          <w:p w14:paraId="45548DB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JDK 21 / 3.3.x</w:t>
            </w:r>
          </w:p>
        </w:tc>
        <w:tc>
          <w:tcPr>
            <w:tcW w:w="1500" w:type="dxa"/>
          </w:tcPr>
          <w:p w14:paraId="41D8B55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后端框架、接口与配置</w:t>
            </w:r>
          </w:p>
        </w:tc>
        <w:tc>
          <w:tcPr>
            <w:tcW w:w="900" w:type="dxa"/>
          </w:tcPr>
          <w:p w14:paraId="4E38D29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成熟（稳定发布版）</w:t>
            </w:r>
          </w:p>
        </w:tc>
        <w:tc>
          <w:tcPr>
            <w:tcW w:w="900" w:type="dxa"/>
          </w:tcPr>
          <w:p w14:paraId="6F37190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71FB064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Maven 中央仓库可获取</w:t>
            </w:r>
          </w:p>
        </w:tc>
        <w:tc>
          <w:tcPr>
            <w:tcW w:w="1326" w:type="dxa"/>
          </w:tcPr>
          <w:p w14:paraId="10E3459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版本与依赖兼容性</w:t>
            </w:r>
          </w:p>
        </w:tc>
        <w:tc>
          <w:tcPr>
            <w:tcW w:w="800" w:type="dxa"/>
          </w:tcPr>
          <w:p w14:paraId="7159C8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6FE6CD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Spring Security</w:t>
            </w:r>
          </w:p>
        </w:tc>
        <w:tc>
          <w:tcPr>
            <w:tcW w:w="900" w:type="dxa"/>
          </w:tcPr>
          <w:p w14:paraId="4D1AECE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随 Spring Boot</w:t>
            </w:r>
          </w:p>
        </w:tc>
        <w:tc>
          <w:tcPr>
            <w:tcW w:w="1500" w:type="dxa"/>
          </w:tcPr>
          <w:p w14:paraId="1B82E5F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认证与授权</w:t>
            </w:r>
          </w:p>
        </w:tc>
        <w:tc>
          <w:tcPr>
            <w:tcW w:w="900" w:type="dxa"/>
          </w:tcPr>
          <w:p w14:paraId="24BF95E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3A82B45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128A4F2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随框架引入</w:t>
            </w:r>
          </w:p>
        </w:tc>
        <w:tc>
          <w:tcPr>
            <w:tcW w:w="1326" w:type="dxa"/>
          </w:tcPr>
          <w:p w14:paraId="19F73F7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配置复杂度；跨账号越权需自建校验</w:t>
            </w:r>
          </w:p>
        </w:tc>
        <w:tc>
          <w:tcPr>
            <w:tcW w:w="800" w:type="dxa"/>
          </w:tcPr>
          <w:p w14:paraId="0894C3F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可行（需专项用例）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61AC9BB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Spring Data JPA</w:t>
            </w:r>
          </w:p>
        </w:tc>
        <w:tc>
          <w:tcPr>
            <w:tcW w:w="900" w:type="dxa"/>
          </w:tcPr>
          <w:p w14:paraId="013B487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随 Spring Boot</w:t>
            </w:r>
          </w:p>
        </w:tc>
        <w:tc>
          <w:tcPr>
            <w:tcW w:w="1500" w:type="dxa"/>
          </w:tcPr>
          <w:p w14:paraId="45B1AC7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持久化与事务</w:t>
            </w:r>
          </w:p>
        </w:tc>
        <w:tc>
          <w:tcPr>
            <w:tcW w:w="900" w:type="dxa"/>
          </w:tcPr>
          <w:p w14:paraId="014FF80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6DF6F65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0CC1C66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随框架引入</w:t>
            </w:r>
          </w:p>
        </w:tc>
        <w:tc>
          <w:tcPr>
            <w:tcW w:w="1326" w:type="dxa"/>
          </w:tcPr>
          <w:p w14:paraId="64C40BC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区间聚合与多表统计需自定义查询</w:t>
            </w:r>
          </w:p>
        </w:tc>
        <w:tc>
          <w:tcPr>
            <w:tcW w:w="800" w:type="dxa"/>
          </w:tcPr>
          <w:p w14:paraId="449AF88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16DE9EC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MySQL</w:t>
            </w:r>
          </w:p>
        </w:tc>
        <w:tc>
          <w:tcPr>
            <w:tcW w:w="900" w:type="dxa"/>
          </w:tcPr>
          <w:p w14:paraId="7FCFA26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8.4</w:t>
            </w:r>
          </w:p>
        </w:tc>
        <w:tc>
          <w:tcPr>
            <w:tcW w:w="1500" w:type="dxa"/>
          </w:tcPr>
          <w:p w14:paraId="3498CF8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关系型存储</w:t>
            </w:r>
          </w:p>
        </w:tc>
        <w:tc>
          <w:tcPr>
            <w:tcW w:w="900" w:type="dxa"/>
          </w:tcPr>
          <w:p w14:paraId="4E8DB26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19720A3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3CD5FC4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社区版可获取</w:t>
            </w:r>
          </w:p>
        </w:tc>
        <w:tc>
          <w:tcPr>
            <w:tcW w:w="1326" w:type="dxa"/>
          </w:tcPr>
          <w:p w14:paraId="46D6FB1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索引与事务设计不当影响统计性能</w:t>
            </w:r>
          </w:p>
        </w:tc>
        <w:tc>
          <w:tcPr>
            <w:tcW w:w="800" w:type="dxa"/>
          </w:tcPr>
          <w:p w14:paraId="1143C17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510DBD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Vue 3 + Vue Router + Axios</w:t>
            </w:r>
          </w:p>
        </w:tc>
        <w:tc>
          <w:tcPr>
            <w:tcW w:w="900" w:type="dxa"/>
          </w:tcPr>
          <w:p w14:paraId="7A6A02A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3.5.x</w:t>
            </w:r>
          </w:p>
        </w:tc>
        <w:tc>
          <w:tcPr>
            <w:tcW w:w="1500" w:type="dxa"/>
          </w:tcPr>
          <w:p w14:paraId="1CA67C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前端页面与接口调用</w:t>
            </w:r>
          </w:p>
        </w:tc>
        <w:tc>
          <w:tcPr>
            <w:tcW w:w="900" w:type="dxa"/>
          </w:tcPr>
          <w:p w14:paraId="4F5A7B5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29CCCC1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7D35CB1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npm 可获取</w:t>
            </w:r>
          </w:p>
        </w:tc>
        <w:tc>
          <w:tcPr>
            <w:tcW w:w="1326" w:type="dxa"/>
          </w:tcPr>
          <w:p w14:paraId="4398974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手机端布局适配工作量</w:t>
            </w:r>
          </w:p>
        </w:tc>
        <w:tc>
          <w:tcPr>
            <w:tcW w:w="800" w:type="dxa"/>
          </w:tcPr>
          <w:p w14:paraId="56B1B76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2A37403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 ECharts</w:t>
            </w:r>
          </w:p>
        </w:tc>
        <w:tc>
          <w:tcPr>
            <w:tcW w:w="900" w:type="dxa"/>
          </w:tcPr>
          <w:p w14:paraId="5CC9C72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5.5.x</w:t>
            </w:r>
          </w:p>
        </w:tc>
        <w:tc>
          <w:tcPr>
            <w:tcW w:w="1500" w:type="dxa"/>
          </w:tcPr>
          <w:p w14:paraId="36A49AC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趋势图表</w:t>
            </w:r>
          </w:p>
        </w:tc>
        <w:tc>
          <w:tcPr>
            <w:tcW w:w="900" w:type="dxa"/>
          </w:tcPr>
          <w:p w14:paraId="36D475A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060FC9C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5A02BE2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npm 可获取</w:t>
            </w:r>
          </w:p>
        </w:tc>
        <w:tc>
          <w:tcPr>
            <w:tcW w:w="1326" w:type="dxa"/>
          </w:tcPr>
          <w:p w14:paraId="4BA71AD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缺失值处理、移动端触摸交互</w:t>
            </w:r>
          </w:p>
        </w:tc>
        <w:tc>
          <w:tcPr>
            <w:tcW w:w="800" w:type="dxa"/>
          </w:tcPr>
          <w:p w14:paraId="773B04D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0992566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Capacitor + Android SDK</w:t>
            </w:r>
          </w:p>
        </w:tc>
        <w:tc>
          <w:tcPr>
            <w:tcW w:w="900" w:type="dxa"/>
          </w:tcPr>
          <w:p w14:paraId="641B01C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7.x</w:t>
            </w:r>
          </w:p>
        </w:tc>
        <w:tc>
          <w:tcPr>
            <w:tcW w:w="1500" w:type="dxa"/>
          </w:tcPr>
          <w:p w14:paraId="51E018D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Web 资源封装为 APK</w:t>
            </w:r>
          </w:p>
        </w:tc>
        <w:tc>
          <w:tcPr>
            <w:tcW w:w="900" w:type="dxa"/>
          </w:tcPr>
          <w:p w14:paraId="524381C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03F46BD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311C9DA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需 Android Studio / SDK / Gradle 与真机</w:t>
            </w:r>
          </w:p>
        </w:tc>
        <w:tc>
          <w:tcPr>
            <w:tcW w:w="1326" w:type="dxa"/>
          </w:tcPr>
          <w:p w14:paraId="0A0EC05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环境配置、真机调试、WebView 兼容、HTTPS 访问</w:t>
            </w:r>
          </w:p>
        </w:tc>
        <w:tc>
          <w:tcPr>
            <w:tcW w:w="800" w:type="dxa"/>
          </w:tcPr>
          <w:p w14:paraId="5B9272A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有条件可行（S2 验证）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5E0A36D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Ollama + Qwen3-4B-Instruct-2507</w:t>
            </w:r>
          </w:p>
        </w:tc>
        <w:tc>
          <w:tcPr>
            <w:tcW w:w="900" w:type="dxa"/>
          </w:tcPr>
          <w:p w14:paraId="6F007D6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1500" w:type="dxa"/>
          </w:tcPr>
          <w:p w14:paraId="292FEB1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分析报告生成</w:t>
            </w:r>
          </w:p>
        </w:tc>
        <w:tc>
          <w:tcPr>
            <w:tcW w:w="900" w:type="dxa"/>
          </w:tcPr>
          <w:p w14:paraId="3665AB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较成熟（开源模型，需核对版本与许可）</w:t>
            </w:r>
          </w:p>
        </w:tc>
        <w:tc>
          <w:tcPr>
            <w:tcW w:w="900" w:type="dxa"/>
          </w:tcPr>
          <w:p w14:paraId="7E1B854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7C73418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服务端部署，需下载模型文件</w:t>
            </w:r>
          </w:p>
        </w:tc>
        <w:tc>
          <w:tcPr>
            <w:tcW w:w="1326" w:type="dxa"/>
          </w:tcPr>
          <w:p w14:paraId="320783D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 GPU 导致 CPU 推理延迟；输出与事实摘要不一致</w:t>
            </w:r>
          </w:p>
        </w:tc>
        <w:tc>
          <w:tcPr>
            <w:tcW w:w="800" w:type="dxa"/>
          </w:tcPr>
          <w:p w14:paraId="056AC60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有条件可行（S1 验证 + 降级预案）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04820DD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HTTPS / 传输安全</w:t>
            </w:r>
          </w:p>
        </w:tc>
        <w:tc>
          <w:tcPr>
            <w:tcW w:w="900" w:type="dxa"/>
          </w:tcPr>
          <w:p w14:paraId="0309856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1500" w:type="dxa"/>
          </w:tcPr>
          <w:p w14:paraId="41515C6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接口传输加密</w:t>
            </w:r>
          </w:p>
        </w:tc>
        <w:tc>
          <w:tcPr>
            <w:tcW w:w="900" w:type="dxa"/>
          </w:tcPr>
          <w:p w14:paraId="750AA0B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086EAA1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7DB8DF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需证书（演示环境可用自签或内网证书）</w:t>
            </w:r>
          </w:p>
        </w:tc>
        <w:tc>
          <w:tcPr>
            <w:tcW w:w="1326" w:type="dxa"/>
          </w:tcPr>
          <w:p w14:paraId="029057D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证书配置不当导致真机访问失败</w:t>
            </w:r>
          </w:p>
        </w:tc>
        <w:tc>
          <w:tcPr>
            <w:tcW w:w="800" w:type="dxa"/>
          </w:tcPr>
          <w:p w14:paraId="1A00EA8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1BD5E0B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Git / GitHub / Maven / Vite</w:t>
            </w:r>
          </w:p>
        </w:tc>
        <w:tc>
          <w:tcPr>
            <w:tcW w:w="900" w:type="dxa"/>
          </w:tcPr>
          <w:p w14:paraId="0561D85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1500" w:type="dxa"/>
          </w:tcPr>
          <w:p w14:paraId="1E37800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版本管理、依赖与构建</w:t>
            </w:r>
          </w:p>
        </w:tc>
        <w:tc>
          <w:tcPr>
            <w:tcW w:w="900" w:type="dxa"/>
          </w:tcPr>
          <w:p w14:paraId="7CF3E89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3F6A3DA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7584BA2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免费可用</w:t>
            </w:r>
          </w:p>
        </w:tc>
        <w:tc>
          <w:tcPr>
            <w:tcW w:w="1326" w:type="dxa"/>
          </w:tcPr>
          <w:p w14:paraId="7CE80CF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分支与合并规范执行不到位</w:t>
            </w:r>
          </w:p>
        </w:tc>
        <w:tc>
          <w:tcPr>
            <w:tcW w:w="800" w:type="dxa"/>
          </w:tcPr>
          <w:p w14:paraId="04308CD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28489C6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确定性统计计算</w:t>
            </w:r>
          </w:p>
        </w:tc>
        <w:tc>
          <w:tcPr>
            <w:tcW w:w="900" w:type="dxa"/>
          </w:tcPr>
          <w:p w14:paraId="112B2E6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自研</w:t>
            </w:r>
          </w:p>
        </w:tc>
        <w:tc>
          <w:tcPr>
            <w:tcW w:w="1500" w:type="dxa"/>
          </w:tcPr>
          <w:p w14:paraId="11A3929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完成率、营养换算、七日平均、有效天数</w:t>
            </w:r>
          </w:p>
        </w:tc>
        <w:tc>
          <w:tcPr>
            <w:tcW w:w="900" w:type="dxa"/>
          </w:tcPr>
          <w:p w14:paraId="35FEAD0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自研（规则明确）</w:t>
            </w:r>
          </w:p>
        </w:tc>
        <w:tc>
          <w:tcPr>
            <w:tcW w:w="900" w:type="dxa"/>
          </w:tcPr>
          <w:p w14:paraId="26AAB89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1200" w:type="dxa"/>
          </w:tcPr>
          <w:p w14:paraId="606CD4E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无外部依赖</w:t>
            </w:r>
          </w:p>
        </w:tc>
        <w:tc>
          <w:tcPr>
            <w:tcW w:w="1326" w:type="dxa"/>
          </w:tcPr>
          <w:p w14:paraId="73784B4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口径实现偏差导致误导性展示</w:t>
            </w:r>
          </w:p>
        </w:tc>
        <w:tc>
          <w:tcPr>
            <w:tcW w:w="800" w:type="dxa"/>
          </w:tcPr>
          <w:p w14:paraId="5C17B7E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可行（需用例保障）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7CAB38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食物营养数据换算</w:t>
            </w:r>
          </w:p>
        </w:tc>
        <w:tc>
          <w:tcPr>
            <w:tcW w:w="900" w:type="dxa"/>
          </w:tcPr>
          <w:p w14:paraId="584ADB1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自研</w:t>
            </w:r>
          </w:p>
        </w:tc>
        <w:tc>
          <w:tcPr>
            <w:tcW w:w="1500" w:type="dxa"/>
          </w:tcPr>
          <w:p w14:paraId="71BBAE7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每 100g 营养值换算与快照</w:t>
            </w:r>
          </w:p>
        </w:tc>
        <w:tc>
          <w:tcPr>
            <w:tcW w:w="900" w:type="dxa"/>
          </w:tcPr>
          <w:p w14:paraId="01B5D57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自研（规则明确）</w:t>
            </w:r>
          </w:p>
        </w:tc>
        <w:tc>
          <w:tcPr>
            <w:tcW w:w="900" w:type="dxa"/>
          </w:tcPr>
          <w:p w14:paraId="5CE05F2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4C24F7F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食物库数据来源需登记</w:t>
            </w:r>
          </w:p>
        </w:tc>
        <w:tc>
          <w:tcPr>
            <w:tcW w:w="1326" w:type="dxa"/>
          </w:tcPr>
          <w:p w14:paraId="0682C3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来源混杂、生熟重混用导致汇总失真</w:t>
            </w:r>
          </w:p>
        </w:tc>
        <w:tc>
          <w:tcPr>
            <w:tcW w:w="800" w:type="dxa"/>
          </w:tcPr>
          <w:p w14:paraId="70E33D6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可行（需来源标注）</w:t>
            </w:r>
          </w:p>
        </w:tc>
      </w:tr>
    </w:tbl>
    <w:p w14:paraId="66A2EE30">
      <w:pPr>
        <w:pStyle w:val="00001f"/>
      </w:pPr>
      <w:bookmarkStart w:id="33" w:name="_Toc26033"/>
      <w:r>
        <w:rPr>
          <w:rFonts w:hint="eastAsia" w:ascii="Times New Roman" w:hAnsi="Times New Roman" w:eastAsia="思源黑体" w:cs="Times New Roman"/>
        </w:rPr>
        <w:t>7.3 技术风险识别与评价</w:t>
      </w:r>
      <w:bookmarkEnd w:id="33"/>
    </w:p>
    <w:p w14:paraId="4090BDC3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风险等级按“发生概率 × 影响程度”确定，分为高、中、低三级；对策与责任人须在对应验证时点完成确认。</w:t>
      </w:r>
    </w:p>
    <w:tbl>
      <w:tblPr>
        <w:tblStyle w:val="000030"/>
        <w:tblW w:w="96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400"/>
        <w:gridCol w:w="700"/>
        <w:gridCol w:w="700"/>
        <w:gridCol w:w="700"/>
        <w:gridCol w:w="2426"/>
        <w:gridCol w:w="900"/>
        <w:gridCol w:w="900"/>
      </w:tblGrid>
      <w:tr>
        <w:trPr>
          <w:jc w:val="center"/>
        </w:trPr>
        <w:tc>
          <w:tcPr>
            <w:tcW w:w="900" w:type="dxa"/>
            <w:shd w:val="clear" w:color="auto" w:fill="D5E8F0"/>
          </w:tcPr>
          <w:p w14:paraId="7112A6F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风险编号</w:t>
            </w:r>
          </w:p>
        </w:tc>
        <w:tc>
          <w:tcPr>
            <w:tcW w:w="2400" w:type="dxa"/>
            <w:shd w:val="clear" w:color="auto" w:fill="D5E8F0"/>
          </w:tcPr>
          <w:p w14:paraId="33E3A42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风险描述</w:t>
            </w:r>
          </w:p>
        </w:tc>
        <w:tc>
          <w:tcPr>
            <w:tcW w:w="700" w:type="dxa"/>
            <w:shd w:val="clear" w:color="auto" w:fill="D5E8F0"/>
          </w:tcPr>
          <w:p w14:paraId="72BE5FC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概率</w:t>
            </w:r>
          </w:p>
        </w:tc>
        <w:tc>
          <w:tcPr>
            <w:tcW w:w="700" w:type="dxa"/>
            <w:shd w:val="clear" w:color="auto" w:fill="D5E8F0"/>
          </w:tcPr>
          <w:p w14:paraId="5485E35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影响</w:t>
            </w:r>
          </w:p>
        </w:tc>
        <w:tc>
          <w:tcPr>
            <w:tcW w:w="700" w:type="dxa"/>
            <w:shd w:val="clear" w:color="auto" w:fill="D5E8F0"/>
          </w:tcPr>
          <w:p w14:paraId="79DD908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等级</w:t>
            </w:r>
          </w:p>
        </w:tc>
        <w:tc>
          <w:tcPr>
            <w:tcW w:w="2426" w:type="dxa"/>
            <w:shd w:val="clear" w:color="auto" w:fill="D5E8F0"/>
          </w:tcPr>
          <w:p w14:paraId="74C28E7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对策</w:t>
            </w:r>
          </w:p>
        </w:tc>
        <w:tc>
          <w:tcPr>
            <w:tcW w:w="900" w:type="dxa"/>
            <w:shd w:val="clear" w:color="auto" w:fill="D5E8F0"/>
          </w:tcPr>
          <w:p w14:paraId="1BD88B1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责任人</w:t>
            </w:r>
          </w:p>
        </w:tc>
        <w:tc>
          <w:tcPr>
            <w:tcW w:w="900" w:type="dxa"/>
            <w:shd w:val="clear" w:color="auto" w:fill="D5E8F0"/>
          </w:tcPr>
          <w:p w14:paraId="5EF35AF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验证时点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B0523A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R1</w:t>
            </w:r>
          </w:p>
        </w:tc>
        <w:tc>
          <w:tcPr>
            <w:tcW w:w="2400" w:type="dxa"/>
          </w:tcPr>
          <w:p w14:paraId="14FDE9D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 GPU 专用资源，Qwen3-4B 在 CPU 环境下推理延迟高，AI 分析响应超时</w:t>
            </w:r>
          </w:p>
        </w:tc>
        <w:tc>
          <w:tcPr>
            <w:tcW w:w="700" w:type="dxa"/>
          </w:tcPr>
          <w:p w14:paraId="306F549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5C61F27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0BDD62F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741AFEF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S1 验证测定基线；控制输入摘要规模与生成长度；设置超时与重试；模型不可用时保留原始统计并提示稍后重试；必要时缩小分析区间</w:t>
            </w:r>
          </w:p>
        </w:tc>
        <w:tc>
          <w:tcPr>
            <w:tcW w:w="900" w:type="dxa"/>
          </w:tcPr>
          <w:p w14:paraId="50018EB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6331F81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W3</w:t>
            </w:r>
          </w:p>
        </w:tc>
      </w:tr>
      <w:tr>
        <w:trPr>
          <w:jc w:val="center"/>
        </w:trPr>
        <w:tc>
          <w:tcPr>
            <w:tcW w:w="900" w:type="dxa"/>
          </w:tcPr>
          <w:p w14:paraId="7DB2EFF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R2</w:t>
            </w:r>
          </w:p>
        </w:tc>
        <w:tc>
          <w:tcPr>
            <w:tcW w:w="2400" w:type="dxa"/>
          </w:tcPr>
          <w:p w14:paraId="7E0A42C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Capacitor 打包与真机调试受阻（Android SDK / Gradle / 网络访问 / HTTPS）</w:t>
            </w:r>
          </w:p>
        </w:tc>
        <w:tc>
          <w:tcPr>
            <w:tcW w:w="700" w:type="dxa"/>
          </w:tcPr>
          <w:p w14:paraId="3EF1C8A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466D37F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6AA1F3B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06EAC5C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S2 于 W4 前完成最小页面打包与真机安装；提前锁定构建环境版本；预留 1 周缓冲；以 Web 访问方式作为演示兜底</w:t>
            </w:r>
          </w:p>
        </w:tc>
        <w:tc>
          <w:tcPr>
            <w:tcW w:w="900" w:type="dxa"/>
          </w:tcPr>
          <w:p w14:paraId="46637DC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7F7D21A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W4</w:t>
            </w:r>
          </w:p>
        </w:tc>
      </w:tr>
      <w:tr>
        <w:trPr>
          <w:jc w:val="center"/>
        </w:trPr>
        <w:tc>
          <w:tcPr>
            <w:tcW w:w="900" w:type="dxa"/>
          </w:tcPr>
          <w:p w14:paraId="6F39120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R3</w:t>
            </w:r>
          </w:p>
        </w:tc>
        <w:tc>
          <w:tcPr>
            <w:tcW w:w="2400" w:type="dxa"/>
          </w:tcPr>
          <w:p w14:paraId="0B75020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2 人约 280 人时的人力紧张导致进度滑移，影响 12-02 硬节点</w:t>
            </w:r>
          </w:p>
        </w:tc>
        <w:tc>
          <w:tcPr>
            <w:tcW w:w="700" w:type="dxa"/>
          </w:tcPr>
          <w:p w14:paraId="2BAC916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1322618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32332FF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417B9F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 SDP 周度进度表逐周核对；保持范围守门（首版不含四项扩展功能）；阻塞级缺陷优先处理；必要时裁剪次要功能并说明</w:t>
            </w:r>
          </w:p>
        </w:tc>
        <w:tc>
          <w:tcPr>
            <w:tcW w:w="900" w:type="dxa"/>
          </w:tcPr>
          <w:p w14:paraId="1040FF9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40537BC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每周</w:t>
            </w:r>
          </w:p>
        </w:tc>
      </w:tr>
      <w:tr>
        <w:trPr>
          <w:jc w:val="center"/>
        </w:trPr>
        <w:tc>
          <w:tcPr>
            <w:tcW w:w="900" w:type="dxa"/>
          </w:tcPr>
          <w:p w14:paraId="7E6696B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R4</w:t>
            </w:r>
          </w:p>
        </w:tc>
        <w:tc>
          <w:tcPr>
            <w:tcW w:w="2400" w:type="dxa"/>
          </w:tcPr>
          <w:p w14:paraId="2DDF8AB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跨账号数据隔离缺陷（越权访问他人记录、报告或管理接口）</w:t>
            </w:r>
          </w:p>
        </w:tc>
        <w:tc>
          <w:tcPr>
            <w:tcW w:w="700" w:type="dxa"/>
          </w:tcPr>
          <w:p w14:paraId="2728118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0E6A5D8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1B216F7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08581C6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后端统一 user_id 归属校验；管理接口单独鉴权；S3 专项验证与回归复测</w:t>
            </w:r>
          </w:p>
        </w:tc>
        <w:tc>
          <w:tcPr>
            <w:tcW w:w="900" w:type="dxa"/>
          </w:tcPr>
          <w:p w14:paraId="2B5361D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4EE5D17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W7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9FEB89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R5</w:t>
            </w:r>
          </w:p>
        </w:tc>
        <w:tc>
          <w:tcPr>
            <w:tcW w:w="2400" w:type="dxa"/>
          </w:tcPr>
          <w:p w14:paraId="5FDA272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统计口径实现偏差（缺失记录补零、七日平均误算、完成率分母错误）</w:t>
            </w:r>
          </w:p>
        </w:tc>
        <w:tc>
          <w:tcPr>
            <w:tcW w:w="700" w:type="dxa"/>
          </w:tcPr>
          <w:p w14:paraId="395305F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3A102CC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5B98B2A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2426" w:type="dxa"/>
          </w:tcPr>
          <w:p w14:paraId="3CFE691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口径写入需求与设计文档；先按确定规则计算再展示；缺失显示“未记录”并给出有效天数；S4 专项验证</w:t>
            </w:r>
          </w:p>
        </w:tc>
        <w:tc>
          <w:tcPr>
            <w:tcW w:w="900" w:type="dxa"/>
          </w:tcPr>
          <w:p w14:paraId="1C8A61C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021720F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W6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F91A3A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R6</w:t>
            </w:r>
          </w:p>
        </w:tc>
        <w:tc>
          <w:tcPr>
            <w:tcW w:w="2400" w:type="dxa"/>
          </w:tcPr>
          <w:p w14:paraId="56107C3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模型输出与事实摘要不一致（数值编造或与统计值冲突）</w:t>
            </w:r>
          </w:p>
        </w:tc>
        <w:tc>
          <w:tcPr>
            <w:tcW w:w="700" w:type="dxa"/>
          </w:tcPr>
          <w:p w14:paraId="7C987B1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5234F96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2262DE2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0D26885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固定提示模板与 JSON 摘要；输出与原始摘要核对，不一致不展示为确定结论；报告标明统计口径与生成时间</w:t>
            </w:r>
          </w:p>
        </w:tc>
        <w:tc>
          <w:tcPr>
            <w:tcW w:w="900" w:type="dxa"/>
          </w:tcPr>
          <w:p w14:paraId="34CCD83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00D78AA2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W9</w:t>
            </w:r>
          </w:p>
        </w:tc>
      </w:tr>
      <w:tr>
        <w:trPr>
          <w:jc w:val="center"/>
        </w:trPr>
        <w:tc>
          <w:tcPr>
            <w:tcW w:w="900" w:type="dxa"/>
          </w:tcPr>
          <w:p w14:paraId="6DF8D78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R7</w:t>
            </w:r>
          </w:p>
        </w:tc>
        <w:tc>
          <w:tcPr>
            <w:tcW w:w="2400" w:type="dxa"/>
          </w:tcPr>
          <w:p w14:paraId="419098C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开源许可与模型版本未核对留档</w:t>
            </w:r>
          </w:p>
        </w:tc>
        <w:tc>
          <w:tcPr>
            <w:tcW w:w="700" w:type="dxa"/>
          </w:tcPr>
          <w:p w14:paraId="59842DB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低</w:t>
            </w:r>
          </w:p>
        </w:tc>
        <w:tc>
          <w:tcPr>
            <w:tcW w:w="700" w:type="dxa"/>
          </w:tcPr>
          <w:p w14:paraId="50888B5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0C6B68D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2426" w:type="dxa"/>
          </w:tcPr>
          <w:p w14:paraId="491D39B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部署前核对 Qwen3-4B 版本与 Apache-2.0 许可并留档；维护依赖清单与许可清单</w:t>
            </w:r>
          </w:p>
        </w:tc>
        <w:tc>
          <w:tcPr>
            <w:tcW w:w="900" w:type="dxa"/>
          </w:tcPr>
          <w:p w14:paraId="3D96DA0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42816F6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W7</w:t>
            </w:r>
          </w:p>
        </w:tc>
      </w:tr>
      <w:tr>
        <w:trPr>
          <w:jc w:val="center"/>
        </w:trPr>
        <w:tc>
          <w:tcPr>
            <w:tcW w:w="900" w:type="dxa"/>
          </w:tcPr>
          <w:p w14:paraId="7572A822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R8</w:t>
            </w:r>
          </w:p>
        </w:tc>
        <w:tc>
          <w:tcPr>
            <w:tcW w:w="2400" w:type="dxa"/>
          </w:tcPr>
          <w:p w14:paraId="240A238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演示环境部署失败（后端 / 数据库 / 模型 / HTTPS / APK 任一环节异常）</w:t>
            </w:r>
          </w:p>
        </w:tc>
        <w:tc>
          <w:tcPr>
            <w:tcW w:w="700" w:type="dxa"/>
          </w:tcPr>
          <w:p w14:paraId="5FA57A0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4248F93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2C3B06F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2348510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部署文档与脚本化初始化；S5 部署演练；答辩前完整走查；准备离线演示数据</w:t>
            </w:r>
          </w:p>
        </w:tc>
        <w:tc>
          <w:tcPr>
            <w:tcW w:w="900" w:type="dxa"/>
          </w:tcPr>
          <w:p w14:paraId="312EB4B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6190A82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W12</w:t>
            </w:r>
          </w:p>
        </w:tc>
      </w:tr>
      <w:tr>
        <w:trPr>
          <w:jc w:val="center"/>
        </w:trPr>
        <w:tc>
          <w:tcPr>
            <w:tcW w:w="900" w:type="dxa"/>
          </w:tcPr>
          <w:p w14:paraId="531A924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R9</w:t>
            </w:r>
          </w:p>
        </w:tc>
        <w:tc>
          <w:tcPr>
            <w:tcW w:w="2400" w:type="dxa"/>
          </w:tcPr>
          <w:p w14:paraId="4C307FA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食物营养数据来源混杂、生熟重与品牌规格混用导致汇总失真</w:t>
            </w:r>
          </w:p>
        </w:tc>
        <w:tc>
          <w:tcPr>
            <w:tcW w:w="700" w:type="dxa"/>
          </w:tcPr>
          <w:p w14:paraId="77DA29B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0142150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41AA79C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2426" w:type="dxa"/>
          </w:tcPr>
          <w:p w14:paraId="1B26A74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食物库标注来源、生熟状态与规格；记录保存营养快照，避免食物库修改影响历史汇总</w:t>
            </w:r>
          </w:p>
        </w:tc>
        <w:tc>
          <w:tcPr>
            <w:tcW w:w="900" w:type="dxa"/>
          </w:tcPr>
          <w:p w14:paraId="60FB055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29DF165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W5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827660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R10</w:t>
            </w:r>
          </w:p>
        </w:tc>
        <w:tc>
          <w:tcPr>
            <w:tcW w:w="2400" w:type="dxa"/>
          </w:tcPr>
          <w:p w14:paraId="59B1814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接口 / 表结构变更与文档不同步，导致实现与验收依据脱节</w:t>
            </w:r>
          </w:p>
        </w:tc>
        <w:tc>
          <w:tcPr>
            <w:tcW w:w="700" w:type="dxa"/>
          </w:tcPr>
          <w:p w14:paraId="323E64F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3401FD8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127016A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2426" w:type="dxa"/>
          </w:tcPr>
          <w:p w14:paraId="5C54280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同一 Pull Request 内同步更新文档；里程碑节点对照文档核对交付物</w:t>
            </w:r>
          </w:p>
        </w:tc>
        <w:tc>
          <w:tcPr>
            <w:tcW w:w="900" w:type="dxa"/>
          </w:tcPr>
          <w:p w14:paraId="4B87E44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1F6FA9B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持续</w:t>
            </w:r>
          </w:p>
        </w:tc>
      </w:tr>
    </w:tbl>
    <w:p w14:paraId="72A095E8">
      <w:pPr>
        <w:pStyle w:val="00001f"/>
      </w:pPr>
      <w:bookmarkStart w:id="34" w:name="_Toc24368"/>
      <w:r>
        <w:rPr>
          <w:rFonts w:hint="eastAsia" w:ascii="Times New Roman" w:hAnsi="Times New Roman" w:eastAsia="思源黑体" w:cs="Times New Roman"/>
        </w:rPr>
        <w:t>7.4 技术验证（Spike）计划</w:t>
      </w:r>
      <w:bookmarkEnd w:id="34"/>
    </w:p>
    <w:p w14:paraId="79DC61C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对“有条件可行”的技术项与关键不确定性，安排最小化技术验证，验证结论作为继续采用该技术路线的依据。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600"/>
        <w:gridCol w:w="4126"/>
        <w:gridCol w:w="700"/>
        <w:gridCol w:w="800"/>
      </w:tblGrid>
      <w:tr>
        <w:trPr>
          <w:jc w:val="center"/>
        </w:trPr>
        <w:tc>
          <w:tcPr>
            <w:tcW w:w="800" w:type="dxa"/>
            <w:shd w:val="clear" w:color="auto" w:fill="D5E8F0"/>
          </w:tcPr>
          <w:p w14:paraId="066EC35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编号</w:t>
            </w:r>
          </w:p>
        </w:tc>
        <w:tc>
          <w:tcPr>
            <w:tcW w:w="2600" w:type="dxa"/>
            <w:shd w:val="clear" w:color="auto" w:fill="D5E8F0"/>
          </w:tcPr>
          <w:p w14:paraId="4713663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验证内容</w:t>
            </w:r>
          </w:p>
        </w:tc>
        <w:tc>
          <w:tcPr>
            <w:tcW w:w="4126" w:type="dxa"/>
            <w:shd w:val="clear" w:color="auto" w:fill="D5E8F0"/>
          </w:tcPr>
          <w:p w14:paraId="285DC8C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判定标准</w:t>
            </w:r>
          </w:p>
        </w:tc>
        <w:tc>
          <w:tcPr>
            <w:tcW w:w="700" w:type="dxa"/>
            <w:shd w:val="clear" w:color="auto" w:fill="D5E8F0"/>
          </w:tcPr>
          <w:p w14:paraId="0F1237C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计划时间</w:t>
            </w:r>
          </w:p>
        </w:tc>
        <w:tc>
          <w:tcPr>
            <w:tcW w:w="800" w:type="dxa"/>
            <w:shd w:val="clear" w:color="auto" w:fill="D5E8F0"/>
          </w:tcPr>
          <w:p w14:paraId="6BF5127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责任人</w:t>
            </w:r>
          </w:p>
        </w:tc>
      </w:tr>
      <w:tr>
        <w:trPr>
          <w:jc w:val="center"/>
        </w:trPr>
        <w:tc>
          <w:tcPr>
            <w:tcW w:w="800" w:type="dxa"/>
          </w:tcPr>
          <w:p w14:paraId="6BE53BA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S1</w:t>
            </w:r>
          </w:p>
        </w:tc>
        <w:tc>
          <w:tcPr>
            <w:tcW w:w="2600" w:type="dxa"/>
          </w:tcPr>
          <w:p w14:paraId="34C52A3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在目标服务器部署 Ollama 与 Qwen3-4B-Instruct-2507，完成一次端到端分析调用</w:t>
            </w:r>
          </w:p>
        </w:tc>
        <w:tc>
          <w:tcPr>
            <w:tcW w:w="4126" w:type="dxa"/>
          </w:tcPr>
          <w:p w14:paraId="00CDC05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模型可加载并返回结构化文本；测定单次生成耗时基线；若基线不可接受，则确定降级方案（缩小输入规模 / 缩小分析区间 / 保留原始统计）</w:t>
            </w:r>
          </w:p>
        </w:tc>
        <w:tc>
          <w:tcPr>
            <w:tcW w:w="700" w:type="dxa"/>
          </w:tcPr>
          <w:p w14:paraId="1E1E1D3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W3</w:t>
            </w:r>
          </w:p>
        </w:tc>
        <w:tc>
          <w:tcPr>
            <w:tcW w:w="800" w:type="dxa"/>
          </w:tcPr>
          <w:p w14:paraId="1382C2D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</w:tr>
      <w:tr>
        <w:trPr>
          <w:jc w:val="center"/>
        </w:trPr>
        <w:tc>
          <w:tcPr>
            <w:tcW w:w="800" w:type="dxa"/>
          </w:tcPr>
          <w:p w14:paraId="342B99C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S2</w:t>
            </w:r>
          </w:p>
        </w:tc>
        <w:tc>
          <w:tcPr>
            <w:tcW w:w="2600" w:type="dxa"/>
          </w:tcPr>
          <w:p w14:paraId="12D7543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用 Capacitor 将最小页面打包为 APK 并安装到 Android 真机，调用后端接口</w:t>
            </w:r>
          </w:p>
        </w:tc>
        <w:tc>
          <w:tcPr>
            <w:tcW w:w="4126" w:type="dxa"/>
          </w:tcPr>
          <w:p w14:paraId="72EF62B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APK 可安装、可启动、可登录并成功调用后端接口；记录构建环境版本</w:t>
            </w:r>
          </w:p>
        </w:tc>
        <w:tc>
          <w:tcPr>
            <w:tcW w:w="700" w:type="dxa"/>
          </w:tcPr>
          <w:p w14:paraId="548F611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W4</w:t>
            </w:r>
          </w:p>
        </w:tc>
        <w:tc>
          <w:tcPr>
            <w:tcW w:w="800" w:type="dxa"/>
          </w:tcPr>
          <w:p w14:paraId="1C1FD3E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</w:tr>
      <w:tr>
        <w:trPr>
          <w:jc w:val="center"/>
        </w:trPr>
        <w:tc>
          <w:tcPr>
            <w:tcW w:w="800" w:type="dxa"/>
          </w:tcPr>
          <w:p w14:paraId="69F97EB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S3</w:t>
            </w:r>
          </w:p>
        </w:tc>
        <w:tc>
          <w:tcPr>
            <w:tcW w:w="2600" w:type="dxa"/>
          </w:tcPr>
          <w:p w14:paraId="73A5E86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跨账号隔离验证：A 账号尝试访问 B 账号的记录、报告与管理接口</w:t>
            </w:r>
          </w:p>
        </w:tc>
        <w:tc>
          <w:tcPr>
            <w:tcW w:w="4126" w:type="dxa"/>
          </w:tcPr>
          <w:p w14:paraId="55EDC9B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所有越权访问被拒绝；管理接口对普通用户不可调用</w:t>
            </w:r>
          </w:p>
        </w:tc>
        <w:tc>
          <w:tcPr>
            <w:tcW w:w="700" w:type="dxa"/>
          </w:tcPr>
          <w:p w14:paraId="1EABE70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W7</w:t>
            </w:r>
          </w:p>
        </w:tc>
        <w:tc>
          <w:tcPr>
            <w:tcW w:w="800" w:type="dxa"/>
          </w:tcPr>
          <w:p w14:paraId="3EDA6C8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</w:tr>
      <w:tr>
        <w:trPr>
          <w:jc w:val="center"/>
        </w:trPr>
        <w:tc>
          <w:tcPr>
            <w:tcW w:w="800" w:type="dxa"/>
          </w:tcPr>
          <w:p w14:paraId="2506813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S4</w:t>
            </w:r>
          </w:p>
        </w:tc>
        <w:tc>
          <w:tcPr>
            <w:tcW w:w="2600" w:type="dxa"/>
          </w:tcPr>
          <w:p w14:paraId="3B1C7B3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统计口径验证：完成率、每 100g 营养换算、七日平均、缺失值呈现</w:t>
            </w:r>
          </w:p>
        </w:tc>
        <w:tc>
          <w:tcPr>
            <w:tcW w:w="4126" w:type="dxa"/>
          </w:tcPr>
          <w:p w14:paraId="6A95A1A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与人工核算结果一致；缺失日期显示“未记录”而非零值；显示有效天数</w:t>
            </w:r>
          </w:p>
        </w:tc>
        <w:tc>
          <w:tcPr>
            <w:tcW w:w="700" w:type="dxa"/>
          </w:tcPr>
          <w:p w14:paraId="150A679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W6</w:t>
            </w:r>
          </w:p>
        </w:tc>
        <w:tc>
          <w:tcPr>
            <w:tcW w:w="800" w:type="dxa"/>
          </w:tcPr>
          <w:p w14:paraId="5E88B75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</w:tr>
      <w:tr>
        <w:trPr>
          <w:jc w:val="center"/>
        </w:trPr>
        <w:tc>
          <w:tcPr>
            <w:tcW w:w="800" w:type="dxa"/>
          </w:tcPr>
          <w:p w14:paraId="250AE1C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S5</w:t>
            </w:r>
          </w:p>
        </w:tc>
        <w:tc>
          <w:tcPr>
            <w:tcW w:w="2600" w:type="dxa"/>
          </w:tcPr>
          <w:p w14:paraId="61D556D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演示环境部署演练：后端 + 数据库 + 模型服务 + HTTPS + 真机 APK 全流程</w:t>
            </w:r>
          </w:p>
        </w:tc>
        <w:tc>
          <w:tcPr>
            <w:tcW w:w="4126" w:type="dxa"/>
          </w:tcPr>
          <w:p w14:paraId="6BAD6E4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按部署文档可重放；真机可完成登录、记录、图表与分析全流程</w:t>
            </w:r>
          </w:p>
        </w:tc>
        <w:tc>
          <w:tcPr>
            <w:tcW w:w="700" w:type="dxa"/>
          </w:tcPr>
          <w:p w14:paraId="76B8BBD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W12</w:t>
            </w:r>
          </w:p>
        </w:tc>
        <w:tc>
          <w:tcPr>
            <w:tcW w:w="800" w:type="dxa"/>
          </w:tcPr>
          <w:p w14:paraId="127A4FF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</w:tr>
    </w:tbl>
    <w:p w14:paraId="61A861FD">
      <w:pPr>
        <w:pStyle w:val="00001f"/>
      </w:pPr>
      <w:bookmarkStart w:id="35" w:name="_Toc3888"/>
      <w:r>
        <w:rPr>
          <w:rFonts w:hint="eastAsia" w:ascii="Times New Roman" w:hAnsi="Times New Roman" w:eastAsia="思源黑体" w:cs="Times New Roman"/>
        </w:rPr>
        <w:t>7.5 技术可行性评价结论</w:t>
      </w:r>
      <w:bookmarkEnd w:id="35"/>
    </w:p>
    <w:p w14:paraId="7C4B126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（1）在限制条件下，功能目标能否达到：能达到。32 项功能需求与 12 项非功能需求均可映射到成熟技术组件，无技术空白；仅 Android 封装与本地模型推理两项为“有条件可行”，须以 S1、S2 验证通过并落实降级预案为前提。</w:t>
      </w:r>
    </w:p>
    <w:p w14:paraId="5E8AD0D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（2）利用现有技术，功能目标能否达到：能达到。所用组件均为稳定发布版本且开源可得；4B 级开源模型在 CPU 环境下的文本生成能力足以支撑“基于确定统计结果的解释性报告”，且营养换算、完成率、七日平均等数值一律由后端按确定规则计算，不依赖模型算数能力。</w:t>
      </w:r>
    </w:p>
    <w:p w14:paraId="75FD9934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（3）对开发人员数量和质量的要求能否满足：能满足。2 人分工覆盖全技术栈（方文锦：需求与项目统筹、后端与数据库；陈智杰：前端与交互、测试与文档）；后端与前端类技术掌握度均不低于 3 分；Capacitor 与 Ollama 为 2 分，属可在计划期内补足项，已按 7.4 条安排验证并将学习成本计入进度缓冲。</w:t>
      </w:r>
    </w:p>
    <w:p w14:paraId="7BEE4BE2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（4）在规定的期限内，开发能否完成：能完成，但裕度有限。计划周期 94 天 / 14 周，关键路径为“数据层与后端核心 → 前端页面与图表 → AI 模块与移动端封装并行 → 集成测试与验收 → 结项”；2026-12-02 硬节点前须完成 S1、S2 验证并保留不少于 1 周缓冲；若 R1 或 R2 发生，分别启用“缩小分析区间 / 保留原始统计”与“Web 访问兜底”方案，保障 M5—M7 交付。</w:t>
      </w:r>
    </w:p>
    <w:p w14:paraId="350E6598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结论：技术可行性成立，判定为「有条件可行」。附加条件为：① W3 前完成 S1、W4 前完成 S2；② AI 分析严格按“先算统计值、模型仅作解释”实现，并落实输出与事实摘要核对；③ 保持首版范围守门，不含四项扩展功能；④ 按 7.3 条落实风险责任人、对策与验证时点，并将风险登记并入 SDP 第 11 章风险管理。</w:t>
      </w:r>
    </w:p>
    <w:p w14:paraId="52C7ECDF">
      <w:pPr>
        <w:pStyle w:val="00001d"/>
      </w:pPr>
      <w:bookmarkStart w:id="36" w:name="_Toc6630"/>
      <w:r>
        <w:rPr>
          <w:rFonts w:hint="eastAsia" w:ascii="Times New Roman" w:hAnsi="Times New Roman" w:eastAsia="思源黑体" w:cs="Times New Roman"/>
        </w:rPr>
        <w:t>8 法律可行性</w:t>
      </w:r>
      <w:bookmarkEnd w:id="36"/>
    </w:p>
    <w:p w14:paraId="10FB87F3">
      <w:pPr>
        <w:pStyle w:val="00001f"/>
      </w:pPr>
      <w:bookmarkStart w:id="37" w:name="_Toc6420"/>
      <w:r>
        <w:rPr>
          <w:rFonts w:hint="eastAsia" w:ascii="Times New Roman" w:hAnsi="Times New Roman" w:eastAsia="思源黑体" w:cs="Times New Roman"/>
        </w:rPr>
        <w:t>8.1 开源许可合规</w:t>
      </w:r>
      <w:bookmarkEnd w:id="37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500"/>
        <w:gridCol w:w="2626"/>
        <w:gridCol w:w="2300"/>
      </w:tblGrid>
      <w:tr>
        <w:trPr>
          <w:jc w:val="center"/>
        </w:trPr>
        <w:tc>
          <w:tcPr>
            <w:tcW w:w="2600" w:type="dxa"/>
            <w:shd w:val="clear" w:color="auto" w:fill="D5E8F0"/>
          </w:tcPr>
          <w:p w14:paraId="1A67A27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组件</w:t>
            </w:r>
          </w:p>
        </w:tc>
        <w:tc>
          <w:tcPr>
            <w:tcW w:w="1500" w:type="dxa"/>
            <w:shd w:val="clear" w:color="auto" w:fill="D5E8F0"/>
          </w:tcPr>
          <w:p w14:paraId="3345B27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许可</w:t>
            </w:r>
          </w:p>
        </w:tc>
        <w:tc>
          <w:tcPr>
            <w:tcW w:w="2626" w:type="dxa"/>
            <w:shd w:val="clear" w:color="auto" w:fill="D5E8F0"/>
          </w:tcPr>
          <w:p w14:paraId="31EBAEE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使用方式</w:t>
            </w:r>
          </w:p>
        </w:tc>
        <w:tc>
          <w:tcPr>
            <w:tcW w:w="2300" w:type="dxa"/>
            <w:shd w:val="clear" w:color="auto" w:fill="D5E8F0"/>
          </w:tcPr>
          <w:p w14:paraId="6279321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合规结论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1FD6B3B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Spring Boot、Spring Security、Spring Data JPA</w:t>
            </w:r>
          </w:p>
        </w:tc>
        <w:tc>
          <w:tcPr>
            <w:tcW w:w="1500" w:type="dxa"/>
          </w:tcPr>
          <w:p w14:paraId="1D1883D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Apache-2.0</w:t>
            </w:r>
          </w:p>
        </w:tc>
        <w:tc>
          <w:tcPr>
            <w:tcW w:w="2626" w:type="dxa"/>
          </w:tcPr>
          <w:p w14:paraId="674526F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作为依赖引入，不修改其源码</w:t>
            </w:r>
          </w:p>
        </w:tc>
        <w:tc>
          <w:tcPr>
            <w:tcW w:w="2300" w:type="dxa"/>
          </w:tcPr>
          <w:p w14:paraId="4B32CDB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合规（保留许可声明）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797C63F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MySQL 8.4 社区版</w:t>
            </w:r>
          </w:p>
        </w:tc>
        <w:tc>
          <w:tcPr>
            <w:tcW w:w="1500" w:type="dxa"/>
          </w:tcPr>
          <w:p w14:paraId="3C9F04C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GPLv2</w:t>
            </w:r>
          </w:p>
        </w:tc>
        <w:tc>
          <w:tcPr>
            <w:tcW w:w="2626" w:type="dxa"/>
          </w:tcPr>
          <w:p w14:paraId="38118FB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服务端部署使用，不分发数据库软件本身</w:t>
            </w:r>
          </w:p>
        </w:tc>
        <w:tc>
          <w:tcPr>
            <w:tcW w:w="2300" w:type="dxa"/>
          </w:tcPr>
          <w:p w14:paraId="550451C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不触发开源义务，合规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4C32BA9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Vue 3、Vue Router、Axios、Vite</w:t>
            </w:r>
          </w:p>
        </w:tc>
        <w:tc>
          <w:tcPr>
            <w:tcW w:w="1500" w:type="dxa"/>
          </w:tcPr>
          <w:p w14:paraId="1B41F7C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MIT</w:t>
            </w:r>
          </w:p>
        </w:tc>
        <w:tc>
          <w:tcPr>
            <w:tcW w:w="2626" w:type="dxa"/>
          </w:tcPr>
          <w:p w14:paraId="0A3E98D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作为依赖引入</w:t>
            </w:r>
          </w:p>
        </w:tc>
        <w:tc>
          <w:tcPr>
            <w:tcW w:w="2300" w:type="dxa"/>
          </w:tcPr>
          <w:p w14:paraId="51520E4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合规（保留版权与许可声明）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7E75CAA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 ECharts 5.5</w:t>
            </w:r>
          </w:p>
        </w:tc>
        <w:tc>
          <w:tcPr>
            <w:tcW w:w="1500" w:type="dxa"/>
          </w:tcPr>
          <w:p w14:paraId="3E6583D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Apache-2.0</w:t>
            </w:r>
          </w:p>
        </w:tc>
        <w:tc>
          <w:tcPr>
            <w:tcW w:w="2626" w:type="dxa"/>
          </w:tcPr>
          <w:p w14:paraId="29F8E51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作为依赖引入</w:t>
            </w:r>
          </w:p>
        </w:tc>
        <w:tc>
          <w:tcPr>
            <w:tcW w:w="2300" w:type="dxa"/>
          </w:tcPr>
          <w:p w14:paraId="6BD55D6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合规（保留许可声明）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7450B40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Capacitor 7</w:t>
            </w:r>
          </w:p>
        </w:tc>
        <w:tc>
          <w:tcPr>
            <w:tcW w:w="1500" w:type="dxa"/>
          </w:tcPr>
          <w:p w14:paraId="2D68BDE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MIT</w:t>
            </w:r>
          </w:p>
        </w:tc>
        <w:tc>
          <w:tcPr>
            <w:tcW w:w="2626" w:type="dxa"/>
          </w:tcPr>
          <w:p w14:paraId="3F53F26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构建工具，用于生成 Android 工程</w:t>
            </w:r>
          </w:p>
        </w:tc>
        <w:tc>
          <w:tcPr>
            <w:tcW w:w="2300" w:type="dxa"/>
          </w:tcPr>
          <w:p w14:paraId="0D98826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37DD71C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Ollama</w:t>
            </w:r>
          </w:p>
        </w:tc>
        <w:tc>
          <w:tcPr>
            <w:tcW w:w="1500" w:type="dxa"/>
          </w:tcPr>
          <w:p w14:paraId="3983F2B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MIT</w:t>
            </w:r>
          </w:p>
        </w:tc>
        <w:tc>
          <w:tcPr>
            <w:tcW w:w="2626" w:type="dxa"/>
          </w:tcPr>
          <w:p w14:paraId="30B9D98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服务端部署</w:t>
            </w:r>
          </w:p>
        </w:tc>
        <w:tc>
          <w:tcPr>
            <w:tcW w:w="2300" w:type="dxa"/>
          </w:tcPr>
          <w:p w14:paraId="14EDF14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0B80092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Qwen3-4B-Instruct-2507</w:t>
            </w:r>
          </w:p>
        </w:tc>
        <w:tc>
          <w:tcPr>
            <w:tcW w:w="1500" w:type="dxa"/>
          </w:tcPr>
          <w:p w14:paraId="46B9EA3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Apache-2.0</w:t>
            </w:r>
          </w:p>
        </w:tc>
        <w:tc>
          <w:tcPr>
            <w:tcW w:w="2626" w:type="dxa"/>
          </w:tcPr>
          <w:p w14:paraId="75F4DC6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服务端部署并生成文本</w:t>
            </w:r>
          </w:p>
        </w:tc>
        <w:tc>
          <w:tcPr>
            <w:tcW w:w="2300" w:type="dxa"/>
          </w:tcPr>
          <w:p w14:paraId="280B7EC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需部署前核对模型版本与许可条款并留档（R7）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619E44D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Android SDK / Gradle</w:t>
            </w:r>
          </w:p>
        </w:tc>
        <w:tc>
          <w:tcPr>
            <w:tcW w:w="1500" w:type="dxa"/>
          </w:tcPr>
          <w:p w14:paraId="7D98EC8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Google 许可条款 / Apache-2.0</w:t>
            </w:r>
          </w:p>
        </w:tc>
        <w:tc>
          <w:tcPr>
            <w:tcW w:w="2626" w:type="dxa"/>
          </w:tcPr>
          <w:p w14:paraId="335B8A0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开发构建，不分发 SDK</w:t>
            </w:r>
          </w:p>
        </w:tc>
        <w:tc>
          <w:tcPr>
            <w:tcW w:w="2300" w:type="dxa"/>
          </w:tcPr>
          <w:p w14:paraId="75E099F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2E849C6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Git、Maven</w:t>
            </w:r>
          </w:p>
        </w:tc>
        <w:tc>
          <w:tcPr>
            <w:tcW w:w="1500" w:type="dxa"/>
          </w:tcPr>
          <w:p w14:paraId="50DBDEC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GPLv2 / Apache-2.0</w:t>
            </w:r>
          </w:p>
        </w:tc>
        <w:tc>
          <w:tcPr>
            <w:tcW w:w="2626" w:type="dxa"/>
          </w:tcPr>
          <w:p w14:paraId="5830CC0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工具使用</w:t>
            </w:r>
          </w:p>
        </w:tc>
        <w:tc>
          <w:tcPr>
            <w:tcW w:w="2300" w:type="dxa"/>
          </w:tcPr>
          <w:p w14:paraId="44FB29B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</w:t>
            </w:r>
          </w:p>
        </w:tc>
      </w:tr>
    </w:tbl>
    <w:p w14:paraId="0E733A0D">
      <w:pPr>
        <w:pStyle w:val="00001f"/>
      </w:pPr>
      <w:bookmarkStart w:id="38" w:name="_Toc12105"/>
      <w:r>
        <w:rPr>
          <w:rFonts w:hint="eastAsia" w:ascii="Times New Roman" w:hAnsi="Times New Roman" w:eastAsia="思源黑体" w:cs="Times New Roman"/>
        </w:rPr>
        <w:t>8.2 个人信息保护合规</w:t>
      </w:r>
      <w:bookmarkEnd w:id="38"/>
    </w:p>
    <w:p w14:paraId="5495B03F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（1）最小必要：AI 分析只发送分析所需字段，不传送姓名、手机号等身份信息；AI 服务不拥有数据库直连权限。</w:t>
      </w:r>
    </w:p>
    <w:p w14:paraId="66AF92BB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（2）告知与同意：AI 分析需用户显式确认使用范围后方可进行，授权记录保存于 ai_consent（user_id、granted_at、revoked_at、scope）。</w:t>
      </w:r>
    </w:p>
    <w:p w14:paraId="3A18AAA4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（3）可撤回与可删除：授权可撤回，分析报告可删除，私有记录、授权及报告均按 user_id 归属。</w:t>
      </w:r>
    </w:p>
    <w:p w14:paraId="3C55D93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（4）安全保障：接口走 HTTPS；登录鉴权与用户归属校验在后端完成；真实配置与密钥不纳入版本控制，误提交须立即改密并说明。</w:t>
      </w:r>
    </w:p>
    <w:p w14:paraId="79A292A2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（5）报告声明：分析报告明确“仅供一般健身参考”；涉及伤病、疾病或特殊饮食需求时提示咨询专业人士。上述安排符合《个人信息保护法》关于最小必要、知情同意与个人权利响应的要求。</w:t>
      </w:r>
    </w:p>
    <w:p w14:paraId="2044AA15">
      <w:pPr>
        <w:pStyle w:val="00001f"/>
      </w:pPr>
      <w:bookmarkStart w:id="39" w:name="_Toc7263"/>
      <w:r>
        <w:rPr>
          <w:rFonts w:hint="eastAsia" w:ascii="Times New Roman" w:hAnsi="Times New Roman" w:eastAsia="思源黑体" w:cs="Times New Roman"/>
        </w:rPr>
        <w:t>8.3 生成式人工智能相关合规</w:t>
      </w:r>
      <w:bookmarkEnd w:id="39"/>
    </w:p>
    <w:p w14:paraId="3E4E2C45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本项目为课程设计范围内的功能演示，不面向社会公众提供服务；仍按《生成式人工智能服务管理暂行办法》的相关精神落实：明确标识 AI 生成内容与生成时间；标明分析区间、统计口径与有效记录天数；模型输出与事实摘要核对，出现不一致时不展示为确定结论；不作疾病诊断或治疗建议；资料不足时说明无法判断的项目并引导用户继续记录，不编造报告。</w:t>
      </w:r>
    </w:p>
    <w:p w14:paraId="7F04A81C">
      <w:pPr>
        <w:pStyle w:val="00001f"/>
      </w:pPr>
      <w:bookmarkStart w:id="40" w:name="_Toc17708"/>
      <w:r>
        <w:rPr>
          <w:rFonts w:hint="eastAsia" w:ascii="Times New Roman" w:hAnsi="Times New Roman" w:eastAsia="思源黑体" w:cs="Times New Roman"/>
        </w:rPr>
        <w:t>8.4 其他法律事项</w:t>
      </w:r>
      <w:bookmarkEnd w:id="40"/>
    </w:p>
    <w:p w14:paraId="614E682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（1）营养数据以包装标签或登记来源为依据，不以软件技术资料作为营养数据依据，避免数据来源争议；</w:t>
      </w:r>
    </w:p>
    <w:p w14:paraId="40D14AC2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（2）文档与代码为小组原创，在课程作业范围内使用，不涉及专利与商业秘密；</w:t>
      </w:r>
    </w:p>
    <w:p w14:paraId="051CA91E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（3）课程项目不涉及合同责任、外包与分包（SDP 第 12.3 条）。</w:t>
      </w:r>
    </w:p>
    <w:p w14:paraId="55E9E8C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结论：法律可行性成立，前置条件为部署前完成模型版本与许可核对并留档（R7）。</w:t>
      </w:r>
    </w:p>
    <w:p w14:paraId="62D40912">
      <w:pPr>
        <w:pStyle w:val="00001d"/>
      </w:pPr>
      <w:bookmarkStart w:id="41" w:name="_Toc15627"/>
      <w:r>
        <w:rPr>
          <w:rFonts w:hint="eastAsia" w:ascii="Times New Roman" w:hAnsi="Times New Roman" w:eastAsia="思源黑体" w:cs="Times New Roman"/>
        </w:rPr>
        <w:t>9 用户使用可行性</w:t>
      </w:r>
      <w:bookmarkEnd w:id="41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526"/>
      </w:tblGrid>
      <w:tr>
        <w:trPr>
          <w:jc w:val="center"/>
        </w:trPr>
        <w:tc>
          <w:tcPr>
            <w:tcW w:w="1500" w:type="dxa"/>
            <w:shd w:val="clear" w:color="auto" w:fill="D5E8F0"/>
          </w:tcPr>
          <w:p w14:paraId="41B1B86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53C1439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说明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5938D4A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用户特征</w:t>
            </w:r>
          </w:p>
        </w:tc>
        <w:tc>
          <w:tcPr>
            <w:tcW w:w="7526" w:type="dxa"/>
          </w:tcPr>
          <w:p w14:paraId="40A4FF9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有日常健身与饮食记录需求的个人用户，具备智能手机基本操作能力；管理员用于基础数据与账户维护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07864DB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使用环境</w:t>
            </w:r>
          </w:p>
        </w:tc>
        <w:tc>
          <w:tcPr>
            <w:tcW w:w="7526" w:type="dxa"/>
          </w:tcPr>
          <w:p w14:paraId="0C34B18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Android 手机安装 APK；需网络访问后端服务；屏幕尺寸与触控由前端手机布局适配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413B93B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操作路径</w:t>
            </w:r>
          </w:p>
        </w:tc>
        <w:tc>
          <w:tcPr>
            <w:tcW w:w="7526" w:type="dxa"/>
          </w:tcPr>
          <w:p w14:paraId="2BB7E5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安装 → 注册登录 → 设置每日能量与营养目标 → 创建计划 / 录入训练与饮食记录 → 记录体重 → 查看统计图表 → 授权 → 一键分析 → 查看报告 → 可撤回授权 / 删除报告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F5415A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学习成本</w:t>
            </w:r>
          </w:p>
        </w:tc>
        <w:tc>
          <w:tcPr>
            <w:tcW w:w="7526" w:type="dxa"/>
          </w:tcPr>
          <w:p w14:paraId="21F4A3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界面沿用 Web 端信息结构，操作路径与 Web 一致；已有数据无需重复输入；个人用户不单独组织培训，操作说明随使用说明文档交付（SDP 第 3.3 条）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575470D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错误处理</w:t>
            </w:r>
          </w:p>
        </w:tc>
        <w:tc>
          <w:tcPr>
            <w:tcW w:w="7526" w:type="dxa"/>
          </w:tcPr>
          <w:p w14:paraId="5FB15A2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网络异常、数据不足、模型不可用均有明确提示；模型不可用时保留原始统计并提示稍后重试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2B564AD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支持与维护</w:t>
            </w:r>
          </w:p>
        </w:tc>
        <w:tc>
          <w:tcPr>
            <w:tcW w:w="7526" w:type="dxa"/>
          </w:tcPr>
          <w:p w14:paraId="45598CD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缺陷响应自 2026-12-03 至 2026-12-20，阻塞级与严重级缺陷清零；演示与答疑在答辩当日进行；安装与运行支持自 2026-12-02 至 2026-12-30</w:t>
            </w:r>
          </w:p>
        </w:tc>
      </w:tr>
    </w:tbl>
    <w:p w14:paraId="5D2ECF5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结论：用户使用可行性成立。系统面向个人用户，操作路径与既有记录习惯相近，主要新增学习成本集中在 AI 授权与报告页，由使用说明文档覆盖。</w:t>
      </w:r>
    </w:p>
    <w:p w14:paraId="6BCBD48A">
      <w:pPr>
        <w:pStyle w:val="00001d"/>
      </w:pPr>
      <w:bookmarkStart w:id="42" w:name="_Toc30539"/>
      <w:r>
        <w:rPr>
          <w:rFonts w:hint="eastAsia" w:ascii="Times New Roman" w:hAnsi="Times New Roman" w:eastAsia="思源黑体" w:cs="Times New Roman"/>
        </w:rPr>
        <w:t>10 其他与项目有关的问题</w:t>
      </w:r>
      <w:bookmarkEnd w:id="42"/>
    </w:p>
    <w:p w14:paraId="58B19BA7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10.1 与软件开发计划的关系：SDP（V1.1 / 2026-10-16）已按 GB/T 8567—2006 第 7.2 条编制并进入执行阶段；本报告为补做的立项论证，用于回溯确认技术路线、补充技术风险登记与技术验证安排。若本报告结论与 SDP 不一致，以需方确认为准并同步修订 SDP。</w:t>
      </w:r>
    </w:p>
    <w:p w14:paraId="1EA153C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10.2 未决事项：① Qwen3-4B 在演示服务器 CPU 环境下的实测性能（待 S1）；② Android 真机型号与系统版本范围（待 S2）；③ 演示服务器资源与 HTTPS 证书获取方式（待确认）；④ 非功能需求中未量化指标的基线值（待 S1、S4 测定后补充）。</w:t>
      </w:r>
    </w:p>
    <w:p w14:paraId="1A41194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10.3 后续工作：按 7.4 条执行技术验证并记录结论；将 7.3 条风险登记并入 SDP 第 11 章风险管理；若 S1 或 S2 结论改变技术路线，须重新评审本报告并更新版本。</w:t>
      </w:r>
    </w:p>
    <w:p w14:paraId="7BBFECB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10.4 对开发方的建议：保持首版范围守门；统计与 AI 严格解耦（先算后解释）；按周核对里程碑交付物；接口与文档同步更新；答辩前完成全流程走查。</w:t>
      </w:r>
    </w:p>
    <w:p w14:paraId="0F6DE043">
      <w:pPr>
        <w:pStyle w:val="00001d"/>
      </w:pPr>
      <w:bookmarkStart w:id="43" w:name="_Toc14565"/>
      <w:r>
        <w:rPr>
          <w:rFonts w:hint="eastAsia" w:ascii="Times New Roman" w:hAnsi="Times New Roman" w:eastAsia="思源黑体" w:cs="Times New Roman"/>
        </w:rPr>
        <w:t>11 注解</w:t>
      </w:r>
      <w:bookmarkEnd w:id="43"/>
    </w:p>
    <w:p w14:paraId="3EE4BA68">
      <w:pPr>
        <w:pStyle w:val="00001f"/>
      </w:pPr>
      <w:bookmarkStart w:id="44" w:name="_Toc24889"/>
      <w:r>
        <w:rPr>
          <w:rFonts w:hint="eastAsia" w:ascii="Times New Roman" w:hAnsi="Times New Roman" w:eastAsia="思源黑体" w:cs="Times New Roman"/>
        </w:rPr>
        <w:t>11.1 术语和定义</w:t>
      </w:r>
      <w:bookmarkEnd w:id="44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26"/>
      </w:tblGrid>
      <w:tr>
        <w:trPr>
          <w:jc w:val="center"/>
        </w:trPr>
        <w:tc>
          <w:tcPr>
            <w:tcW w:w="1800" w:type="dxa"/>
            <w:shd w:val="clear" w:color="auto" w:fill="D5E8F0"/>
          </w:tcPr>
          <w:p w14:paraId="089408F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术语</w:t>
            </w:r>
          </w:p>
        </w:tc>
        <w:tc>
          <w:tcPr>
            <w:tcW w:w="7226" w:type="dxa"/>
            <w:shd w:val="clear" w:color="auto" w:fill="D5E8F0"/>
          </w:tcPr>
          <w:p w14:paraId="270AD5E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定义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6D410A9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可行性分析</w:t>
            </w:r>
          </w:p>
        </w:tc>
        <w:tc>
          <w:tcPr>
            <w:tcW w:w="7226" w:type="dxa"/>
          </w:tcPr>
          <w:p w14:paraId="053787A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对项目的要求、目标与环境进行分析，提出可选方案并从技术、经济、法律与用户使用等方面论证项目是否值得实施的活动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4E42DB5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技术风险</w:t>
            </w:r>
          </w:p>
        </w:tc>
        <w:tc>
          <w:tcPr>
            <w:tcW w:w="7226" w:type="dxa"/>
          </w:tcPr>
          <w:p w14:paraId="27A5259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因技术成熟度不足、团队能力不足、运行环境受限或技术实现偏差，导致功能目标或进度目标无法达成的可能性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5FC5868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技术验证（Spike）</w:t>
            </w:r>
          </w:p>
        </w:tc>
        <w:tc>
          <w:tcPr>
            <w:tcW w:w="7226" w:type="dxa"/>
          </w:tcPr>
          <w:p w14:paraId="679D430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为消除关键技术不确定性而进行的最小化验证活动，以可判定的标准确认技术路线是否可用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193F628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跨账号隔离</w:t>
            </w:r>
          </w:p>
        </w:tc>
        <w:tc>
          <w:tcPr>
            <w:tcW w:w="7226" w:type="dxa"/>
          </w:tcPr>
          <w:p w14:paraId="2B7EC25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不同用户之间的私有记录、授权与分析报告相互不可访问，由后端统一按 user_id 做归属校验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1B051EC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营养快照</w:t>
            </w:r>
          </w:p>
        </w:tc>
        <w:tc>
          <w:tcPr>
            <w:tcW w:w="7226" w:type="dxa"/>
          </w:tcPr>
          <w:p w14:paraId="25714DC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饮食记录保存录入时刻的营养值，避免食物库后续修改影响历史汇总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518087C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每 100g 营养值</w:t>
            </w:r>
          </w:p>
        </w:tc>
        <w:tc>
          <w:tcPr>
            <w:tcW w:w="7226" w:type="dxa"/>
          </w:tcPr>
          <w:p w14:paraId="146574B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食物库中按每 100 克标注的能量与营养素含量，作为摄入量换算的基准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4574A54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完成率</w:t>
            </w:r>
          </w:p>
        </w:tc>
        <w:tc>
          <w:tcPr>
            <w:tcW w:w="7226" w:type="dxa"/>
          </w:tcPr>
          <w:p w14:paraId="61D14B0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统计区间内标记完成的训练计划数除以未取消的计划总数；无计划时不计算完成率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1D0C8D0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有效天数</w:t>
            </w:r>
          </w:p>
        </w:tc>
        <w:tc>
          <w:tcPr>
            <w:tcW w:w="7226" w:type="dxa"/>
          </w:tcPr>
          <w:p w14:paraId="3238E84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统计区间内存在有效记录的日期数量，用于说明平均值与实际覆盖情况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1D05CA5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一键 AI 分析</w:t>
            </w:r>
          </w:p>
        </w:tc>
        <w:tc>
          <w:tcPr>
            <w:tcW w:w="7226" w:type="dxa"/>
          </w:tcPr>
          <w:p w14:paraId="6386356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用户在授权后由系统自动汇总本人已有数据并生成分析报告，无需重复手动输入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58929A3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Capacitor 封装</w:t>
            </w:r>
          </w:p>
        </w:tc>
        <w:tc>
          <w:tcPr>
            <w:tcW w:w="7226" w:type="dxa"/>
          </w:tcPr>
          <w:p w14:paraId="22F07FE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将 Web 前端构建产物包装为 Android 工程并打包为 APK 的构建方式</w:t>
            </w:r>
          </w:p>
        </w:tc>
      </w:tr>
    </w:tbl>
    <w:p w14:paraId="150D5A76">
      <w:pPr>
        <w:pStyle w:val="00001f"/>
      </w:pPr>
      <w:bookmarkStart w:id="45" w:name="_Toc9798"/>
      <w:r>
        <w:rPr>
          <w:rFonts w:hint="eastAsia" w:ascii="Times New Roman" w:hAnsi="Times New Roman" w:eastAsia="思源黑体" w:cs="Times New Roman"/>
        </w:rPr>
        <w:t>11.2 缩略语</w:t>
      </w:r>
      <w:bookmarkEnd w:id="45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26"/>
      </w:tblGrid>
      <w:tr>
        <w:trPr>
          <w:jc w:val="center"/>
        </w:trPr>
        <w:tc>
          <w:tcPr>
            <w:tcW w:w="1800" w:type="dxa"/>
            <w:shd w:val="clear" w:color="auto" w:fill="D5E8F0"/>
          </w:tcPr>
          <w:p w14:paraId="4DA6BE5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缩略语</w:t>
            </w:r>
          </w:p>
        </w:tc>
        <w:tc>
          <w:tcPr>
            <w:tcW w:w="7226" w:type="dxa"/>
            <w:shd w:val="clear" w:color="auto" w:fill="D5E8F0"/>
          </w:tcPr>
          <w:p w14:paraId="6B4F76E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全称 / 含义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599D36B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FAR</w:t>
            </w:r>
          </w:p>
        </w:tc>
        <w:tc>
          <w:tcPr>
            <w:tcW w:w="7226" w:type="dxa"/>
          </w:tcPr>
          <w:p w14:paraId="3665002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可行性分析（研究）报告（Feasibility Analysis Report）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67A949C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SDP</w:t>
            </w:r>
          </w:p>
        </w:tc>
        <w:tc>
          <w:tcPr>
            <w:tcW w:w="7226" w:type="dxa"/>
          </w:tcPr>
          <w:p w14:paraId="20CC8FF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软件开发计划（Software Development Plan）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7A7BE3A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STP</w:t>
            </w:r>
          </w:p>
        </w:tc>
        <w:tc>
          <w:tcPr>
            <w:tcW w:w="7226" w:type="dxa"/>
          </w:tcPr>
          <w:p w14:paraId="1D190F0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软件测试计划（Software Test Plan）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54C2D10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FTDMS</w:t>
            </w:r>
          </w:p>
        </w:tc>
        <w:tc>
          <w:tcPr>
            <w:tcW w:w="7226" w:type="dxa"/>
          </w:tcPr>
          <w:p w14:paraId="3241115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健身训练与饮食管理系统（Fitness Training and Diet Management System）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5E88CE5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APK</w:t>
            </w:r>
          </w:p>
        </w:tc>
        <w:tc>
          <w:tcPr>
            <w:tcW w:w="7226" w:type="dxa"/>
          </w:tcPr>
          <w:p w14:paraId="382F918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Android 安装包（Android Package）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437DC19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CSCI</w:t>
            </w:r>
          </w:p>
        </w:tc>
        <w:tc>
          <w:tcPr>
            <w:tcW w:w="7226" w:type="dxa"/>
          </w:tcPr>
          <w:p w14:paraId="3243AE7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计算机软件配置项（Computer Software Configuration Item）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061DE33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FR</w:t>
            </w:r>
          </w:p>
        </w:tc>
        <w:tc>
          <w:tcPr>
            <w:tcW w:w="7226" w:type="dxa"/>
          </w:tcPr>
          <w:p w14:paraId="341FFFE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功能需求（Functional Requirement）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0F90CA3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NFR</w:t>
            </w:r>
          </w:p>
        </w:tc>
        <w:tc>
          <w:tcPr>
            <w:tcW w:w="7226" w:type="dxa"/>
          </w:tcPr>
          <w:p w14:paraId="331B492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非功能需求（Non-Functional Requirement）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7F96E67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JPA</w:t>
            </w:r>
          </w:p>
        </w:tc>
        <w:tc>
          <w:tcPr>
            <w:tcW w:w="7226" w:type="dxa"/>
          </w:tcPr>
          <w:p w14:paraId="496BA4C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Java 持久化 API（Java Persistence API）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6EBB54F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PWA</w:t>
            </w:r>
          </w:p>
        </w:tc>
        <w:tc>
          <w:tcPr>
            <w:tcW w:w="7226" w:type="dxa"/>
          </w:tcPr>
          <w:p w14:paraId="1731E3B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渐进式 Web 应用（Progressive Web App）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0DF591C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PR</w:t>
            </w:r>
          </w:p>
        </w:tc>
        <w:tc>
          <w:tcPr>
            <w:tcW w:w="7226" w:type="dxa"/>
          </w:tcPr>
          <w:p w14:paraId="24B4033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拉取请求（Pull Request）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4E01551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CPU / GPU</w:t>
            </w:r>
          </w:p>
        </w:tc>
        <w:tc>
          <w:tcPr>
            <w:tcW w:w="7226" w:type="dxa"/>
          </w:tcPr>
          <w:p w14:paraId="6F5E12F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中央处理器 / 图形处理器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301F0CC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HTTPS</w:t>
            </w:r>
          </w:p>
        </w:tc>
        <w:tc>
          <w:tcPr>
            <w:tcW w:w="7226" w:type="dxa"/>
          </w:tcPr>
          <w:p w14:paraId="737C31F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超文本传输安全协议（Hypertext Transfer Protocol Secure）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55DC620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JSON</w:t>
            </w:r>
          </w:p>
        </w:tc>
        <w:tc>
          <w:tcPr>
            <w:tcW w:w="7226" w:type="dxa"/>
          </w:tcPr>
          <w:p w14:paraId="75DB1D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JavaScript 对象简谱（JavaScript Object Notation）</w:t>
            </w:r>
          </w:p>
        </w:tc>
      </w:tr>
    </w:tbl>
    <w:p w14:paraId="3799A597">
      <w:pPr/>
      <w:r>
        <w:br w:type="page"/>
      </w:r>
    </w:p>
    <w:p w14:paraId="1AEE58E3">
      <w:pPr>
        <w:pStyle w:val="00001d"/>
      </w:pPr>
      <w:bookmarkStart w:id="46" w:name="_Toc19638"/>
      <w:r>
        <w:rPr>
          <w:rFonts w:hint="eastAsia" w:ascii="Times New Roman" w:hAnsi="Times New Roman" w:eastAsia="思源黑体" w:cs="Times New Roman"/>
        </w:rPr>
        <w:t>附录 A 候选方案加权评分明细</w:t>
      </w:r>
      <w:bookmarkEnd w:id="46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900"/>
        <w:gridCol w:w="900"/>
        <w:gridCol w:w="1100"/>
        <w:gridCol w:w="1263"/>
        <w:gridCol w:w="1263"/>
      </w:tblGrid>
      <w:tr>
        <w:trPr>
          <w:jc w:val="center"/>
        </w:trPr>
        <w:tc>
          <w:tcPr>
            <w:tcW w:w="1800" w:type="dxa"/>
            <w:shd w:val="clear" w:color="auto" w:fill="D5E8F0"/>
          </w:tcPr>
          <w:p w14:paraId="625B79E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准则</w:t>
            </w:r>
          </w:p>
        </w:tc>
        <w:tc>
          <w:tcPr>
            <w:tcW w:w="900" w:type="dxa"/>
            <w:shd w:val="clear" w:color="auto" w:fill="D5E8F0"/>
          </w:tcPr>
          <w:p w14:paraId="0963CCA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权重</w:t>
            </w:r>
          </w:p>
        </w:tc>
        <w:tc>
          <w:tcPr>
            <w:tcW w:w="900" w:type="dxa"/>
            <w:shd w:val="clear" w:color="auto" w:fill="D5E8F0"/>
          </w:tcPr>
          <w:p w14:paraId="45D8CB4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方案 1</w:t>
            </w:r>
          </w:p>
        </w:tc>
        <w:tc>
          <w:tcPr>
            <w:tcW w:w="900" w:type="dxa"/>
            <w:shd w:val="clear" w:color="auto" w:fill="D5E8F0"/>
          </w:tcPr>
          <w:p w14:paraId="0D313F1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方案 2</w:t>
            </w:r>
          </w:p>
        </w:tc>
        <w:tc>
          <w:tcPr>
            <w:tcW w:w="900" w:type="dxa"/>
            <w:shd w:val="clear" w:color="auto" w:fill="D5E8F0"/>
          </w:tcPr>
          <w:p w14:paraId="582D983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方案 3</w:t>
            </w:r>
          </w:p>
        </w:tc>
        <w:tc>
          <w:tcPr>
            <w:tcW w:w="1100" w:type="dxa"/>
            <w:shd w:val="clear" w:color="auto" w:fill="D5E8F0"/>
          </w:tcPr>
          <w:p w14:paraId="307DF7E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方案 1 加权</w:t>
            </w:r>
          </w:p>
        </w:tc>
        <w:tc>
          <w:tcPr>
            <w:tcW w:w="1263" w:type="dxa"/>
            <w:shd w:val="clear" w:color="auto" w:fill="D5E8F0"/>
          </w:tcPr>
          <w:p w14:paraId="50033F3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方案 2 加权</w:t>
            </w:r>
          </w:p>
        </w:tc>
        <w:tc>
          <w:tcPr>
            <w:tcW w:w="1263" w:type="dxa"/>
            <w:shd w:val="clear" w:color="auto" w:fill="D5E8F0"/>
          </w:tcPr>
          <w:p w14:paraId="0114E51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方案 3 加权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33C2142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C1 功能符合度</w:t>
            </w:r>
          </w:p>
        </w:tc>
        <w:tc>
          <w:tcPr>
            <w:tcW w:w="900" w:type="dxa"/>
          </w:tcPr>
          <w:p w14:paraId="62CF21B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0.25</w:t>
            </w:r>
          </w:p>
        </w:tc>
        <w:tc>
          <w:tcPr>
            <w:tcW w:w="900" w:type="dxa"/>
          </w:tcPr>
          <w:p w14:paraId="69A6BD9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08254BD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5753775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1100" w:type="dxa"/>
          </w:tcPr>
          <w:p w14:paraId="3AD1AD0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1.25</w:t>
            </w:r>
          </w:p>
        </w:tc>
        <w:tc>
          <w:tcPr>
            <w:tcW w:w="1263" w:type="dxa"/>
          </w:tcPr>
          <w:p w14:paraId="7AAA71B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0.75</w:t>
            </w:r>
          </w:p>
        </w:tc>
        <w:tc>
          <w:tcPr>
            <w:tcW w:w="1263" w:type="dxa"/>
          </w:tcPr>
          <w:p w14:paraId="65042D2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1.00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3068A28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C2 团队技能匹配</w:t>
            </w:r>
          </w:p>
        </w:tc>
        <w:tc>
          <w:tcPr>
            <w:tcW w:w="900" w:type="dxa"/>
          </w:tcPr>
          <w:p w14:paraId="101B0E9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0.20</w:t>
            </w:r>
          </w:p>
        </w:tc>
        <w:tc>
          <w:tcPr>
            <w:tcW w:w="900" w:type="dxa"/>
          </w:tcPr>
          <w:p w14:paraId="4944F3E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4F219F8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03F5CDE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528AFDE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1.00</w:t>
            </w:r>
          </w:p>
        </w:tc>
        <w:tc>
          <w:tcPr>
            <w:tcW w:w="1263" w:type="dxa"/>
          </w:tcPr>
          <w:p w14:paraId="064F4C4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1.00</w:t>
            </w:r>
          </w:p>
        </w:tc>
        <w:tc>
          <w:tcPr>
            <w:tcW w:w="1263" w:type="dxa"/>
          </w:tcPr>
          <w:p w14:paraId="6D13A79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0.40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09A1AAA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C3 期限可达性</w:t>
            </w:r>
          </w:p>
        </w:tc>
        <w:tc>
          <w:tcPr>
            <w:tcW w:w="900" w:type="dxa"/>
          </w:tcPr>
          <w:p w14:paraId="40919D1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0.20</w:t>
            </w:r>
          </w:p>
        </w:tc>
        <w:tc>
          <w:tcPr>
            <w:tcW w:w="900" w:type="dxa"/>
          </w:tcPr>
          <w:p w14:paraId="242F0F1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900" w:type="dxa"/>
          </w:tcPr>
          <w:p w14:paraId="133CD2C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0FD24D9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60C0FAF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0.80</w:t>
            </w:r>
          </w:p>
        </w:tc>
        <w:tc>
          <w:tcPr>
            <w:tcW w:w="1263" w:type="dxa"/>
          </w:tcPr>
          <w:p w14:paraId="2E9F8B7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1.00</w:t>
            </w:r>
          </w:p>
        </w:tc>
        <w:tc>
          <w:tcPr>
            <w:tcW w:w="1263" w:type="dxa"/>
          </w:tcPr>
          <w:p w14:paraId="4EE1A72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0.40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672BB93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C4 成本</w:t>
            </w:r>
          </w:p>
        </w:tc>
        <w:tc>
          <w:tcPr>
            <w:tcW w:w="900" w:type="dxa"/>
          </w:tcPr>
          <w:p w14:paraId="43D3313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0.10</w:t>
            </w:r>
          </w:p>
        </w:tc>
        <w:tc>
          <w:tcPr>
            <w:tcW w:w="900" w:type="dxa"/>
          </w:tcPr>
          <w:p w14:paraId="05BC66E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18880842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730698A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5B61332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0.50</w:t>
            </w:r>
          </w:p>
        </w:tc>
        <w:tc>
          <w:tcPr>
            <w:tcW w:w="1263" w:type="dxa"/>
          </w:tcPr>
          <w:p w14:paraId="11A6962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0.50</w:t>
            </w:r>
          </w:p>
        </w:tc>
        <w:tc>
          <w:tcPr>
            <w:tcW w:w="1263" w:type="dxa"/>
          </w:tcPr>
          <w:p w14:paraId="272DC79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0.20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28E1463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C5 合规与私密性</w:t>
            </w:r>
          </w:p>
        </w:tc>
        <w:tc>
          <w:tcPr>
            <w:tcW w:w="900" w:type="dxa"/>
          </w:tcPr>
          <w:p w14:paraId="0F24FE0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0.15</w:t>
            </w:r>
          </w:p>
        </w:tc>
        <w:tc>
          <w:tcPr>
            <w:tcW w:w="900" w:type="dxa"/>
          </w:tcPr>
          <w:p w14:paraId="33436A6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274AD90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900" w:type="dxa"/>
          </w:tcPr>
          <w:p w14:paraId="2A8C55F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158013E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0.75</w:t>
            </w:r>
          </w:p>
        </w:tc>
        <w:tc>
          <w:tcPr>
            <w:tcW w:w="1263" w:type="dxa"/>
          </w:tcPr>
          <w:p w14:paraId="04F4C89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0.60</w:t>
            </w:r>
          </w:p>
        </w:tc>
        <w:tc>
          <w:tcPr>
            <w:tcW w:w="1263" w:type="dxa"/>
          </w:tcPr>
          <w:p w14:paraId="0382F08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0.30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55558B2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C6 风险可控性</w:t>
            </w:r>
          </w:p>
        </w:tc>
        <w:tc>
          <w:tcPr>
            <w:tcW w:w="900" w:type="dxa"/>
          </w:tcPr>
          <w:p w14:paraId="43E6202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0.10</w:t>
            </w:r>
          </w:p>
        </w:tc>
        <w:tc>
          <w:tcPr>
            <w:tcW w:w="900" w:type="dxa"/>
          </w:tcPr>
          <w:p w14:paraId="26A73F0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900" w:type="dxa"/>
          </w:tcPr>
          <w:p w14:paraId="2888E75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0843158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6EC1D45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0.40</w:t>
            </w:r>
          </w:p>
        </w:tc>
        <w:tc>
          <w:tcPr>
            <w:tcW w:w="1263" w:type="dxa"/>
          </w:tcPr>
          <w:p w14:paraId="1185FB9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0.50</w:t>
            </w:r>
          </w:p>
        </w:tc>
        <w:tc>
          <w:tcPr>
            <w:tcW w:w="1263" w:type="dxa"/>
          </w:tcPr>
          <w:p w14:paraId="57C7037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0.20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242D69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加权总分（合计）</w:t>
            </w:r>
          </w:p>
        </w:tc>
        <w:tc>
          <w:tcPr>
            <w:tcW w:w="900" w:type="dxa"/>
          </w:tcPr>
          <w:p w14:paraId="4BE7670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1.00</w:t>
            </w:r>
          </w:p>
        </w:tc>
        <w:tc>
          <w:tcPr>
            <w:tcW w:w="900" w:type="dxa"/>
          </w:tcPr>
          <w:p w14:paraId="401112A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900" w:type="dxa"/>
          </w:tcPr>
          <w:p w14:paraId="6A38AB3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900" w:type="dxa"/>
          </w:tcPr>
          <w:p w14:paraId="52CF69A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1100" w:type="dxa"/>
          </w:tcPr>
          <w:p w14:paraId="7FEE801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4.70</w:t>
            </w:r>
          </w:p>
        </w:tc>
        <w:tc>
          <w:tcPr>
            <w:tcW w:w="1263" w:type="dxa"/>
          </w:tcPr>
          <w:p w14:paraId="1099D84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4.35</w:t>
            </w:r>
          </w:p>
        </w:tc>
        <w:tc>
          <w:tcPr>
            <w:tcW w:w="1263" w:type="dxa"/>
          </w:tcPr>
          <w:p w14:paraId="7C12CCA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2.50</w:t>
            </w:r>
          </w:p>
        </w:tc>
      </w:tr>
    </w:tbl>
    <w:p w14:paraId="142AD1AB">
      <w:pPr>
        <w:spacing w:after="80"/>
        <w:jc w:val="left"/>
      </w:pPr>
      <w:r>
        <w:rPr>
          <w:rFonts w:hint="eastAsia" w:ascii="Times New Roman" w:hAnsi="Times New Roman" w:eastAsia="思源黑体" w:cs="Times New Roman"/>
          <w:b w:val="0"/>
          <w:sz w:val="18"/>
          <w:szCs w:val="18"/>
        </w:rPr>
        <w:t>注：加权值 = 评分 × 权重，保留两位小数；合计行等于各准则加权值之和。结果为推荐方案 1。</w:t>
      </w:r>
    </w:p>
    <w:p w14:paraId="19934F37">
      <w:pPr>
        <w:pStyle w:val="00001d"/>
      </w:pPr>
      <w:bookmarkStart w:id="47" w:name="_Toc10639"/>
      <w:r>
        <w:rPr>
          <w:rFonts w:hint="eastAsia" w:ascii="Times New Roman" w:hAnsi="Times New Roman" w:eastAsia="思源黑体" w:cs="Times New Roman"/>
        </w:rPr>
        <w:t>附录 B 技术验证（Spike）检查单</w:t>
      </w:r>
      <w:bookmarkEnd w:id="47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400"/>
        <w:gridCol w:w="3126"/>
        <w:gridCol w:w="1000"/>
        <w:gridCol w:w="900"/>
        <w:gridCol w:w="800"/>
      </w:tblGrid>
      <w:tr>
        <w:trPr>
          <w:jc w:val="center"/>
        </w:trPr>
        <w:tc>
          <w:tcPr>
            <w:tcW w:w="800" w:type="dxa"/>
            <w:shd w:val="clear" w:color="auto" w:fill="D5E8F0"/>
          </w:tcPr>
          <w:p w14:paraId="1AAF7F8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编号</w:t>
            </w:r>
          </w:p>
        </w:tc>
        <w:tc>
          <w:tcPr>
            <w:tcW w:w="2400" w:type="dxa"/>
            <w:shd w:val="clear" w:color="auto" w:fill="D5E8F0"/>
          </w:tcPr>
          <w:p w14:paraId="3133964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验证项</w:t>
            </w:r>
          </w:p>
        </w:tc>
        <w:tc>
          <w:tcPr>
            <w:tcW w:w="3126" w:type="dxa"/>
            <w:shd w:val="clear" w:color="auto" w:fill="D5E8F0"/>
          </w:tcPr>
          <w:p w14:paraId="309252C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通过判据</w:t>
            </w:r>
          </w:p>
        </w:tc>
        <w:tc>
          <w:tcPr>
            <w:tcW w:w="1000" w:type="dxa"/>
            <w:shd w:val="clear" w:color="auto" w:fill="D5E8F0"/>
          </w:tcPr>
          <w:p w14:paraId="7036BF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实测结果</w:t>
            </w:r>
          </w:p>
        </w:tc>
        <w:tc>
          <w:tcPr>
            <w:tcW w:w="900" w:type="dxa"/>
            <w:shd w:val="clear" w:color="auto" w:fill="D5E8F0"/>
          </w:tcPr>
          <w:p w14:paraId="26BFED0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结论</w:t>
            </w:r>
          </w:p>
        </w:tc>
        <w:tc>
          <w:tcPr>
            <w:tcW w:w="800" w:type="dxa"/>
            <w:shd w:val="clear" w:color="auto" w:fill="D5E8F0"/>
          </w:tcPr>
          <w:p w14:paraId="0F82B0F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完成日期</w:t>
            </w:r>
          </w:p>
        </w:tc>
      </w:tr>
      <w:tr>
        <w:trPr>
          <w:jc w:val="center"/>
        </w:trPr>
        <w:tc>
          <w:tcPr>
            <w:tcW w:w="800" w:type="dxa"/>
          </w:tcPr>
          <w:p w14:paraId="0970B23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S1</w:t>
            </w:r>
          </w:p>
        </w:tc>
        <w:tc>
          <w:tcPr>
            <w:tcW w:w="2400" w:type="dxa"/>
          </w:tcPr>
          <w:p w14:paraId="1F94DB4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Ollama + Qwen3-4B 端到端调用与耗时基线</w:t>
            </w:r>
          </w:p>
        </w:tc>
        <w:tc>
          <w:tcPr>
            <w:tcW w:w="3126" w:type="dxa"/>
          </w:tcPr>
          <w:p w14:paraId="22EFB68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可加载并返回结构化文本，耗时基线可判定</w:t>
            </w:r>
          </w:p>
        </w:tc>
        <w:tc>
          <w:tcPr>
            <w:tcW w:w="1000" w:type="dxa"/>
          </w:tcPr>
          <w:p w14:paraId="2964621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3AE7C6A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1189361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</w:tr>
      <w:tr>
        <w:trPr>
          <w:jc w:val="center"/>
        </w:trPr>
        <w:tc>
          <w:tcPr>
            <w:tcW w:w="800" w:type="dxa"/>
          </w:tcPr>
          <w:p w14:paraId="7519C5B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S2</w:t>
            </w:r>
          </w:p>
        </w:tc>
        <w:tc>
          <w:tcPr>
            <w:tcW w:w="2400" w:type="dxa"/>
          </w:tcPr>
          <w:p w14:paraId="676F555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Capacitor 最小页面打包与真机安装</w:t>
            </w:r>
          </w:p>
        </w:tc>
        <w:tc>
          <w:tcPr>
            <w:tcW w:w="3126" w:type="dxa"/>
          </w:tcPr>
          <w:p w14:paraId="1325134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APK 可安装、可启动、可调用后端接口</w:t>
            </w:r>
          </w:p>
        </w:tc>
        <w:tc>
          <w:tcPr>
            <w:tcW w:w="1000" w:type="dxa"/>
          </w:tcPr>
          <w:p w14:paraId="430B18C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62C64B6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2E285AB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</w:tr>
      <w:tr>
        <w:trPr>
          <w:jc w:val="center"/>
        </w:trPr>
        <w:tc>
          <w:tcPr>
            <w:tcW w:w="800" w:type="dxa"/>
          </w:tcPr>
          <w:p w14:paraId="15EC556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S3</w:t>
            </w:r>
          </w:p>
        </w:tc>
        <w:tc>
          <w:tcPr>
            <w:tcW w:w="2400" w:type="dxa"/>
          </w:tcPr>
          <w:p w14:paraId="62305C1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跨账号隔离</w:t>
            </w:r>
          </w:p>
        </w:tc>
        <w:tc>
          <w:tcPr>
            <w:tcW w:w="3126" w:type="dxa"/>
          </w:tcPr>
          <w:p w14:paraId="5D2532E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越权访问被拒绝，管理接口对普通用户不可调用</w:t>
            </w:r>
          </w:p>
        </w:tc>
        <w:tc>
          <w:tcPr>
            <w:tcW w:w="1000" w:type="dxa"/>
          </w:tcPr>
          <w:p w14:paraId="4FC306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41CF255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5CD11D3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</w:tr>
      <w:tr>
        <w:trPr>
          <w:jc w:val="center"/>
        </w:trPr>
        <w:tc>
          <w:tcPr>
            <w:tcW w:w="800" w:type="dxa"/>
          </w:tcPr>
          <w:p w14:paraId="69E1618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S4</w:t>
            </w:r>
          </w:p>
        </w:tc>
        <w:tc>
          <w:tcPr>
            <w:tcW w:w="2400" w:type="dxa"/>
          </w:tcPr>
          <w:p w14:paraId="1B46CF4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统计口径与缺失值呈现</w:t>
            </w:r>
          </w:p>
        </w:tc>
        <w:tc>
          <w:tcPr>
            <w:tcW w:w="3126" w:type="dxa"/>
          </w:tcPr>
          <w:p w14:paraId="051C894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与人工核算一致；缺失显示“未记录”并给出有效天数</w:t>
            </w:r>
          </w:p>
        </w:tc>
        <w:tc>
          <w:tcPr>
            <w:tcW w:w="1000" w:type="dxa"/>
          </w:tcPr>
          <w:p w14:paraId="3CF1137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193EB53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0EB65AE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</w:tr>
      <w:tr>
        <w:trPr>
          <w:jc w:val="center"/>
        </w:trPr>
        <w:tc>
          <w:tcPr>
            <w:tcW w:w="800" w:type="dxa"/>
          </w:tcPr>
          <w:p w14:paraId="768639D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S5</w:t>
            </w:r>
          </w:p>
        </w:tc>
        <w:tc>
          <w:tcPr>
            <w:tcW w:w="2400" w:type="dxa"/>
          </w:tcPr>
          <w:p w14:paraId="7EBB80F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演示环境部署演练</w:t>
            </w:r>
          </w:p>
        </w:tc>
        <w:tc>
          <w:tcPr>
            <w:tcW w:w="3126" w:type="dxa"/>
          </w:tcPr>
          <w:p w14:paraId="24A446B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按部署文档可重放，真机全流程可用</w:t>
            </w:r>
          </w:p>
        </w:tc>
        <w:tc>
          <w:tcPr>
            <w:tcW w:w="1000" w:type="dxa"/>
          </w:tcPr>
          <w:p w14:paraId="371A646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61FD996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0B97034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</w:tr>
    </w:tbl>
    <w:p w14:paraId="0996405A">
      <w:r>
        <w:rPr>
          <w:rFonts w:hint="eastAsia" w:ascii="Times New Roman" w:hAnsi="Times New Roman" w:eastAsia="思源黑体" w:cs="Times New Roman"/>
          <w:b w:val="0"/>
          <w:sz w:val="18"/>
          <w:szCs w:val="18"/>
        </w:rPr>
        <w:t>注：由责任人在完成验证后填写实测结果、结论与日期，并作为本报告修订的输入。</w:t>
      </w:r>
    </w:p>
    <w:p w14:paraId="46257B7A">
      <w:r>
        <w:br w:type="page"/>
      </w:r>
    </w:p>
    <w:p>
      <w:r>
        <w:br w:type="page"/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0"/>
          <w:szCs w:val="20"/>
        </w:rPr>
        <w:t xml:space="preserve">说明：本次修订（V1.2 / 第 3 次发行）在保留正文第 1—11 章与附录 A、B 不变的前提下，以附录 C、D、E 重新组织系统流程图、数据流图与数据字典，替代早期版本中与之重复且编号冲突的附录；附录 C、D 用于补充第 5 章「所建议的系统」的结构与数据流描述，附录 E 的字段校验规则与《FTDMS 接口文档》保持一致。</w:t>
      </w:r>
    </w:p>
    <w:p>
      <w:pPr>
        <w:spacing w:before="240" w:after="120" w:line="320" w:lineRule="auto"/>
        <w:keepNext/>
        <w:jc w:val="center"/>
      </w:pPr>
      <w:r>
        <w:rPr>
          <w:rFonts w:ascii="黑体" w:eastAsia="黑体" w:hAnsi="黑体"/>
          <w:b/>
          <w:sz w:val="32"/>
          <w:szCs w:val="32"/>
        </w:rPr>
        <w:t xml:space="preserve">附录 C 系统流程图</w:t>
      </w: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8"/>
          <w:szCs w:val="28"/>
        </w:rPr>
        <w:t xml:space="preserve">C.1 说明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图 C-1 给出 FTDMS 的系统处理流程，按</w:t>
      </w:r>
      <w:r>
        <w:rPr>
          <w:rFonts w:ascii="宋体" w:eastAsia="宋体" w:hAnsi="宋体"/>
          <w:b/>
          <w:sz w:val="21"/>
          <w:szCs w:val="21"/>
        </w:rPr>
        <w:t xml:space="preserve">客户端层 → 服务端层 → 数据层</w:t>
      </w:r>
      <w:r>
        <w:rPr>
          <w:rFonts w:ascii="宋体" w:eastAsia="宋体" w:hAnsi="宋体"/>
          <w:sz w:val="21"/>
          <w:szCs w:val="21"/>
        </w:rPr>
        <w:t xml:space="preserve">三层次展开，标注各层组成部件及其间的数据传递。图中实线箭头表示一次请求的走向，末端箭头标注实际承载的数据内容；服务端内部按"鉴权 → 参数校验 → 业务加工 → 持久化"逐级流转，AI 分析作为业务加工 P6 的分支在数据层调用本地模型服务。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图例约定：矩形表示外部参与者，圆角矩形表示处理部件，双横线开口矩形表示数据存储，虚线框表示层次边界。</w:t>
      </w:r>
    </w:p>
    <w:p>
      <w:pPr>
        <w:spacing w:before="120" w:after="60"/>
        <w:jc w:val="center"/>
        <w:keepNext/>
      </w:pPr>
      <w:r>
        <w:drawing>
          <wp:inline distT="0" distB="0" distL="0" distR="0">
            <wp:extent cx="5580000" cy="3970384"/>
            <wp:effectExtent l="0" t="0" r="0" b="0"/>
            <wp:docPr id="301" name="Picture 301" descr="图 C-1  FTDMS 系统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fig-c1-system-flow.png"/>
                    <pic:cNvPicPr/>
                  </pic:nvPicPr>
                  <pic:blipFill>
                    <a:blip r:embed="rId930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eastAsia="宋体" w:hAnsi="宋体"/>
          <w:b/>
          <w:sz w:val="20"/>
          <w:szCs w:val="20"/>
        </w:rPr>
        <w:t xml:space="preserve">图 C-1  FTDMS 系统流程图</w:t>
      </w: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8"/>
          <w:szCs w:val="28"/>
        </w:rPr>
        <w:t xml:space="preserve">C.2 层次组成与职责</w:t>
      </w:r>
    </w:p>
    <w:tbl>
      <w:tblPr>
        <w:tblW w:type="dxa" w:w="902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层次</w:t>
            </w:r>
          </w:p>
        </w:tc>
        <w:tc>
          <w:tcPr>
            <w:tcW w:type="dxa" w:w="2256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组成部件</w:t>
            </w:r>
          </w:p>
        </w:tc>
        <w:tc>
          <w:tcPr>
            <w:tcW w:type="dxa" w:w="2256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职责</w:t>
            </w:r>
          </w:p>
        </w:tc>
        <w:tc>
          <w:tcPr>
            <w:tcW w:type="dxa" w:w="2256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交付形态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客户端层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用户 / 管理员、Capacitor 容器、Vue 3 页面（Router / ECharts / Axios）、HTTPS 通道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触控交互、页面路由、图表渲染、接口调用与令牌携带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Android APK（真机安装）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服务端层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Spring Security（JWT 校验 + 用户归属校验）、Controller（正则与区间校验）、业务加工 P1–P6、Spring Data JPA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身份认证与越权防护、入参校验、业务规则与统计计算、事务与映射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部署于课程演示服务器的服务程序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数据层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MySQL 8.4（D1–D12）、Ollama + Qwen3-4B-Instruct-2507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结构化数据持久化；本地模型推理，仅接收结构化摘要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数据库实例与本地模型服务</w:t>
            </w:r>
          </w:p>
        </w:tc>
      </w:tr>
    </w:tbl>
    <w:p>
      <w:pPr>
        <w:spacing w:before="0" w:after="0" w:line="240" w:lineRule="auto"/>
      </w:pP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8"/>
          <w:szCs w:val="28"/>
        </w:rPr>
        <w:t xml:space="preserve">C.3 三条关键处理路径</w:t>
      </w:r>
    </w:p>
    <w:tbl>
      <w:tblPr>
        <w:tblW w:type="dxa" w:w="902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路径</w:t>
            </w:r>
          </w:p>
        </w:tc>
        <w:tc>
          <w:tcPr>
            <w:tcW w:type="dxa" w:w="300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流转过程</w:t>
            </w:r>
          </w:p>
        </w:tc>
        <w:tc>
          <w:tcPr>
            <w:tcW w:type="dxa" w:w="300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关键约束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记录查询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用户触控 → Vue 页面组装请求 → 携带 Bearer 令牌经 HTTPS 提交 → Spring Security 解析身份 → Controller 校验参数 → 对应业务加工读取 MySQL → 结果以 JSON 返回 → 页面渲染图表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令牌有效期 2 小时；服务端以令牌身份为准，忽略请求中的 userId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训练打卡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用户提交实际组数与重量 → 校验通过后在同一事务内写 workout_log 与 workout_set → 计划状态由 PLANNED 置为 COMPLETED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计划与实际组数可不一致；修改计划不覆盖已有训练记录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AI 分析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校验授权 → 按统计口径汇总数据 → 构建 ≤8 KB 摘要 → 调用本地模型 → 报告入库并回显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模型不可用或超时则降级为 DEGRADED，仅保留统计值，不编造结论</w:t>
            </w:r>
          </w:p>
        </w:tc>
      </w:tr>
    </w:tbl>
    <w:p>
      <w:pPr>
        <w:spacing w:before="0" w:after="0" w:line="240" w:lineRule="auto"/>
      </w:pPr>
    </w:p>
    <w:p>
      <w:pPr>
        <w:spacing w:before="240" w:after="120" w:line="320" w:lineRule="auto"/>
        <w:keepNext/>
        <w:jc w:val="center"/>
      </w:pPr>
      <w:r>
        <w:rPr>
          <w:rFonts w:ascii="黑体" w:eastAsia="黑体" w:hAnsi="黑体"/>
          <w:b/>
          <w:sz w:val="32"/>
          <w:szCs w:val="32"/>
        </w:rPr>
        <w:t xml:space="preserve">附录 D 数据流图</w:t>
      </w: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8"/>
          <w:szCs w:val="28"/>
        </w:rPr>
        <w:t xml:space="preserve">D.1 图例与编号规则</w:t>
      </w:r>
    </w:p>
    <w:tbl>
      <w:tblPr>
        <w:tblW w:type="dxa" w:w="902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符号</w:t>
            </w:r>
          </w:p>
        </w:tc>
        <w:tc>
          <w:tcPr>
            <w:tcW w:type="dxa" w:w="300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含义</w:t>
            </w:r>
          </w:p>
        </w:tc>
        <w:tc>
          <w:tcPr>
            <w:tcW w:type="dxa" w:w="300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编号规则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矩形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外部实体（External Entity）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E1、E2、E3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圆角矩形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加工（Process）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第 0 层 P0；第 1 层 P1–P6；第 2 层 P6.1–P6.5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双横线开口矩形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数据存储（Data Store）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D1–D13，与数据库表 / 视图一一对应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带箭头实线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数据流（Data Flow）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顶层 F0.x；第 1 层 F1–F18；第 2 层 F6.x</w:t>
            </w:r>
          </w:p>
        </w:tc>
      </w:tr>
    </w:tbl>
    <w:p>
      <w:pPr>
        <w:spacing w:before="0" w:after="0" w:line="240" w:lineRule="auto"/>
      </w:pP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绘制依据 GB/T 8567—2006 对数据流图的规定，采用自顶向下逐层分解：第 0 层确定系统边界，第 1 层按功能域分解为 6 个加工，第 2 层仅对 AI 分析（P6）继续细化——该加工为本项目区别于普通记录类应用的核心，且涉及外部模型服务与授权合规，需要单独展开。</w:t>
      </w: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8"/>
          <w:szCs w:val="28"/>
        </w:rPr>
        <w:t xml:space="preserve">D.2 第 0 层数据流图（上下文图）</w:t>
      </w:r>
    </w:p>
    <w:p>
      <w:pPr>
        <w:spacing w:before="120" w:after="60"/>
        <w:jc w:val="center"/>
        <w:keepNext/>
      </w:pPr>
      <w:r>
        <w:drawing>
          <wp:inline distT="0" distB="0" distL="0" distR="0">
            <wp:extent cx="5580000" cy="3571200"/>
            <wp:effectExtent l="0" t="0" r="0" b="0"/>
            <wp:docPr id="302" name="Picture 302" descr="图 D-1  FTDMS 第 0 层数据流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fig-d1-dfd-level0.png"/>
                    <pic:cNvPicPr/>
                  </pic:nvPicPr>
                  <pic:blipFill>
                    <a:blip r:embed="rId930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eastAsia="宋体" w:hAnsi="宋体"/>
          <w:b/>
          <w:sz w:val="20"/>
          <w:szCs w:val="20"/>
        </w:rPr>
        <w:t xml:space="preserve">图 D-1  FTDMS 第 0 层数据流图</w:t>
      </w: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4"/>
          <w:szCs w:val="24"/>
        </w:rPr>
        <w:t xml:space="preserve">D.2.1 外部实体</w:t>
      </w:r>
    </w:p>
    <w:tbl>
      <w:tblPr>
        <w:tblW w:type="dxa" w:w="902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编号</w:t>
            </w:r>
          </w:p>
        </w:tc>
        <w:tc>
          <w:tcPr>
            <w:tcW w:type="dxa" w:w="2256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名称</w:t>
            </w:r>
          </w:p>
        </w:tc>
        <w:tc>
          <w:tcPr>
            <w:tcW w:type="dxa" w:w="2256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与系统的关系</w:t>
            </w:r>
          </w:p>
        </w:tc>
        <w:tc>
          <w:tcPr>
            <w:tcW w:type="dxa" w:w="2256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E1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普通用户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主要数据来源与使用方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经手机 App 注册登录，维护本人计划、记录与目标，仅访问本人数据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E2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管理员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基础数据维护方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经后台管理接口维护动作库、公共食物库与账户状态，接口单独鉴权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E3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AI 模型服务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外部推理服务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部署于服务端本地（Ollama），接收结构化摘要并返回分析文本，无数据库访问权限</w:t>
            </w:r>
          </w:p>
        </w:tc>
      </w:tr>
    </w:tbl>
    <w:p>
      <w:pPr>
        <w:spacing w:before="0" w:after="0" w:line="240" w:lineRule="auto"/>
      </w:pP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4"/>
          <w:szCs w:val="24"/>
        </w:rPr>
        <w:t xml:space="preserve">D.2.2 顶层数据流</w:t>
      </w:r>
    </w:p>
    <w:tbl>
      <w:tblPr>
        <w:tblW w:type="dxa" w:w="902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编号</w:t>
            </w:r>
          </w:p>
        </w:tc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名称</w:t>
            </w:r>
          </w:p>
        </w:tc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来源</w:t>
            </w:r>
          </w:p>
        </w:tc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去向</w:t>
            </w:r>
          </w:p>
        </w:tc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主要组成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F0.1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注册/计划/记录/查询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E1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P0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账户资料、训练计划与记录、饮食与体重记录、统计查询条件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F0.2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统计/图表/报告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P0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E1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完成率、每日摄入、体重趋势、AI 分析文本、校验提示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F0.3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维护数据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E2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P0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动作库与公共食物库条目、账户状态变更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F0.4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维护回执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P0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E2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写入结果、失败原因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F0.5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结构化摘要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P0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E3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区间、档案、训练统计、营养统计、体重统计（不含身份信息）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F0.6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分析文本 / 降级信号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E3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P0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模型生成的五段式分析文本，或超时、不可用标识</w:t>
            </w:r>
          </w:p>
        </w:tc>
      </w:tr>
    </w:tbl>
    <w:p>
      <w:pPr>
        <w:spacing w:before="0" w:after="0" w:line="240" w:lineRule="auto"/>
      </w:pP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8"/>
          <w:szCs w:val="28"/>
        </w:rPr>
        <w:t xml:space="preserve">D.3 第 1 层数据流图</w:t>
      </w:r>
    </w:p>
    <w:p>
      <w:pPr>
        <w:spacing w:before="120" w:after="60"/>
        <w:jc w:val="center"/>
        <w:keepNext/>
      </w:pPr>
      <w:r>
        <w:drawing>
          <wp:inline distT="0" distB="0" distL="0" distR="0">
            <wp:extent cx="5580000" cy="5248983"/>
            <wp:effectExtent l="0" t="0" r="0" b="0"/>
            <wp:docPr id="303" name="Picture 303" descr="图 D-2  FTDMS 第 1 层数据流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fig-d2-dfd-level1.png"/>
                    <pic:cNvPicPr/>
                  </pic:nvPicPr>
                  <pic:blipFill>
                    <a:blip r:embed="rId930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4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eastAsia="宋体" w:hAnsi="宋体"/>
          <w:b/>
          <w:sz w:val="20"/>
          <w:szCs w:val="20"/>
        </w:rPr>
        <w:t xml:space="preserve">图 D-2  FTDMS 第 1 层数据流图</w:t>
      </w: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4"/>
          <w:szCs w:val="24"/>
        </w:rPr>
        <w:t xml:space="preserve">D.3.1 加工说明</w:t>
      </w:r>
    </w:p>
    <w:tbl>
      <w:tblPr>
        <w:tblW w:type="dxa" w:w="902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编号</w:t>
            </w:r>
          </w:p>
        </w:tc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名称</w:t>
            </w:r>
          </w:p>
        </w:tc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输入</w:t>
            </w:r>
          </w:p>
        </w:tc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输出</w:t>
            </w:r>
          </w:p>
        </w:tc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处理要点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P1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账户与目标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注册登录信息、资料修改、目标设定（F1）、账户状态（F7）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令牌与资料、目标查询结果（F6）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密码加盐散列存储；用户名唯一；目标按生效日期保留历史，同日覆盖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P2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训练管理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计划与训练记录（F2）、动作库维护（F8）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计划与记录查询结果、完成率（F6）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计划状态单向流转；支持临时训练（plan_id 为空）；完成率分母剔除已取消计划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P3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饮食管理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饮食录入（F3）、食物库维护（F9）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当日汇总与营养缺口（F6）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按公式换算并落营养快照；食物库变更不改写历史记录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P4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身体数据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体重记录（F4）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体重区间与 7 日均值（F6）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同一用户同日仅一条，重复提交按更新处理；缺失日期不补零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P5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统计分析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计划、训练、饮食、体重数据（F16 聚合）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训练完成率、摄入趋势、体重趋势（F6）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先按确定口径计算统计值再输出；无计划时显示"暂无计划"而非 0%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P6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AI 分析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授权与一键分析请求（F5）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分析报告、降级提示（F10）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授权校验 → 数据汇总 → 摘要构建 → 模型调用 → 报告入库，详见附录 D.4</w:t>
            </w:r>
          </w:p>
        </w:tc>
      </w:tr>
    </w:tbl>
    <w:p>
      <w:pPr>
        <w:spacing w:before="0" w:after="0" w:line="240" w:lineRule="auto"/>
      </w:pP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4"/>
          <w:szCs w:val="24"/>
        </w:rPr>
        <w:t xml:space="preserve">D.3.2 数据存储</w:t>
      </w:r>
    </w:p>
    <w:tbl>
      <w:tblPr>
        <w:tblW w:type="dxa" w:w="902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编号</w:t>
            </w:r>
          </w:p>
        </w:tc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名称</w:t>
            </w:r>
          </w:p>
        </w:tc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对应表 / 视图</w:t>
            </w:r>
          </w:p>
        </w:tc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组成</w:t>
            </w:r>
          </w:p>
        </w:tc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键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D1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用户账户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user_account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用户编号 + 用户名 + 密码散列 + 角色 + 昵称 + 性别 + 出生日期 + 身高 + 状态 + 时间戳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主键 id；唯一 username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D2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每日目标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daily_goal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目标编号 + 用户编号 + 生效日期 + 能量 + 蛋白质 + 碳水 + 脂肪 + 时间戳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唯一 (user_id, effective_date)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D3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动作库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exercise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动作编号 + 名称 + 肌群 + 器械 + 是否公共 + 创建人 + 状态 + 时间戳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主键 id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D4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训练计划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training_plan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计划编号 + 用户编号 + 计划日期 + 标题 + 状态 + 备注 + 时间戳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主键 id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D5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计划动作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plan_item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明细编号 + 计划编号 + 动作编号 + 目标组数 + 目标次数 + 目标重量 + 排序号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主键 id（D4 子表，1:n）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D6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训练记录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workout_log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记录编号 + 用户编号 + 计划编号 + 实际时间 + 归属日期 + 备注 + 创建时间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主键 id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D7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训练组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workout_set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组编号 + 记录编号 + 动作编号 + 组序号 + 重量 + 次数 + 是否完成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主键 id（D6 子表，1:n）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D8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食物库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food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食物编号 + 名称 + 品牌 + 每 100 g 四项营养值 + 生熟状态 + 来源 + 是否公共 + 创建人 + 状态 + 时间戳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主键 id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D9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饮食记录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diet_record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记录编号 + 用户编号 + 记录日期 + 餐次 + 食物编号 + 克重 + 四项营养快照 + 来源快照 + 时间戳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主键 id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D10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体重记录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body_record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记录编号 + 用户编号 + 记录日期 + 体重 + 备注 + 时间戳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唯一 (user_id, record_date)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D11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分析授权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ai_consent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授权编号 + 用户编号 + 授权范围 + 授权时间 + 撤回时间 + 状态 + 时间戳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主键 id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D12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分析报告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ai_report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报告编号 + 用户编号 + 区间起止 + 输入摘要 + 分析文本 + 模型名称 + 模型版本 + 状态 + 生成时间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主键 id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D13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统计汇总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由 D4/D6/D9/D10 聚合的视图（不落库）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区间 + 计划数/完成数/取消数 + 实际训练次数 + 日均摄入与目标差 + 体重首末值与 7 日均值 + 有效天数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按 user_id + 日期区间</w:t>
            </w:r>
          </w:p>
        </w:tc>
      </w:tr>
    </w:tbl>
    <w:p>
      <w:pPr>
        <w:spacing w:before="0" w:after="0" w:line="240" w:lineRule="auto"/>
      </w:pP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4"/>
          <w:szCs w:val="24"/>
        </w:rPr>
        <w:t xml:space="preserve">D.3.3 第 1 层数据流清单</w:t>
      </w:r>
    </w:p>
    <w:tbl>
      <w:tblPr>
        <w:tblW w:type="dxa" w:w="902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编号</w:t>
            </w:r>
          </w:p>
        </w:tc>
        <w:tc>
          <w:tcPr>
            <w:tcW w:type="dxa" w:w="2256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名称</w:t>
            </w:r>
          </w:p>
        </w:tc>
        <w:tc>
          <w:tcPr>
            <w:tcW w:type="dxa" w:w="2256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来源 → 去向</w:t>
            </w:r>
          </w:p>
        </w:tc>
        <w:tc>
          <w:tcPr>
            <w:tcW w:type="dxa" w:w="2256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组成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F1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账户与资料请求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E1 → P1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注册资料 / 登录凭据 / 资料修改 / 目标设定 / 查询条件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F2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训练计划与记录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E1 → P2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计划头 + {计划动作} + 训练记录头 + {训练组}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F3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饮食录入与汇总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E1 → P3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记录日期 + 餐次 + 食物编号 + 克重 + 汇总查询条件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F4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体重记录与趋势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E1 → P4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记录日期 + 体重 + [备注] + 区间条件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F5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分析与授权请求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E1 → P6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授权动作（授权/撤回）+ 分析区间（7 或 30 天）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F6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结果与图表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P1/P2/P3/P4/P5 → E1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令牌与资料、计划与记录、当日汇总、趋势序列、完成率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F7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账户状态维护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E2 → P1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用户编号 + 目标状态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F8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动作库维护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E2 → P2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动作条目（名称、肌群、器械）+ 目标状态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F9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食物库维护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E2 → P3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食物条目（名称、品牌、四项营养值、生熟、来源）+ 目标状态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F10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结构化摘要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P6 → E3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见附录 E.3「AI 分析输入摘要」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F11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分析文本 / 降级信号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E3 → P6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五段式文本 + 模型名称与版本；或超时/不可用标识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F12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账户与目标数据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P1 ↔ D1、D2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账户记录、目标记录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F13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训练数据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P2 ↔ D3、D4、D5、D6、D7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动作库查询、计划与明细、训练记录与组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F14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饮食数据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P3 ↔ D8、D9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食物库查询、饮食记录与快照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F15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体重数据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P4 ↔ D10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体重记录（按日期 UPSERT）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F16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统计聚合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D13 → P5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区间统计值（计划数、完成数、摄入、体重序列）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F17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授权状态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P6 ↔ D11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授权范围、授权与撤回时间、状态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F18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分析报告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P6 ↔ D12</w:t>
            </w:r>
          </w:p>
        </w:tc>
        <w:tc>
          <w:tcPr>
            <w:tcW w:type="dxa" w:w="225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输入摘要、分析文本、模型版本、报告状态</w:t>
            </w:r>
          </w:p>
        </w:tc>
      </w:tr>
    </w:tbl>
    <w:p>
      <w:pPr>
        <w:spacing w:before="0" w:after="0" w:line="240" w:lineRule="auto"/>
      </w:pP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8"/>
          <w:szCs w:val="28"/>
        </w:rPr>
        <w:t xml:space="preserve">D.4 AI 分析第 2 层数据流图</w:t>
      </w:r>
    </w:p>
    <w:p>
      <w:pPr>
        <w:spacing w:before="120" w:after="60"/>
        <w:jc w:val="center"/>
        <w:keepNext/>
      </w:pPr>
      <w:r>
        <w:drawing>
          <wp:inline distT="0" distB="0" distL="0" distR="0">
            <wp:extent cx="5580000" cy="3381818"/>
            <wp:effectExtent l="0" t="0" r="0" b="0"/>
            <wp:docPr id="304" name="Picture 304" descr="图 D-3  AI 分析（P6）第 2 层数据流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fig-d3-ai-dfd.png"/>
                    <pic:cNvPicPr/>
                  </pic:nvPicPr>
                  <pic:blipFill>
                    <a:blip r:embed="rId930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eastAsia="宋体" w:hAnsi="宋体"/>
          <w:b/>
          <w:sz w:val="20"/>
          <w:szCs w:val="20"/>
        </w:rPr>
        <w:t xml:space="preserve">图 D-3  AI 分析（P6）第 2 层数据流图</w:t>
      </w: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4"/>
          <w:szCs w:val="24"/>
        </w:rPr>
        <w:t xml:space="preserve">D.4.1 加工说明</w:t>
      </w:r>
    </w:p>
    <w:tbl>
      <w:tblPr>
        <w:tblW w:type="dxa" w:w="902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编号</w:t>
            </w:r>
          </w:p>
        </w:tc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名称</w:t>
            </w:r>
          </w:p>
        </w:tc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输入</w:t>
            </w:r>
          </w:p>
        </w:tc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输出</w:t>
            </w:r>
          </w:p>
        </w:tc>
        <w:tc>
          <w:tcPr>
            <w:tcW w:type="dxa" w:w="1805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处理要点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P6.1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授权校验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授权/撤回请求（F6.1）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授权状态、结果提示（F6.2、F6.3）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无有效授权则拒绝生成；授权可撤回，撤回后生成请求返回未授权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P6.2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数据汇总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一键分析请求（F6.4）+ 账户、目标、训练、饮食、体重数据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汇总统计值（F6.5）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只读本人数据；缺失日期记为"未记录"，不按零值参与均值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P6.3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摘要构建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汇总统计值（F6.5）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摘要 JSON（F6.6）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固定模板序列化；整体 ≤8 KB，missingDates ≤30 项、notes ≤10 条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P6.4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模型调用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摘要 JSON（F6.6）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分析结果（F6.9）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固定提示模板 + 摘要；输入输出长度受限；超时 60 s 或不可用转降级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P6.5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报告入库与展示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分析结果（F6.9）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报告（F6.10）、展示与提示（F6.11）</w:t>
            </w:r>
          </w:p>
        </w:tc>
        <w:tc>
          <w:tcPr>
            <w:tcW w:type="dxa" w:w="18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成功写 SUCCESS，降级写 DEGRADED 并保留统计摘要，供核对与追溯</w:t>
            </w:r>
          </w:p>
        </w:tc>
      </w:tr>
    </w:tbl>
    <w:p>
      <w:pPr>
        <w:spacing w:before="0" w:after="0" w:line="240" w:lineRule="auto"/>
      </w:pP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4"/>
          <w:szCs w:val="24"/>
        </w:rPr>
        <w:t xml:space="preserve">D.4.2 第 2 层数据流清单</w:t>
      </w:r>
    </w:p>
    <w:tbl>
      <w:tblPr>
        <w:tblW w:type="dxa" w:w="902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编号</w:t>
            </w:r>
          </w:p>
        </w:tc>
        <w:tc>
          <w:tcPr>
            <w:tcW w:type="dxa" w:w="300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名称</w:t>
            </w:r>
          </w:p>
        </w:tc>
        <w:tc>
          <w:tcPr>
            <w:tcW w:type="dxa" w:w="300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来源 → 去向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F6.1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授权 / 撤回请求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E1 → P6.1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F6.2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授权状态读/写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P6.1 ↔ D11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F6.3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授权结果提示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P6.1 → E1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F6.4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一键分析请求（period = 7/30）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E1 → P6.2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F6.5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汇总统计值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P6.2 → P6.3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F6.6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摘要 JSON（≤8 KB）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P6.3 → P6.4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F6.7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提示模板 + 摘要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P6.4 → E3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F6.8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分析文本 / 超时降级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E3 → P6.4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F6.9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分析结果（成功或降级）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P6.4 → P6.5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F6.10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报告入库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P6.5 → D12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F6.11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报告展示 / 降级提示</w:t>
            </w:r>
          </w:p>
        </w:tc>
        <w:tc>
          <w:tcPr>
            <w:tcW w:type="dxa" w:w="300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P6.5 → E1</w:t>
            </w:r>
          </w:p>
        </w:tc>
      </w:tr>
    </w:tbl>
    <w:p>
      <w:pPr>
        <w:spacing w:before="0" w:after="0" w:line="240" w:lineRule="auto"/>
      </w:pPr>
    </w:p>
    <w:p>
      <w:pPr>
        <w:spacing w:before="240" w:after="120" w:line="320" w:lineRule="auto"/>
        <w:keepNext/>
        <w:jc w:val="center"/>
      </w:pPr>
      <w:r>
        <w:rPr>
          <w:rFonts w:ascii="黑体" w:eastAsia="黑体" w:hAnsi="黑体"/>
          <w:b/>
          <w:sz w:val="32"/>
          <w:szCs w:val="32"/>
        </w:rPr>
        <w:t xml:space="preserve">附录 E 数据字典</w:t>
      </w: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8"/>
          <w:szCs w:val="28"/>
        </w:rPr>
        <w:t xml:space="preserve">E.1 记法与约定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数据字典采用 GB/T 8567—2006 常用记法：</w:t>
      </w:r>
    </w:p>
    <w:tbl>
      <w:tblPr>
        <w:tblW w:type="dxa" w:w="902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符号</w:t>
            </w:r>
          </w:p>
        </w:tc>
        <w:tc>
          <w:tcPr>
            <w:tcW w:type="dxa" w:w="4513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=</w:t>
            </w:r>
          </w:p>
        </w:tc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定义为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+</w:t>
            </w:r>
          </w:p>
        </w:tc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与（顺序连接）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[...]</w:t>
            </w:r>
          </w:p>
        </w:tc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可选（0 或 1 次）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{...}</w:t>
            </w:r>
          </w:p>
        </w:tc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重复（默认 1 次以上，下标注明次数）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(...)</w:t>
            </w:r>
          </w:p>
        </w:tc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注释</w:t>
            </w:r>
          </w:p>
        </w:tc>
      </w:tr>
    </w:tbl>
    <w:p>
      <w:pPr>
        <w:spacing w:before="0" w:after="0" w:line="240" w:lineRule="auto"/>
      </w:pP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字段级校验统一以</w:t>
      </w:r>
      <w:r>
        <w:rPr>
          <w:rFonts w:ascii="宋体" w:eastAsia="宋体" w:hAnsi="宋体"/>
          <w:b/>
          <w:sz w:val="21"/>
          <w:szCs w:val="21"/>
        </w:rPr>
        <w:t xml:space="preserve">正则表达式</w:t>
      </w:r>
      <w:r>
        <w:rPr>
          <w:rFonts w:ascii="宋体" w:eastAsia="宋体" w:hAnsi="宋体"/>
          <w:sz w:val="21"/>
          <w:szCs w:val="21"/>
        </w:rPr>
        <w:t xml:space="preserve">表达，并辅以数值区间说明。约定如下：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— 正则一律在 </w:t>
      </w:r>
      <w:r>
        <w:rPr>
          <w:rFonts w:ascii="宋体" w:eastAsia="宋体" w:hAnsi="宋体"/>
          <w:sz w:val="21"/>
          <w:szCs w:val="21"/>
        </w:rPr>
        <w:t xml:space="preserve">trim</w:t>
      </w:r>
      <w:r>
        <w:rPr>
          <w:rFonts w:ascii="宋体" w:eastAsia="宋体" w:hAnsi="宋体"/>
          <w:sz w:val="21"/>
          <w:szCs w:val="21"/>
        </w:rPr>
        <w:t xml:space="preserve"> 后、以整串匹配方式应用（等价于锚定 </w:t>
      </w:r>
      <w:r>
        <w:rPr>
          <w:rFonts w:ascii="宋体" w:eastAsia="宋体" w:hAnsi="宋体"/>
          <w:sz w:val="21"/>
          <w:szCs w:val="21"/>
        </w:rPr>
        <w:t xml:space="preserve">^...$</w:t>
      </w:r>
      <w:r>
        <w:rPr>
          <w:rFonts w:ascii="宋体" w:eastAsia="宋体" w:hAnsi="宋体"/>
          <w:sz w:val="21"/>
          <w:szCs w:val="21"/>
        </w:rPr>
        <w:t xml:space="preserve">），不做部分匹配；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— 正则仅保证</w:t>
      </w:r>
      <w:r>
        <w:rPr>
          <w:rFonts w:ascii="宋体" w:eastAsia="宋体" w:hAnsi="宋体"/>
          <w:b/>
          <w:sz w:val="21"/>
          <w:szCs w:val="21"/>
        </w:rPr>
        <w:t xml:space="preserve">格式与形状</w:t>
      </w:r>
      <w:r>
        <w:rPr>
          <w:rFonts w:ascii="宋体" w:eastAsia="宋体" w:hAnsi="宋体"/>
          <w:sz w:val="21"/>
          <w:szCs w:val="21"/>
        </w:rPr>
        <w:t xml:space="preserve">，数值区间与日期合法性（如 2 月 30 日）另由数值比较与日期解析保证；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— 表格中的 </w:t>
      </w:r>
      <w:r>
        <w:rPr>
          <w:rFonts w:ascii="宋体" w:eastAsia="宋体" w:hAnsi="宋体"/>
          <w:sz w:val="21"/>
          <w:szCs w:val="21"/>
        </w:rPr>
        <w:t xml:space="preserve">\|</w:t>
      </w:r>
      <w:r>
        <w:rPr>
          <w:rFonts w:ascii="宋体" w:eastAsia="宋体" w:hAnsi="宋体"/>
          <w:sz w:val="21"/>
          <w:szCs w:val="21"/>
        </w:rPr>
        <w:t xml:space="preserve"> 为 Markdown 转义符，实际正则中即为 </w:t>
      </w:r>
      <w:r>
        <w:rPr>
          <w:rFonts w:ascii="宋体" w:eastAsia="宋体" w:hAnsi="宋体"/>
          <w:sz w:val="21"/>
          <w:szCs w:val="21"/>
        </w:rPr>
        <w:t xml:space="preserve">|</w:t>
      </w:r>
      <w:r>
        <w:rPr>
          <w:rFonts w:ascii="宋体" w:eastAsia="宋体" w:hAnsi="宋体"/>
          <w:sz w:val="21"/>
          <w:szCs w:val="21"/>
        </w:rPr>
        <w:t xml:space="preserve">；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— 日期字符串 </w:t>
      </w:r>
      <w:r>
        <w:rPr>
          <w:rFonts w:ascii="宋体" w:eastAsia="宋体" w:hAnsi="宋体"/>
          <w:sz w:val="21"/>
          <w:szCs w:val="21"/>
        </w:rPr>
        <w:t xml:space="preserve">yyyy-MM-dd</w:t>
      </w:r>
      <w:r>
        <w:rPr>
          <w:rFonts w:ascii="宋体" w:eastAsia="宋体" w:hAnsi="宋体"/>
          <w:sz w:val="21"/>
          <w:szCs w:val="21"/>
        </w:rPr>
        <w:t xml:space="preserve">、时间字符串 </w:t>
      </w:r>
      <w:r>
        <w:rPr>
          <w:rFonts w:ascii="宋体" w:eastAsia="宋体" w:hAnsi="宋体"/>
          <w:sz w:val="21"/>
          <w:szCs w:val="21"/>
        </w:rPr>
        <w:t xml:space="preserve">yyyy-MM-dd HH:mm:ss</w:t>
      </w:r>
      <w:r>
        <w:rPr>
          <w:rFonts w:ascii="宋体" w:eastAsia="宋体" w:hAnsi="宋体"/>
          <w:sz w:val="21"/>
          <w:szCs w:val="21"/>
        </w:rPr>
        <w:t xml:space="preserve">，业务时区 Asia/Shanghai；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— 金额、重量、营养值均为十进制，最多 2 位小数，禁止科学计数法与千分位分隔符。</w:t>
      </w: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8"/>
          <w:szCs w:val="28"/>
        </w:rPr>
        <w:t xml:space="preserve">E.2 数据元素</w:t>
      </w: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4"/>
          <w:szCs w:val="24"/>
        </w:rPr>
        <w:t xml:space="preserve">E.2.1 公共与接口控制类</w:t>
      </w:r>
    </w:p>
    <w:tbl>
      <w:tblPr>
        <w:tblW w:type="dxa" w:w="902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type="dxa" w:w="9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数据元素</w:t>
            </w:r>
          </w:p>
        </w:tc>
        <w:tc>
          <w:tcPr>
            <w:tcW w:type="dxa" w:w="9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中文名</w:t>
            </w:r>
          </w:p>
        </w:tc>
        <w:tc>
          <w:tcPr>
            <w:tcW w:type="dxa" w:w="9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类型 / 长度</w:t>
            </w:r>
          </w:p>
        </w:tc>
        <w:tc>
          <w:tcPr>
            <w:tcW w:type="dxa" w:w="9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值域 / 正则表达式</w:t>
            </w:r>
          </w:p>
        </w:tc>
        <w:tc>
          <w:tcPr>
            <w:tcW w:type="dxa" w:w="9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说明</w:t>
            </w:r>
          </w:p>
        </w:tc>
        <w:tc>
          <w:tcPr>
            <w:tcW w:type="dxa" w:w="9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id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主键编号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BIGINT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^[1-9]\d{0,18}$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各表自增主键，JSON 中以数字传输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userId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用户编号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BIGINT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同上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一律由令牌解析，忽略客户端传值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3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date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日期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字符串 10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^\d{4}-(0[1-9]\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1[0-2])-(0[1-9]\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[12]\d\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3[01])$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需通过日历合法性校验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4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datetime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日期时间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字符串 19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^\d{4}-(0[1-9]\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1[0-2])-(0[1-9]\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[12]\d\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3[01]) ([01]\d\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2[0-3]):[0-5]\d:[0-5]\d$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24 小时制，无时区后缀</w:t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5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page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页码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整数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^[1-9]\d{0,3}$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默认 1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6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size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每页条数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整数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^([1-9]\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[1-9]\d\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100)$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默认 20，上限 100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7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period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分析区间天数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整数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^(7\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30)$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默认 30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8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code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响应码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整数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^(0\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4\d{4}\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5\d{4}\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6\d{4})$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0 成功，见接口文档 2.4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9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message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提示信息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字符串 ≤100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^[\s\S]{1,100}$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失败时为中文可读提示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10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token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访问令牌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字符串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^[A-Za-z0-9\-_]+\.[A-Za-z0-9\-_]+\.[A-Za-z0-9\-_]+$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JWT，三段式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11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traceId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链路标识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字符串 12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^[0-9a-f]{12}$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服务端生成，便于排查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12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expiresIn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令牌有效期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整数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^[1-9]\d{0,4}$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单位秒，固定 7200</w:t>
            </w: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9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4"/>
          <w:szCs w:val="24"/>
        </w:rPr>
        <w:t xml:space="preserve">E.2.2 账户与目标</w:t>
      </w:r>
    </w:p>
    <w:tbl>
      <w:tblPr>
        <w:tblW w:type="dxa" w:w="902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/>
        </w:trPr>
        <w:tc>
          <w:tcPr>
            <w:tcW w:type="dxa" w:w="112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type="dxa" w:w="112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数据元素</w:t>
            </w:r>
          </w:p>
        </w:tc>
        <w:tc>
          <w:tcPr>
            <w:tcW w:type="dxa" w:w="112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中文名</w:t>
            </w:r>
          </w:p>
        </w:tc>
        <w:tc>
          <w:tcPr>
            <w:tcW w:type="dxa" w:w="112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类型 / 长度</w:t>
            </w:r>
          </w:p>
        </w:tc>
        <w:tc>
          <w:tcPr>
            <w:tcW w:type="dxa" w:w="112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值域 / 正则表达式</w:t>
            </w:r>
          </w:p>
        </w:tc>
        <w:tc>
          <w:tcPr>
            <w:tcW w:type="dxa" w:w="112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说明</w:t>
            </w:r>
          </w:p>
        </w:tc>
        <w:tc>
          <w:tcPr>
            <w:tcW w:type="dxa" w:w="112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13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username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登录用户名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^[A-Za-z0-9_]{4,20}$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唯一；库表 50 仅作上限，业务限 20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14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password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密码（明文入参）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字符串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^(?=.*[A-Za-z])(?=.*\d)[\x21-\x7E]{8,32}$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8–32 位，至少含字母与数字，不含空格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15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密码散列值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不接收外部输入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加盐散列，严禁明文入库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16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role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角色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^(USER\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ADMIN)$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注册固定 USER，不可自助修改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17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nickname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昵称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^[\u4e00-\u9FA5A-Za-z0-9_·\- ]{1,50}$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允许中文与间隔号，禁止首尾空白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18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gender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性别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^(MALE\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FEMALE\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UNKNOWN)$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默认 UNKNOWN</w:t>
            </w: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19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birthDate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出生日期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DATE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3，且 ≤ 当天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用于计算年龄，仅参与 AI 摘要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20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heightCm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身高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^(1\d{2}\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2[0-4]\d\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250)(\.\d{1,2})?$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100–250 cm</w:t>
            </w: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21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userStatus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账户状态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^(ACTIVE\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DISABLED)$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禁用后登录返回 40302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22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effectiveDate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目标生效日期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DATE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3，区间 [当天−365, 当天+7]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同日重复设置按覆盖处理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23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goalKcal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每日能量目标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^([5-9]\d{2}\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[1-5]\d{3}\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6000)(\.\d{1,2})?$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500–6000 kcal</w:t>
            </w: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24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proteinG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蛋白质目标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^(0\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[1-9]\d{0,2}\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1000)(\.\d{1,2})?$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0–1000 g</w:t>
            </w: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25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carbG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碳水目标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24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0–1000 g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26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fatG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脂肪目标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24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0–1000 g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4"/>
          <w:szCs w:val="24"/>
        </w:rPr>
        <w:t xml:space="preserve">E.2.3 训练域</w:t>
      </w:r>
    </w:p>
    <w:tbl>
      <w:tblPr>
        <w:tblW w:type="dxa" w:w="902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blHeader/>
        </w:trPr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数据元素</w:t>
            </w:r>
          </w:p>
        </w:tc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中文名</w:t>
            </w:r>
          </w:p>
        </w:tc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类型 / 长度</w:t>
            </w:r>
          </w:p>
        </w:tc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值域 / 正则表达式</w:t>
            </w:r>
          </w:p>
        </w:tc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说明</w:t>
            </w:r>
          </w:p>
        </w:tc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27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exerciseName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动作名称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^[\u4e00-\u9FA5A-Za-z0-9()（）·\-_/ ]{1,100}$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允许中文、括号与连字符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28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muscleGroup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主要肌群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^[\u4e00-\u9FA5A-Za-z0-9_\- ]{0,50}$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可空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29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equipment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器械类型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28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可空；自体重动作留空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30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isPublic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是否公共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^[01]$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 公共 / 0 个人自定义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31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createdBy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创建人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BIGINT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1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自定义条目时填写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32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dataStatus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数据状态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^(ACTIVE\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DISABLED)$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动作库、食物库共用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33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plannedDate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计划日期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DATE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3，区间 [当天−365, 当天+7]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允许预排 7 天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34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planTitle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计划标题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^[\s\S]{0,100}$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可空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35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planStatus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计划状态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^(PLANNED\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COMPLETED\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CANCELLED)$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PLANNED → COMPLETED / CANCELLED 单向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36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note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备注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^[\s\S]{0,500}$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计划、记录、体重共用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37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targetSets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目标组数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INT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^([1-9]\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1\d\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20)$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1–20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38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targetReps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目标每组次数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INT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^([1-9]\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[1-9]\d\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100)$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1–100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39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targetWeightKg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目标重量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^(0\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[1-9]\d?\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[1-4]\d{2}\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500)(\.\d{1,2})?$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0–500 kg，可空</w:t>
            </w: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40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orderNo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排序号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INT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^(0\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[1-9]\d?)$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0–99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41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performedAt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实际训练时间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4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不得晚于当前时间 5 分钟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42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logDate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训练归属日期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DATE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3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由 performedAt 按时区截断，冗余存储便于区间统计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43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setNo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组序号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INT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^([1-9]\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1\d\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20)$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同一条记录内不重复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44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weightKg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实际重量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39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可空（自体重动作）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45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reps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实际次数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INT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^([1-9]\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[1-9]\d\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100)$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1–100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46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该组是否完成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^[01]$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仅统计 completed = 1 的容量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4"/>
          <w:szCs w:val="24"/>
        </w:rPr>
        <w:t xml:space="preserve">E.2.4 饮食与身体</w:t>
      </w:r>
    </w:p>
    <w:tbl>
      <w:tblPr>
        <w:tblW w:type="dxa" w:w="902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blHeader/>
        </w:trPr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数据元素</w:t>
            </w:r>
          </w:p>
        </w:tc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中文名</w:t>
            </w:r>
          </w:p>
        </w:tc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类型 / 长度</w:t>
            </w:r>
          </w:p>
        </w:tc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值域 / 正则表达式</w:t>
            </w:r>
          </w:p>
        </w:tc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说明</w:t>
            </w:r>
          </w:p>
        </w:tc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47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foodName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食物名称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27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—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48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brand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品牌或规格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^[\s\S]{0,100}$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可空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49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kcalPer100g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每 100 g 能量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^(0\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[1-9]\d{0,2}\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900)(\.\d{1,2})?$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0–900 kcal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50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proteinPer100g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每 100 g 蛋白质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^(0\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[1-9]\d?\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100)(\.\d{1,2})?$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0–100 g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51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carbPer100g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每 100 g 碳水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50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0–100 g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52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fatPer100g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每 100 g 脂肪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50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0–100 g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53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foodState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生熟状态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^(RAW\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COOKED\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BRAND)$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生重 / 熟重 / 品牌规格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54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source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营养数据来源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^[\s\S]{1,255}$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必填，登记包装标签或资料名称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55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recordDate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记录日期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DATE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3，区间 [当天−365, 当天+7]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饮食、体重共用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56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meal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餐次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^(BREAKFAST\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LUNCH\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DINNER\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SNACK)$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早餐 / 午餐 / 晚餐 / 加餐</w:t>
            </w: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57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foodId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食物编号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BIGINT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1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必须存在且 ACTIVE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58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grams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摄入克重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^([1-9]\d{0,2}\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1\d{3}\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2000)(\.\d{1,2})?$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1–2000 g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59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snapshotKcal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本项能量快照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^(0\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[1-9]\d{0,3}\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1\d{4}\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20000)(\.\d{1,2})?$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由公式计算，不收外部输入</w:t>
            </w: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60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snapshotProteinG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本项蛋白质快照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59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同上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61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snapshotCarbG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本项碳水快照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59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同上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62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snapshotFatG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本项脂肪快照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59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同上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63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snapshotSource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来源快照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^[\s\S]{0,255}$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复制录入时食物来源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64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weightKgBody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体重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^(2\d\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[3-9]\d\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[12]\d{2}\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300)(\.\d{1,2})?$</w:t>
            </w:r>
          </w:p>
        </w:tc>
        <w:tc>
          <w:tcPr>
            <w:tcW w:type="dxa" w:w="10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20–300 kg</w:t>
            </w:r>
          </w:p>
        </w:tc>
      </w:tr>
    </w:tbl>
    <w:p>
      <w:pPr>
        <w:spacing w:before="0" w:after="0" w:line="240" w:lineRule="auto"/>
      </w:pP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4"/>
          <w:szCs w:val="24"/>
        </w:rPr>
        <w:t xml:space="preserve">E.2.5 AI 分析域</w:t>
      </w:r>
    </w:p>
    <w:tbl>
      <w:tblPr>
        <w:tblW w:type="dxa" w:w="902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/>
        </w:trPr>
        <w:tc>
          <w:tcPr>
            <w:tcW w:type="dxa" w:w="112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type="dxa" w:w="112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数据元素</w:t>
            </w:r>
          </w:p>
        </w:tc>
        <w:tc>
          <w:tcPr>
            <w:tcW w:type="dxa" w:w="112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中文名</w:t>
            </w:r>
          </w:p>
        </w:tc>
        <w:tc>
          <w:tcPr>
            <w:tcW w:type="dxa" w:w="112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类型 / 长度</w:t>
            </w:r>
          </w:p>
        </w:tc>
        <w:tc>
          <w:tcPr>
            <w:tcW w:type="dxa" w:w="112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值域 / 正则表达式</w:t>
            </w:r>
          </w:p>
        </w:tc>
        <w:tc>
          <w:tcPr>
            <w:tcW w:type="dxa" w:w="112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说明</w:t>
            </w:r>
          </w:p>
        </w:tc>
        <w:tc>
          <w:tcPr>
            <w:tcW w:type="dxa" w:w="112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65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consentScope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授权范围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^BODY_DIET_TRAINING_30D$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首版唯一取值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66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grantedAt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授权时间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DATETIME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4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服务端生成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67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revokedAt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撤回时间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DATETIME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4，可空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空表示未撤回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68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consentStatus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授权状态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^(GRANTED\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REVOKED)$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撤回后不可再用于生成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69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periodStart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分析区间起始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DATE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3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≤ periodEnd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70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periodEnd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分析区间结束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DATE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同序号 3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均为业务时区日期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71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summaryJson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输入摘要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JSON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结构见附录 E.3，序列化 ≤8192 字节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用于数值核对与追溯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72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content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分析文本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TEXT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^[\s\S]{0,4096}$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五段式；降级时可为空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73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modelName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模型名称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^[\s\S]{0,100}$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如 Qwen3-4B-Instruct-2507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74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modelVersion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模型版本标识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^[\s\S]{0,50}$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部署时核对并留档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75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reportStatus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报告状态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^(SUCCESS\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FAILED\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DEGRADED)$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DEGRADED 表示仅保留统计值</w:t>
            </w:r>
          </w:p>
        </w:tc>
      </w:tr>
      <w:tr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76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validDays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有效记录天数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INT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^(0\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[1-9]\d?\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[1-3]\d\d)$</w:t>
            </w:r>
          </w:p>
        </w:tc>
        <w:tc>
          <w:tcPr>
            <w:tcW w:type="dxa" w:w="11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0–365，统计口径要素</w:t>
            </w:r>
          </w:p>
        </w:tc>
      </w:tr>
    </w:tbl>
    <w:p>
      <w:pPr>
        <w:spacing w:before="0" w:after="0" w:line="240" w:lineRule="auto"/>
      </w:pP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8"/>
          <w:szCs w:val="28"/>
        </w:rPr>
        <w:t xml:space="preserve">E.3 数据结构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按 GB/T 8567 记法定义复合数据项（</w:t>
      </w:r>
      <w:r>
        <w:rPr>
          <w:rFonts w:ascii="宋体" w:eastAsia="宋体" w:hAnsi="宋体"/>
          <w:sz w:val="21"/>
          <w:szCs w:val="21"/>
        </w:rPr>
        <w:t xml:space="preserve">{}</w:t>
      </w:r>
      <w:r>
        <w:rPr>
          <w:rFonts w:ascii="宋体" w:eastAsia="宋体" w:hAnsi="宋体"/>
          <w:sz w:val="21"/>
          <w:szCs w:val="21"/>
        </w:rPr>
        <w:t xml:space="preserve"> 下标为重复次数）。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 xml:space="preserve">DS1 注册请求</w:t>
      </w:r>
      <w:r>
        <w:rPr>
          <w:rFonts w:ascii="宋体" w:eastAsia="宋体" w:hAnsi="宋体"/>
          <w:sz w:val="21"/>
          <w:szCs w:val="21"/>
        </w:rPr>
        <w:t xml:space="preserve"> = 用户名 + 密码 + [昵称] + [性别] + [出生日期] + [身高]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 xml:space="preserve">DS2 登录请求</w:t>
      </w:r>
      <w:r>
        <w:rPr>
          <w:rFonts w:ascii="宋体" w:eastAsia="宋体" w:hAnsi="宋体"/>
          <w:sz w:val="21"/>
          <w:szCs w:val="21"/>
        </w:rPr>
        <w:t xml:space="preserve"> = 用户名 + 密码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 xml:space="preserve">DS3 登录响应</w:t>
      </w:r>
      <w:r>
        <w:rPr>
          <w:rFonts w:ascii="宋体" w:eastAsia="宋体" w:hAnsi="宋体"/>
          <w:sz w:val="21"/>
          <w:szCs w:val="21"/>
        </w:rPr>
        <w:t xml:space="preserve"> = 令牌 + 有效期 + 角色 + 用户编号 + [昵称]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 xml:space="preserve">DS4 用户档案</w:t>
      </w:r>
      <w:r>
        <w:rPr>
          <w:rFonts w:ascii="宋体" w:eastAsia="宋体" w:hAnsi="宋体"/>
          <w:sz w:val="21"/>
          <w:szCs w:val="21"/>
        </w:rPr>
        <w:t xml:space="preserve"> = 用户编号 + 用户名 + [昵称] + 性别 + [出生日期] + [身高] + 账户状态 + 创建时间 + 更新时间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 xml:space="preserve">DS5 每日目标</w:t>
      </w:r>
      <w:r>
        <w:rPr>
          <w:rFonts w:ascii="宋体" w:eastAsia="宋体" w:hAnsi="宋体"/>
          <w:sz w:val="21"/>
          <w:szCs w:val="21"/>
        </w:rPr>
        <w:t xml:space="preserve"> = 目标编号 + [生效日期] + 能量目标 + 蛋白质目标 + 碳水目标 + 脂肪目标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 xml:space="preserve">DS6 训练计划</w:t>
      </w:r>
      <w:r>
        <w:rPr>
          <w:rFonts w:ascii="宋体" w:eastAsia="宋体" w:hAnsi="宋体"/>
          <w:sz w:val="21"/>
          <w:szCs w:val="21"/>
        </w:rPr>
        <w:t xml:space="preserve"> = 计划编号 + 计划日期 + [标题] + 计划状态 + [备注] + {计划动作}1..20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 xml:space="preserve">DS7 计划动作</w:t>
      </w:r>
      <w:r>
        <w:rPr>
          <w:rFonts w:ascii="宋体" w:eastAsia="宋体" w:hAnsi="宋体"/>
          <w:sz w:val="21"/>
          <w:szCs w:val="21"/>
        </w:rPr>
        <w:t xml:space="preserve"> = [动作编号] + 目标组数 + 目标次数 + [目标重量] + 排序号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 xml:space="preserve">DS8 训练记录</w:t>
      </w:r>
      <w:r>
        <w:rPr>
          <w:rFonts w:ascii="宋体" w:eastAsia="宋体" w:hAnsi="宋体"/>
          <w:sz w:val="21"/>
          <w:szCs w:val="21"/>
        </w:rPr>
        <w:t xml:space="preserve"> = 记录编号 + [计划编号] + 实际时间 + 归属日期 + [备注] + {训练组}1..50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 xml:space="preserve">DS9 训练组</w:t>
      </w:r>
      <w:r>
        <w:rPr>
          <w:rFonts w:ascii="宋体" w:eastAsia="宋体" w:hAnsi="宋体"/>
          <w:sz w:val="21"/>
          <w:szCs w:val="21"/>
        </w:rPr>
        <w:t xml:space="preserve"> = 动作编号 + 组序号 + [重量] + [次数] + 是否完成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 xml:space="preserve">DS10 饮食记录</w:t>
      </w:r>
      <w:r>
        <w:rPr>
          <w:rFonts w:ascii="宋体" w:eastAsia="宋体" w:hAnsi="宋体"/>
          <w:sz w:val="21"/>
          <w:szCs w:val="21"/>
        </w:rPr>
        <w:t xml:space="preserve"> = 记录编号 + 记录日期 + 餐次 + 食物编号 + 克重 + 营养快照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 xml:space="preserve">DS11 营养快照</w:t>
      </w:r>
      <w:r>
        <w:rPr>
          <w:rFonts w:ascii="宋体" w:eastAsia="宋体" w:hAnsi="宋体"/>
          <w:sz w:val="21"/>
          <w:szCs w:val="21"/>
        </w:rPr>
        <w:t xml:space="preserve"> = 能量 + 蛋白质 + 碳水 + 脂肪 + [来源]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 xml:space="preserve">DS12 当日营养汇总</w:t>
      </w:r>
      <w:r>
        <w:rPr>
          <w:rFonts w:ascii="宋体" w:eastAsia="宋体" w:hAnsi="宋体"/>
          <w:sz w:val="21"/>
          <w:szCs w:val="21"/>
        </w:rPr>
        <w:t xml:space="preserve"> = 日期 + 记录条数 + 摄入（能量 + 蛋白质 + 碳水 + 脂肪）+ [目标] + [差值] + 是否有记录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 xml:space="preserve">DS13 体重记录</w:t>
      </w:r>
      <w:r>
        <w:rPr>
          <w:rFonts w:ascii="宋体" w:eastAsia="宋体" w:hAnsi="宋体"/>
          <w:sz w:val="21"/>
          <w:szCs w:val="21"/>
        </w:rPr>
        <w:t xml:space="preserve"> = 记录编号 + 记录日期 + 体重 + [备注]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 xml:space="preserve">DS14 统计汇总（D13）</w:t>
      </w:r>
      <w:r>
        <w:rPr>
          <w:rFonts w:ascii="宋体" w:eastAsia="宋体" w:hAnsi="宋体"/>
          <w:sz w:val="21"/>
          <w:szCs w:val="21"/>
        </w:rPr>
        <w:t xml:space="preserve"> = 区间 + 训练统计 + 营养统计 + 体重统计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训练统计 = 计划总数 + 完成数 + 取消数 + [完成率] + 临时训练次数 + {每日训练}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营养统计 = [日均能量] + [日均蛋白质] + [日均碳水] + [日均脂肪] + 有效天数 + {缺失日期}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体重统计 = [首值] + [末值] + [变化量] + [7 日均值] + 7 日均有效天数 + 有效天数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 xml:space="preserve">DS15 AI 分析输入摘要（summaryJson）</w:t>
      </w:r>
      <w:r>
        <w:rPr>
          <w:rFonts w:ascii="宋体" w:eastAsia="宋体" w:hAnsi="宋体"/>
          <w:sz w:val="21"/>
          <w:szCs w:val="21"/>
        </w:rPr>
        <w:t xml:space="preserve"> = 区间 + 档案 + 训练统计 + 营养统计 + 体重统计 + {备注}0..10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区间 = 起始日期 + 结束日期 + 天数 + 有效天数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档案 = [性别] + [年龄] + [身高] + [体重]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 xml:space="preserve">DS16 分析报告</w:t>
      </w:r>
      <w:r>
        <w:rPr>
          <w:rFonts w:ascii="宋体" w:eastAsia="宋体" w:hAnsi="宋体"/>
          <w:sz w:val="21"/>
          <w:szCs w:val="21"/>
        </w:rPr>
        <w:t xml:space="preserve"> = 报告编号 + 区间 + 输入摘要 + [分析文本] + [模型名称] + [模型版本] + 报告状态 + 生成时间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 xml:space="preserve">DS17 统一响应</w:t>
      </w:r>
      <w:r>
        <w:rPr>
          <w:rFonts w:ascii="宋体" w:eastAsia="宋体" w:hAnsi="宋体"/>
          <w:sz w:val="21"/>
          <w:szCs w:val="21"/>
        </w:rPr>
        <w:t xml:space="preserve"> = 响应码 + 提示信息 + [数据] + 时间戳 + 链路标识</w:t>
      </w: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8"/>
          <w:szCs w:val="28"/>
        </w:rPr>
        <w:t xml:space="preserve">E.4 数据存储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数据存储 D1–D13 的组成与键定义见附录 D.3.2，此处不重复。需强调三条约束：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1. </w:t>
      </w:r>
      <w:r>
        <w:rPr>
          <w:rFonts w:ascii="宋体" w:eastAsia="宋体" w:hAnsi="宋体"/>
          <w:b/>
          <w:sz w:val="21"/>
          <w:szCs w:val="21"/>
        </w:rPr>
        <w:t xml:space="preserve">归属约束</w:t>
      </w:r>
      <w:r>
        <w:rPr>
          <w:rFonts w:ascii="宋体" w:eastAsia="宋体" w:hAnsi="宋体"/>
          <w:sz w:val="21"/>
          <w:szCs w:val="21"/>
        </w:rPr>
        <w:t xml:space="preserve">：D1 之外的私有数据均含用户编号，读写一律以令牌身份过滤，禁止跨用户访问；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2. </w:t>
      </w:r>
      <w:r>
        <w:rPr>
          <w:rFonts w:ascii="宋体" w:eastAsia="宋体" w:hAnsi="宋体"/>
          <w:b/>
          <w:sz w:val="21"/>
          <w:szCs w:val="21"/>
        </w:rPr>
        <w:t xml:space="preserve">事务约束</w:t>
      </w:r>
      <w:r>
        <w:rPr>
          <w:rFonts w:ascii="宋体" w:eastAsia="宋体" w:hAnsi="宋体"/>
          <w:sz w:val="21"/>
          <w:szCs w:val="21"/>
        </w:rPr>
        <w:t xml:space="preserve">：D4+D5、D6+D7 必须同事务写入，避免出现无明细的计划或无组的训练记录；</w:t>
      </w:r>
    </w:p>
    <w:p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3. </w:t>
      </w:r>
      <w:r>
        <w:rPr>
          <w:rFonts w:ascii="宋体" w:eastAsia="宋体" w:hAnsi="宋体"/>
          <w:b/>
          <w:sz w:val="21"/>
          <w:szCs w:val="21"/>
        </w:rPr>
        <w:t xml:space="preserve">历史约束</w:t>
      </w:r>
      <w:r>
        <w:rPr>
          <w:rFonts w:ascii="宋体" w:eastAsia="宋体" w:hAnsi="宋体"/>
          <w:sz w:val="21"/>
          <w:szCs w:val="21"/>
        </w:rPr>
        <w:t xml:space="preserve">：D9 保存录入时的营养快照，D2 按生效日期保留目标历史，二者均不因基础数据变更而改写。</w:t>
      </w:r>
    </w:p>
    <w:p>
      <w:pPr>
        <w:spacing w:before="240" w:after="120" w:line="320" w:lineRule="auto"/>
        <w:keepNext/>
      </w:pPr>
      <w:r>
        <w:rPr>
          <w:rFonts w:ascii="黑体" w:eastAsia="黑体" w:hAnsi="黑体"/>
          <w:b/>
          <w:sz w:val="28"/>
          <w:szCs w:val="28"/>
        </w:rPr>
        <w:t xml:space="preserve">E.5 正则校验的实现注意</w:t>
      </w:r>
    </w:p>
    <w:tbl>
      <w:tblPr>
        <w:tblW w:type="dxa" w:w="902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事项</w:t>
            </w:r>
          </w:p>
        </w:tc>
        <w:tc>
          <w:tcPr>
            <w:tcW w:type="dxa" w:w="4513"/>
            <w:shd w:val="clear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后端（Java）</w:t>
            </w:r>
          </w:p>
        </w:tc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使用 @Pattern(regexp = "...")，字符串中反斜杠需双写（\\d、\\u4e00）；\x21-\x7E 写作 [\\x21-\\x7E]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前端（JavaScript）</w:t>
            </w:r>
          </w:p>
        </w:tc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使用 new RegExp("^...$") 或字面量；\u4e00-\u9fa5 与 Java 写法一致；注意不要误用 g 标志导致 lastIndex 残留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整串匹配</w:t>
            </w:r>
          </w:p>
        </w:tc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前端用 ^...$，后端 @Pattern 默认整串匹配；禁止使用 test() 做部分匹配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数值类字段</w:t>
            </w:r>
          </w:p>
        </w:tc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正则只挡格式，必须再与数值区间比较（如体重 20–300），防止 1e3 等非常规写法绕过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日期类字段</w:t>
            </w:r>
          </w:p>
        </w:tc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正则只挡形状，需再做日历合法性校验（拒绝 2026-02-30）与区间校验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空白处理</w:t>
            </w:r>
          </w:p>
        </w:tc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一律先 trim 再校验；正则中不包含首尾空白，但允许中间空格（昵称、备注）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中文与标点</w:t>
            </w:r>
          </w:p>
        </w:tc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用户名、密码仅允许 ASCII；昵称、名称允许中文与常用中英文标点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错误提示</w:t>
            </w:r>
          </w:p>
        </w:tc>
        <w:tc>
          <w:tcPr>
            <w:tcW w:type="dxa" w:w="45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校验失败时返回字段中文名与规则，例："体重(kg) 需在 20–300 之间"，不暴露正则原文</w:t>
            </w:r>
          </w:p>
        </w:tc>
      </w:tr>
    </w:tbl>
    <w:p>
      <w:pPr>
        <w:spacing w:before="0" w:after="0" w:line="240" w:lineRule="auto"/>
      </w:pPr>
    </w:p>
    <w:sectPr>
      <w:headerReference r:id="rId7" w:type="default"/>
      <w:footerReference r:id="rId8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0">
    <w:p w14:paraId="76133DB1">
      <w:pPr>
        <w:spacing w:line="240" w:lineRule="auto"/>
      </w:pPr>
      <w:r>
        <w:continuationSeparator/>
      </w:r>
    </w:p>
  </w:endnote>
  <w:endnote w:type="separator" w:id="1">
    <w:p w14:paraId="7F2A9DEB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思源黑体">
    <w:altName w:val="黑体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 w:characterSet="ISO-8859-1"/>
    <w:family w:val="modern"/>
    <w:pitch w:val="default"/>
    <w:sig w:usb0="E00002FF" w:usb1="6AC7FDFB" w:usb2="08000012" w:usb3="00000000" w:csb0="4002009F" w:csb1="DFD7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6BC546D">
    <w:pPr>
      <w:pStyle w:val="000015"/>
    </w:pPr>
    <w:r>
      <w:rPr>
        <w:rFonts w:hint="eastAsia" w:ascii="Times New Roman" w:hAnsi="Times New Roman" w:eastAsia="思源黑体" w:cs="Times New Roman"/>
      </w:rPr>
      <w:t xml:space="preserve">第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rFonts w:hint="eastAsia" w:ascii="Times New Roman" w:hAnsi="Times New Roman" w:eastAsia="思源黑体" w:cs="Times New Roman"/>
      </w:rPr>
      <w:t xml:space="preserve"> 页</w:t>
    </w:r>
  </w:p>
</w:ftr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07E294C1">
      <w:pPr>
        <w:spacing w:before="0" w:after="0" w:line="276" w:lineRule="auto"/>
      </w:pPr>
      <w:r>
        <w:continuationSeparator/>
      </w:r>
    </w:p>
  </w:footnote>
  <w:footnote w:type="separator" w:id="1">
    <w:p w14:paraId="0F032547">
      <w:pPr>
        <w:spacing w:before="0" w:after="0" w:line="276" w:lineRule="auto"/>
      </w:pPr>
      <w:r>
        <w: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62A49B79">
    <w:pPr>
      <w:pStyle w:val="000017"/>
      <w:jc w:val="center"/>
    </w:pPr>
    <w:r>
      <w:rPr>
        <w:rFonts w:hint="eastAsia" w:ascii="Times New Roman" w:hAnsi="Times New Roman" w:eastAsia="思源黑体" w:cs="Times New Roman"/>
        <w:sz w:val="18"/>
        <w:szCs w:val="18"/>
      </w:rPr>
      <w:t>健身训练与饮食管理系统（FTDMS）· 可行性分析（研究）报告（FAR）</w:t>
    </w:r>
  </w:p>
</w:hdr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FFFFFF89"/>
    <w:lvl w:ilvl="0" w:tentative="0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nsid w:val="FFFFFF88"/>
    <w:multiLevelType w:val="singleLevel"/>
    <w:tmpl w:val="FFFFFF88"/>
    <w:lvl w:ilvl="0" w:tentative="0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num w:numId="1">
    <w:abstractNumId w:val="3"/>
  </w:num>
  <w:num w:numId="5">
    <w:abstractNumId w:val="0"/>
  </w:num>
  <w:num w:numId="3">
    <w:abstractNumId w:val="4"/>
  </w:num>
  <w:num w:numId="2">
    <w:abstractNumId w:val="1"/>
  </w:num>
  <w:num w:numId="8">
    <w:abstractNumId w:val="7"/>
  </w:num>
  <w:num w:numId="4">
    <w:abstractNumId w:val="2"/>
  </w:num>
  <w:num w:numId="7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val="bestFit" w:percent="100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1F0353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TML Typewriter" w:uiPriority="99"/>
    <w:lsdException w:name="Colorful Shading Accent 2" w:uiPriority="71" w:semiHidden="0" w:unhideWhenUsed="0" w:qFormat="1"/>
    <w:lsdException w:name="Colorful Shading Accent 4" w:uiPriority="71" w:semiHidden="0" w:unhideWhenUsed="0"/>
    <w:lsdException w:name="Normal (Web)" w:uiPriority="99"/>
    <w:lsdException w:name="macro" w:uiPriority="99" w:semiHidden="1" w:unhideWhenUsed="1"/>
    <w:lsdException w:name="Table 3D effects 1" w:uiPriority="99"/>
    <w:lsdException w:name="Light List Accent 6" w:uiPriority="61" w:semiHidden="0" w:unhideWhenUsed="0"/>
    <w:lsdException w:name="Light List Accent 2" w:uiPriority="61" w:semiHidden="0" w:unhideWhenUsed="0"/>
    <w:lsdException w:name="Light List Accent 1" w:uiPriority="61" w:semiHidden="0" w:unhideWhenUsed="0" w:qFormat="1"/>
    <w:lsdException w:name="Colorful Shading Accent 1" w:uiPriority="71" w:semiHidden="0" w:unhideWhenUsed="0" w:qFormat="1"/>
    <w:lsdException w:name="Table 3D effects 2" w:uiPriority="99"/>
    <w:lsdException w:name="Default Paragraph Font" w:uiPriority="1" w:semiHidden="1" w:unhideWhenUsed="1"/>
    <w:lsdException w:name="List Number" w:uiPriority="99" w:semiHidden="1" w:unhideWhenUsed="1" w:qFormat="1"/>
    <w:lsdException w:name="Light Grid Accent 2" w:uiPriority="62" w:semiHidden="0" w:unhideWhenUsed="0"/>
    <w:lsdException w:name="Table Colorful 3" w:uiPriority="99"/>
    <w:lsdException w:name="Light Grid Accent 5" w:uiPriority="62" w:semiHidden="0" w:unhideWhenUsed="0"/>
    <w:lsdException w:name="Colorful List Accent 5" w:uiPriority="72" w:semiHidden="0" w:unhideWhenUsed="0"/>
    <w:lsdException w:name="toc 7" w:uiPriority="39" w:semiHidden="1" w:unhideWhenUsed="1"/>
    <w:lsdException w:name="toc 1" w:uiPriority="39" w:semiHidden="1" w:unhideWhenUsed="1"/>
    <w:lsdException w:name="Note Heading" w:uiPriority="99" w:semiHidden="1" w:unhideWhenUsed="1"/>
    <w:lsdException w:name="Body Text" w:uiPriority="99" w:semiHidden="1" w:unhideWhenUsed="1"/>
    <w:lsdException w:name="List" w:uiPriority="99" w:semiHidden="1" w:unhideWhenUsed="1"/>
    <w:lsdException w:name="toc 6" w:uiPriority="39" w:semiHidden="1" w:unhideWhenUsed="1"/>
    <w:lsdException w:name="Table Grid 8" w:uiPriority="99"/>
    <w:lsdException w:name="Dark List Accent 3" w:uiPriority="70" w:semiHidden="0" w:unhideWhenUsed="0"/>
    <w:lsdException w:name="Medium Shading 1 Accent 3" w:uiPriority="63" w:semiHidden="0" w:unhideWhenUsed="0"/>
    <w:lsdException w:name="Medium Shading 1 Accent 6" w:uiPriority="63" w:semiHidden="0" w:unhideWhenUsed="0" w:qFormat="1"/>
    <w:lsdException w:name="heading 7" w:uiPriority="9" w:semiHidden="1" w:unhideWhenUsed="1" w:qFormat="1"/>
    <w:lsdException w:name="Table Grid 3" w:uiPriority="99"/>
    <w:lsdException w:name="caption" w:uiPriority="35" w:semiHidden="1" w:unhideWhenUsed="1" w:qFormat="1"/>
    <w:lsdException w:name="Table Grid 5" w:uiPriority="99"/>
    <w:lsdException w:name="Dark List Accent 2" w:uiPriority="70" w:semiHidden="0" w:unhideWhenUsed="0"/>
    <w:lsdException w:name="Emphasis" w:uiPriority="20" w:semiHidden="0" w:unhideWhenUsed="0" w:qFormat="1"/>
    <w:lsdException w:name="Body Text 2" w:uiPriority="99" w:semiHidden="1" w:unhideWhenUsed="1"/>
    <w:lsdException w:name="annotation reference" w:uiPriority="99" w:semiHidden="1" w:unhideWhenUsed="1"/>
    <w:lsdException w:name="Table Grid 2" w:uiPriority="99"/>
    <w:lsdException w:name="Medium Shading 1 Accent 5" w:uiPriority="63" w:semiHidden="0" w:unhideWhenUsed="0"/>
    <w:lsdException w:name="endnote text" w:uiPriority="99" w:semiHidden="1" w:unhideWhenUsed="1"/>
    <w:lsdException w:name="Dark List Accent 1" w:uiPriority="70" w:semiHidden="0" w:unhideWhenUsed="0"/>
    <w:lsdException w:name="footnote text" w:uiPriority="99" w:semiHidden="1" w:unhideWhenUsed="1"/>
    <w:lsdException w:name="Light Shading Accent 3" w:uiPriority="60" w:semiHidden="0" w:unhideWhenUsed="0"/>
    <w:lsdException w:name="Light Shading Accent 1" w:uiPriority="60" w:semiHidden="0" w:unhideWhenUsed="0" w:qFormat="1"/>
    <w:lsdException w:name="Dark List Accent 4" w:uiPriority="70" w:semiHidden="0" w:unhideWhenUsed="0"/>
    <w:lsdException w:name="List Continue 3" w:uiPriority="99" w:semiHidden="1" w:unhideWhenUsed="1"/>
    <w:lsdException w:name="Medium List 1 Accent 5" w:uiPriority="65" w:semiHidden="0" w:unhideWhenUsed="0"/>
    <w:lsdException w:name="Medium Shading 1 Accent 4" w:uiPriority="63" w:semiHidden="0" w:unhideWhenUsed="0"/>
    <w:lsdException w:name="annotation text" w:uiPriority="99" w:semiHidden="1" w:unhideWhenUsed="1"/>
    <w:lsdException w:name="Colorful Shading Accent 3" w:uiPriority="71" w:semiHidden="0" w:unhideWhenUsed="0"/>
    <w:lsdException w:name="Medium Shading 2 Accent 4" w:uiPriority="64" w:semiHidden="0" w:unhideWhenUsed="0"/>
    <w:lsdException w:name="Light Shading Accent 6" w:uiPriority="60" w:semiHidden="0" w:unhideWhenUsed="0"/>
    <w:lsdException w:name="Light Shading Accent 2" w:uiPriority="60" w:semiHidden="0" w:unhideWhenUsed="0" w:qFormat="1"/>
    <w:lsdException w:name="Light List Accent 3" w:uiPriority="61" w:semiHidden="0" w:unhideWhenUsed="0"/>
    <w:lsdException w:name="Body Text Indent 2" w:uiPriority="99" w:semiHidden="1" w:unhideWhenUsed="1"/>
    <w:lsdException w:name="Quote" w:uiPriority="29" w:semiHidden="0" w:unhideWhenUsed="0" w:qFormat="1"/>
    <w:lsdException w:name="index 3" w:uiPriority="99" w:semiHidden="1" w:unhideWhenUsed="1"/>
    <w:lsdException w:name="Medium Grid 3 Accent 2" w:uiPriority="69" w:semiHidden="0" w:unhideWhenUsed="0" w:qFormat="1"/>
    <w:lsdException w:name="Table Professional" w:uiPriority="99"/>
    <w:lsdException w:name="Table Web 2" w:uiPriority="99"/>
    <w:lsdException w:name="line number" w:uiPriority="99" w:semiHidden="1" w:unhideWhenUsed="1"/>
    <w:lsdException w:name="Medium List 2 Accent 5" w:uiPriority="66" w:semiHidden="0" w:unhideWhenUsed="0"/>
    <w:lsdException w:name="index 4" w:uiPriority="99" w:semiHidden="1" w:unhideWhenUsed="1"/>
    <w:lsdException w:name="index 6" w:uiPriority="99" w:semiHidden="1" w:unhideWhenUsed="1"/>
    <w:lsdException w:name="Medium List 1 Accent 3" w:uiPriority="65" w:semiHidden="0" w:unhideWhenUsed="0" w:qFormat="1"/>
    <w:lsdException w:name="header" w:uiPriority="99" w:semiHidden="1" w:unhideWhenUsed="1"/>
    <w:lsdException w:name="Hyperlink" w:uiPriority="99" w:semiHidden="1" w:unhideWhenUsed="1"/>
    <w:lsdException w:name="Medium List 1 Accent 2" w:uiPriority="65" w:semiHidden="0" w:unhideWhenUsed="0"/>
    <w:lsdException w:name="table of figures" w:uiPriority="99" w:semiHidden="1" w:unhideWhenUsed="1"/>
    <w:lsdException w:name="Table Web 1" w:uiPriority="99"/>
    <w:lsdException w:name="toc 2" w:uiPriority="39" w:semiHidden="1" w:unhideWhenUsed="1"/>
    <w:lsdException w:name="toa heading" w:uiPriority="99" w:semiHidden="1" w:unhideWhenUsed="1"/>
    <w:lsdException w:name="index heading" w:uiPriority="99" w:semiHidden="1" w:unhideWhenUsed="1"/>
    <w:lsdException w:name="Medium List 1" w:uiPriority="65" w:semiHidden="0" w:unhideWhenUsed="0"/>
    <w:lsdException w:name="heading 5" w:uiPriority="9" w:semiHidden="1" w:unhideWhenUsed="1" w:qFormat="1"/>
    <w:lsdException w:name="heading 8" w:uiPriority="9" w:semiHidden="1" w:unhideWhenUsed="1" w:qFormat="1"/>
    <w:lsdException w:name="List Paragraph" w:uiPriority="34" w:semiHidden="0" w:unhideWhenUsed="0" w:qFormat="1"/>
    <w:lsdException w:name="Strong" w:uiPriority="22" w:semiHidden="0" w:unhideWhenUsed="0" w:qFormat="1"/>
    <w:lsdException w:name="Table Grid 6" w:uiPriority="99"/>
    <w:lsdException w:name="Document Map" w:uiPriority="99"/>
    <w:lsdException w:name="heading 3" w:uiPriority="9" w:semiHidden="1" w:unhideWhenUsed="1" w:qFormat="1"/>
    <w:lsdException w:name="Table Columns 2" w:uiPriority="99"/>
    <w:lsdException w:name="Date" w:uiPriority="99" w:semiHidden="1" w:unhideWhenUsed="1"/>
    <w:lsdException w:name="page number" w:uiPriority="99" w:semiHidden="1" w:unhideWhenUsed="1"/>
    <w:lsdException w:name="Body Text 3" w:uiPriority="99" w:semiHidden="1" w:unhideWhenUsed="1"/>
    <w:lsdException w:name="Table Simple 1" w:uiPriority="99"/>
    <w:lsdException w:name="heading 2" w:uiPriority="9" w:semiHidden="1" w:unhideWhenUsed="1" w:qFormat="1"/>
    <w:lsdException w:name="Table Columns 5" w:uiPriority="99"/>
    <w:lsdException w:name="Body Text First Indent 2" w:uiPriority="99" w:semiHidden="1" w:unhideWhenUsed="1"/>
    <w:lsdException w:name="List Bullet 4" w:uiPriority="99" w:semiHidden="1" w:unhideWhenUsed="1"/>
    <w:lsdException w:name="Colorful Grid" w:uiPriority="73" w:semiHidden="0" w:unhideWhenUsed="0"/>
    <w:lsdException w:name="Light List Accent 5" w:uiPriority="61" w:semiHidden="0" w:unhideWhenUsed="0" w:qFormat="1"/>
    <w:lsdException w:name="Colorful Shading Accent 6" w:uiPriority="71" w:semiHidden="0" w:unhideWhenUsed="0"/>
    <w:lsdException w:name="Signature" w:uiPriority="99" w:semiHidden="1" w:unhideWhenUsed="1"/>
    <w:lsdException w:name="Medium Grid 2 Accent 4" w:uiPriority="68" w:semiHidden="0" w:unhideWhenUsed="0"/>
    <w:lsdException w:name="Salutation" w:uiPriority="99" w:semiHidden="1" w:unhideWhenUsed="1"/>
    <w:lsdException w:name="Light List Accent 4" w:uiPriority="61" w:semiHidden="0" w:unhideWhenUsed="0" w:qFormat="1"/>
    <w:lsdException w:name="HTML Sample" w:uiPriority="99"/>
    <w:lsdException w:name="footnote reference" w:uiPriority="99" w:semiHidden="1" w:unhideWhenUsed="1"/>
    <w:lsdException w:name="Dark List Accent 6" w:uiPriority="70" w:semiHidden="0" w:unhideWhenUsed="0"/>
    <w:lsdException w:name="Light Shading" w:uiPriority="60" w:semiHidden="0" w:unhideWhenUsed="0"/>
    <w:lsdException w:name="Dark List Accent 5" w:uiPriority="70" w:semiHidden="0" w:unhideWhenUsed="0"/>
    <w:lsdException w:name="index 9" w:uiPriority="99" w:semiHidden="1" w:unhideWhenUsed="1"/>
    <w:lsdException w:name="Light Shading Accent 4" w:uiPriority="60" w:semiHidden="0" w:unhideWhenUsed="0"/>
    <w:lsdException w:name="index 1" w:uiPriority="99" w:semiHidden="1" w:unhideWhenUsed="1"/>
    <w:lsdException w:name="Medium Shading 2 Accent 3" w:uiPriority="64" w:semiHidden="0" w:unhideWhenUsed="0" w:qFormat="1"/>
    <w:lsdException w:name="Medium List 1 Accent 6" w:uiPriority="65" w:semiHidden="0" w:unhideWhenUsed="0"/>
    <w:lsdException w:name="Medium Grid 3 Accent 5" w:uiPriority="69" w:semiHidden="0" w:unhideWhenUsed="0"/>
    <w:lsdException w:name="index 2" w:uiPriority="99" w:semiHidden="1" w:unhideWhenUsed="1"/>
    <w:lsdException w:name="Medium Grid 3 Accent 6" w:uiPriority="69" w:semiHidden="0" w:unhideWhenUsed="0"/>
    <w:lsdException w:name="index 8" w:uiPriority="99" w:semiHidden="1" w:unhideWhenUsed="1"/>
    <w:lsdException w:name="Medium Grid 3 Accent 4" w:uiPriority="69" w:semiHidden="0" w:unhideWhenUsed="0"/>
    <w:lsdException w:name="toc 4" w:uiPriority="39" w:semiHidden="1" w:unhideWhenUsed="1"/>
    <w:lsdException w:name="Table List 5" w:uiPriority="99"/>
    <w:lsdException w:name="List Number 5" w:uiPriority="99" w:semiHidden="1" w:unhideWhenUsed="1"/>
    <w:lsdException w:name="index 5" w:uiPriority="99" w:semiHidden="1" w:unhideWhenUsed="1"/>
    <w:lsdException w:name="index 7" w:uiPriority="99" w:semiHidden="1" w:unhideWhenUsed="1"/>
    <w:lsdException w:name="Medium Grid 3 Accent 1" w:uiPriority="69" w:semiHidden="0" w:unhideWhenUsed="0" w:qFormat="1"/>
    <w:lsdException w:name="Message Header" w:uiPriority="99" w:semiHidden="1" w:unhideWhenUsed="1"/>
    <w:lsdException w:name="Medium Grid 3 Accent 3" w:uiPriority="69" w:semiHidden="0" w:unhideWhenUsed="0"/>
    <w:lsdException w:name="endnote reference" w:uiPriority="99" w:semiHidden="1" w:unhideWhenUsed="1"/>
    <w:lsdException w:name="toc 9" w:uiPriority="39" w:semiHidden="1" w:unhideWhenUsed="1"/>
    <w:lsdException w:name="FollowedHyperlink" w:uiPriority="99" w:semiHidden="1" w:unhideWhenUsed="1"/>
    <w:lsdException w:name="Table List 4" w:uiPriority="99"/>
    <w:lsdException w:name="toc 3" w:uiPriority="39" w:semiHidden="1" w:unhideWhenUsed="1"/>
    <w:lsdException w:name="Medium Grid 1 Accent 5" w:uiPriority="67" w:semiHidden="0" w:unhideWhenUsed="0"/>
    <w:lsdException w:name="List Number 2" w:uiPriority="99" w:semiHidden="1" w:unhideWhenUsed="1"/>
    <w:lsdException w:name="Medium Grid 1 Accent 3" w:uiPriority="67" w:semiHidden="0" w:unhideWhenUsed="0"/>
    <w:lsdException w:name="Medium Grid 2 Accent 3" w:uiPriority="68" w:semiHidden="0" w:unhideWhenUsed="0"/>
    <w:lsdException w:name="HTML Acronym" w:uiPriority="99"/>
    <w:lsdException w:name="Medium Grid 2 Accent 1" w:uiPriority="68" w:semiHidden="0" w:unhideWhenUsed="0"/>
    <w:lsdException w:name="Colorful Grid Accent 4" w:uiPriority="73" w:semiHidden="0" w:unhideWhenUsed="0"/>
    <w:lsdException w:name="toc 5" w:uiPriority="39" w:semiHidden="1" w:unhideWhenUsed="1"/>
    <w:lsdException w:name="Medium Grid 1" w:uiPriority="67" w:semiHidden="0" w:unhideWhenUsed="0"/>
    <w:lsdException w:name="toc 8" w:uiPriority="39" w:semiHidden="1" w:unhideWhenUsed="1"/>
    <w:lsdException w:name="List Continue" w:uiPriority="99" w:semiHidden="1" w:unhideWhenUsed="1" w:qFormat="1"/>
    <w:lsdException w:name="List 3" w:uiPriority="99" w:semiHidden="1" w:unhideWhenUsed="1"/>
    <w:lsdException w:name="heading 6" w:uiPriority="9" w:semiHidden="1" w:unhideWhenUsed="1" w:qFormat="1"/>
    <w:lsdException w:name="heading 9" w:uiPriority="9" w:semiHidden="1" w:unhideWhenUsed="1" w:qFormat="1"/>
    <w:lsdException w:name="Table List 2" w:uiPriority="99"/>
    <w:lsdException w:name="List Bullet" w:uiPriority="99" w:semiHidden="1" w:unhideWhenUsed="1"/>
    <w:lsdException w:name="Table Grid 7" w:uiPriority="99"/>
    <w:lsdException w:name="Intense Quote" w:uiPriority="30" w:semiHidden="0" w:unhideWhenUsed="0" w:qFormat="1"/>
    <w:lsdException w:name="heading 1" w:uiPriority="9" w:semiHidden="0" w:unhideWhenUsed="0" w:qFormat="1"/>
    <w:lsdException w:name="heading 4" w:uiPriority="9" w:semiHidden="1" w:unhideWhenUsed="1" w:qFormat="1"/>
    <w:lsdException w:name="Table Contemporary" w:uiPriority="99"/>
    <w:lsdException w:name="Table List 1" w:uiPriority="99"/>
    <w:lsdException w:name="Light Grid" w:uiPriority="62" w:semiHidden="0" w:unhideWhenUsed="0"/>
    <w:lsdException w:name="List Bullet 2" w:uiPriority="99" w:semiHidden="1" w:unhideWhenUsed="1" w:qFormat="1"/>
    <w:lsdException w:name="Medium Shading 2" w:uiPriority="64" w:semiHidden="0" w:unhideWhenUsed="0" w:qFormat="1"/>
    <w:lsdException w:name="Table Columns 4" w:uiPriority="99"/>
    <w:lsdException w:name="Medium List 1 Accent 4" w:uiPriority="65" w:semiHidden="0" w:unhideWhenUsed="0"/>
    <w:lsdException w:name="Colorful List" w:uiPriority="72" w:semiHidden="0" w:unhideWhenUsed="0"/>
    <w:lsdException w:name="Table 3D effects 3" w:uiPriority="99"/>
    <w:lsdException w:name="Table Classic 4" w:uiPriority="99"/>
    <w:lsdException w:name="Body Text First Indent" w:uiPriority="99" w:semiHidden="1" w:unhideWhenUsed="1"/>
    <w:lsdException w:name="List Bullet 3" w:uiPriority="99" w:semiHidden="1" w:unhideWhenUsed="1"/>
    <w:lsdException w:name="Table Classic 3" w:uiPriority="99"/>
    <w:lsdException w:name="Medium Shading 1" w:uiPriority="63" w:semiHidden="0" w:unhideWhenUsed="0" w:qFormat="1"/>
    <w:lsdException w:name="Medium Grid 2 Accent 5" w:uiPriority="68" w:semiHidden="0" w:unhideWhenUsed="0"/>
    <w:lsdException w:name="List Bullet 5" w:uiPriority="99" w:semiHidden="1" w:unhideWhenUsed="1"/>
    <w:lsdException w:name="Medium Grid 2 Accent 6" w:uiPriority="68" w:semiHidden="0" w:unhideWhenUsed="0"/>
    <w:lsdException w:name="Plain Text" w:uiPriority="99"/>
    <w:lsdException w:name="Title" w:uiPriority="10" w:semiHidden="0" w:unhideWhenUsed="0" w:qFormat="1"/>
    <w:lsdException w:name="Medium Shading 2 Accent 5" w:uiPriority="64" w:semiHidden="0" w:unhideWhenUsed="0"/>
    <w:lsdException w:name="Light Shading Accent 5" w:uiPriority="60" w:semiHidden="0" w:unhideWhenUsed="0" w:qFormat="1"/>
    <w:lsdException w:name="HTML Preformatted" w:uiPriority="99"/>
    <w:lsdException w:name="Medium Shading 2 Accent 2" w:uiPriority="64" w:semiHidden="0" w:unhideWhenUsed="0"/>
    <w:lsdException w:name="Medium Grid 1 Accent 6" w:uiPriority="67" w:semiHidden="0" w:unhideWhenUsed="0"/>
    <w:lsdException w:name="HTML Keyboard" w:uiPriority="99"/>
    <w:lsdException w:name="HTML Definition" w:uiPriority="99"/>
    <w:lsdException w:name="Table Colorful 2" w:uiPriority="99"/>
    <w:lsdException w:name="List 4" w:uiPriority="99" w:semiHidden="1" w:unhideWhenUsed="1"/>
    <w:lsdException w:name="Table Theme" w:uiPriority="99"/>
    <w:lsdException w:name="Light Grid Accent 3" w:uiPriority="62" w:semiHidden="0" w:unhideWhenUsed="0"/>
    <w:lsdException w:name="Body Text Indent 3" w:uiPriority="99" w:semiHidden="1" w:unhideWhenUsed="1"/>
    <w:lsdException w:name="Medium List 1 Accent 1" w:uiPriority="65" w:semiHidden="0" w:unhideWhenUsed="0"/>
    <w:lsdException w:name="Colorful List Accent 1" w:uiPriority="72" w:semiHidden="0" w:unhideWhenUsed="0"/>
    <w:lsdException w:name="Normal" w:uiPriority="0" w:semiHidden="0" w:unhideWhenUsed="0" w:qFormat="1"/>
    <w:lsdException w:name="Colorful List Accent 3" w:uiPriority="72" w:semiHidden="0" w:unhideWhenUsed="0"/>
    <w:lsdException w:name="Colorful List Accent 6" w:uiPriority="72" w:semiHidden="0" w:unhideWhenUsed="0"/>
    <w:lsdException w:name="Colorful List Accent 2" w:uiPriority="72" w:semiHidden="0" w:unhideWhenUsed="0"/>
    <w:lsdException w:name="Table Colorful 1" w:uiPriority="99"/>
    <w:lsdException w:name="annotation subject" w:uiPriority="99"/>
    <w:lsdException w:name="Block Text" w:uiPriority="99" w:semiHidden="1" w:unhideWhenUsed="1"/>
    <w:lsdException w:name="Medium Grid 1 Accent 1" w:uiPriority="67" w:semiHidden="0" w:unhideWhenUsed="0"/>
    <w:lsdException w:name="Medium Grid 1 Accent 4" w:uiPriority="67" w:semiHidden="0" w:unhideWhenUsed="0"/>
    <w:lsdException w:name="Medium Grid 2 Accent 2" w:uiPriority="68" w:semiHidden="0" w:unhideWhenUsed="0"/>
    <w:lsdException w:name="Table Simple 3" w:uiPriority="99"/>
    <w:lsdException w:name="Table Columns 3" w:uiPriority="99"/>
    <w:lsdException w:name="Subtitle" w:uiPriority="11" w:semiHidden="0" w:unhideWhenUsed="0" w:qFormat="1"/>
    <w:lsdException w:name="HTML Variable" w:uiPriority="99"/>
    <w:lsdException w:name="Table Simple 2" w:uiPriority="99"/>
    <w:lsdException w:name="Table List 3" w:uiPriority="99"/>
    <w:lsdException w:name="Table Grid" w:uiPriority="59" w:semiHidden="0" w:unhideWhenUsed="0"/>
    <w:lsdException w:name="Table Columns 1" w:uiPriority="99"/>
    <w:lsdException w:name="Normal Table" w:uiPriority="99"/>
    <w:lsdException w:name="envelope return" w:uiPriority="99" w:semiHidden="1" w:unhideWhenUsed="1"/>
    <w:lsdException w:name="List Continue 5" w:uiPriority="99" w:semiHidden="1" w:unhideWhenUsed="1"/>
    <w:lsdException w:name="Medium Grid 2" w:uiPriority="68" w:semiHidden="0" w:unhideWhenUsed="0" w:qFormat="1"/>
    <w:lsdException w:name="List Continue 2" w:uiPriority="99" w:semiHidden="1" w:unhideWhenUsed="1"/>
    <w:lsdException w:name="Table List 8" w:uiPriority="99"/>
    <w:lsdException w:name="footer" w:uiPriority="99" w:semiHidden="1" w:unhideWhenUsed="1"/>
    <w:lsdException w:name="Table Classic 2" w:uiPriority="99"/>
    <w:lsdException w:name="No Spacing" w:uiPriority="1" w:semiHidden="0" w:unhideWhenUsed="0" w:qFormat="1"/>
    <w:lsdException w:name="HTML Address" w:uiPriority="99"/>
    <w:lsdException w:name="List Continue 4" w:uiPriority="99" w:semiHidden="1" w:unhideWhenUsed="1"/>
    <w:lsdException w:name="Light Grid Accent 1" w:uiPriority="62" w:semiHidden="0" w:unhideWhenUsed="0"/>
    <w:lsdException w:name="Light List" w:uiPriority="61" w:semiHidden="0" w:unhideWhenUsed="0"/>
    <w:lsdException w:name="Medium Grid 3" w:uiPriority="69" w:semiHidden="0" w:unhideWhenUsed="0"/>
    <w:lsdException w:name="Medium Shading 2 Accent 1" w:uiPriority="64" w:semiHidden="0" w:unhideWhenUsed="0" w:qFormat="1"/>
    <w:lsdException w:name="Table Elegant" w:uiPriority="99"/>
    <w:lsdException w:name="Table Classic 1" w:uiPriority="99"/>
    <w:lsdException w:name="envelope address" w:uiPriority="99" w:semiHidden="1" w:unhideWhenUsed="1"/>
    <w:lsdException w:name="Light Grid Accent 6" w:uiPriority="62" w:semiHidden="0" w:unhideWhenUsed="0"/>
    <w:lsdException w:name="Light Grid Accent 4" w:uiPriority="62" w:semiHidden="0" w:unhideWhenUsed="0"/>
    <w:lsdException w:name="Table Web 3" w:uiPriority="99"/>
    <w:lsdException w:name="Medium Shading 2 Accent 6" w:uiPriority="64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4" w:uiPriority="66" w:semiHidden="0" w:unhideWhenUsed="0"/>
    <w:lsdException w:name="E-mail Signature" w:uiPriority="99"/>
    <w:lsdException w:name="HTML Code" w:uiPriority="99"/>
    <w:lsdException w:name="Medium List 2 Accent 6" w:uiPriority="66" w:semiHidden="0" w:unhideWhenUsed="0"/>
    <w:lsdException w:name="Medium List 2 Accent 3" w:uiPriority="66" w:semiHidden="0" w:unhideWhenUsed="0"/>
    <w:lsdException w:name="Table List 7" w:uiPriority="99"/>
    <w:lsdException w:name="Body Text Indent" w:uiPriority="99" w:semiHidden="1" w:unhideWhenUsed="1"/>
    <w:lsdException w:name="List Number 3" w:uiPriority="99" w:semiHidden="1" w:unhideWhenUsed="1"/>
    <w:lsdException w:name="Medium Shading 1 Accent 2" w:uiPriority="63" w:semiHidden="0" w:unhideWhenUsed="0"/>
    <w:lsdException w:name="Normal Indent" w:uiPriority="99" w:semiHidden="1" w:unhideWhenUsed="1"/>
    <w:lsdException w:name="Balloon Text" w:uiPriority="99"/>
    <w:lsdException w:name="Colorful Grid Accent 1" w:uiPriority="73" w:semiHidden="0" w:unhideWhenUsed="0"/>
    <w:lsdException w:name="Medium Grid 1 Accent 2" w:uiPriority="67" w:semiHidden="0" w:unhideWhenUsed="0"/>
    <w:lsdException w:name="Table List 6" w:uiPriority="99"/>
    <w:lsdException w:name="Medium List 2" w:uiPriority="66" w:semiHidden="0" w:unhideWhenUsed="0" w:qFormat="1"/>
    <w:lsdException w:name="table of authorities" w:uiPriority="99" w:semiHidden="1" w:unhideWhenUsed="1"/>
    <w:lsdException w:name="List Number 4" w:uiPriority="99" w:semiHidden="1" w:unhideWhenUsed="1"/>
    <w:lsdException w:name="Colorful List Accent 4" w:uiPriority="72" w:semiHidden="0" w:unhideWhenUsed="0"/>
    <w:lsdException w:name="Medium Shading 1 Accent 1" w:uiPriority="63" w:semiHidden="0" w:unhideWhenUsed="0"/>
    <w:lsdException w:name="HTML Cite" w:uiPriority="99"/>
    <w:lsdException w:name="Colorful Grid Accent 3" w:uiPriority="73" w:semiHidden="0" w:unhideWhenUsed="0"/>
    <w:lsdException w:name="List 5" w:uiPriority="99" w:semiHidden="1" w:unhideWhenUsed="1"/>
    <w:lsdException w:name="Colorful Grid Accent 2" w:uiPriority="73" w:semiHidden="0" w:unhideWhenUsed="0" w:qFormat="1"/>
    <w:lsdException w:name="Colorful Grid Accent 6" w:uiPriority="73" w:semiHidden="0" w:unhideWhenUsed="0"/>
    <w:lsdException w:name="Table Grid 4" w:uiPriority="99"/>
    <w:lsdException w:name="List 2" w:uiPriority="99" w:semiHidden="1" w:unhideWhenUsed="1"/>
    <w:lsdException w:name="Table Grid 1" w:uiPriority="99"/>
    <w:lsdException w:name="Colorful Grid Accent 5" w:uiPriority="73" w:semiHidden="0" w:unhideWhenUsed="0"/>
    <w:lsdException w:name="Colorful Shading" w:uiPriority="71" w:semiHidden="0" w:unhideWhenUsed="0"/>
    <w:lsdException w:name="Table Subtle 1" w:uiPriority="99"/>
    <w:lsdException w:name="Table Subtle 2" w:uiPriority="99"/>
    <w:lsdException w:name="Colorful Shading Accent 5" w:uiPriority="71" w:semiHidden="0" w:unhideWhenUsed="0"/>
    <w:lsdException w:name="Closing" w:uiPriority="99" w:semiHidden="1" w:unhideWhenUsed="1"/>
    <w:lsdException w:name="Dark List" w:uiPriority="70" w:semiHidden="0" w:unhideWhenUsed="0"/>
  </w:latentStyles>
  <w:style w:type="table" w:styleId="000074">
    <w:name w:val="Medium List 2 Accent 1"/>
    <w:basedOn w:val="00003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95">
    <w:name w:val="Dark List Accent 6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a0">
    <w:name w:val="Colorful List Accent 3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2d">
    <w:name w:val="heading 9"/>
    <w:basedOn w:val="00001c"/>
    <w:next w:val="00001c"/>
    <w:link w:val="00002e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4a">
    <w:name w:val="Light Shading Accent 1"/>
    <w:basedOn w:val="000030"/>
    <w:uiPriority w:val="60"/>
    <w:qFormat w:val="1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ac">
    <w:name w:val="Emphasis"/>
    <w:basedOn w:val="00002f"/>
    <w:uiPriority w:val="20"/>
    <w:qFormat w:val="1"/>
    <w:rPr>
      <w:i w:val="1"/>
      <w:iCs w:val="1"/>
    </w:rPr>
  </w:style>
  <w:style w:type="character" w:styleId="000036" w:customStyle="1">
    <w:name w:val="Body Text 3 Char"/>
    <w:basedOn w:val="00002f"/>
    <w:link w:val="000035"/>
    <w:uiPriority w:val="99"/>
    <w:rPr>
      <w:sz w:val="16"/>
      <w:szCs w:val="16"/>
    </w:rPr>
  </w:style>
  <w:style w:type="table" w:styleId="000097">
    <w:name w:val="Colorful Shading Accent 1"/>
    <w:basedOn w:val="000030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</w:style>
  <w:style w:type="paragraph" w:styleId="000005">
    <w:name w:val="List Number 2"/>
    <w:basedOn w:val="00001c"/>
    <w:uiPriority w:val="99"/>
    <w:unhideWhenUsed w:val="1"/>
    <w:pPr>
      <w:numPr>
        <w:ilvl w:val="0"/>
        <w:numId w:val="3"/>
      </w:numPr>
      <w:contextualSpacing w:val="1"/>
    </w:pPr>
  </w:style>
  <w:style w:type="table" w:styleId="000082">
    <w:name w:val="Medium Grid 2 Accent 1"/>
    <w:basedOn w:val="00003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</w:style>
  <w:style w:type="table" w:styleId="00005b">
    <w:name w:val="Light Grid Accent 4"/>
    <w:basedOn w:val="000030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</w:style>
  <w:style w:type="table" w:styleId="000067">
    <w:name w:val="Medium Shading 2 Accent 2"/>
    <w:basedOn w:val="000030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4">
    <w:name w:val="Medium Shading 1 Accent 6"/>
    <w:basedOn w:val="000030"/>
    <w:uiPriority w:val="63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3">
    <w:name w:val="Light List Accent 3"/>
    <w:basedOn w:val="000030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81">
    <w:name w:val="Medium Grid 2"/>
    <w:basedOn w:val="000030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band1Vert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2">
    <w:name w:val="Light List Accent 2"/>
    <w:basedOn w:val="000030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0a7">
    <w:name w:val="Colorful Grid Accent 3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77">
    <w:name w:val="Medium List 2 Accent 4"/>
    <w:basedOn w:val="00003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a">
    <w:name w:val="Medium Shading 2 Accent 5"/>
    <w:basedOn w:val="000030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98">
    <w:name w:val="Colorful Shading Accent 2"/>
    <w:basedOn w:val="000030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</w:style>
  <w:style w:type="table" w:styleId="00004b">
    <w:name w:val="Light Shading Accent 2"/>
    <w:basedOn w:val="000030"/>
    <w:uiPriority w:val="60"/>
    <w:qFormat w:val="1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paragraph" w:styleId="000044">
    <w:name w:val="List Continue 2"/>
    <w:basedOn w:val="00001c"/>
    <w:uiPriority w:val="99"/>
    <w:unhideWhenUsed w:val="1"/>
    <w:pPr>
      <w:spacing w:after="120"/>
      <w:ind w:left="720"/>
      <w:contextualSpacing w:val="1"/>
    </w:pPr>
  </w:style>
  <w:style w:type="table" w:styleId="0000a6">
    <w:name w:val="Colorful Grid Accent 2"/>
    <w:basedOn w:val="000030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30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ab">
    <w:name w:val="Strong"/>
    <w:basedOn w:val="00002f"/>
    <w:uiPriority w:val="22"/>
    <w:qFormat w:val="1"/>
    <w:rPr>
      <w:b w:val="1"/>
      <w:bCs w:val="1"/>
    </w:rPr>
  </w:style>
  <w:style w:type="paragraph" w:styleId="000031">
    <w:name w:val="macro"/>
    <w:link w:val="000032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69">
    <w:name w:val="Medium Shading 2 Accent 4"/>
    <w:basedOn w:val="000030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7b">
    <w:name w:val="Medium Grid 1 Accent 1"/>
    <w:basedOn w:val="000030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A7C0DE" w:themeFill="accen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</w:tblStylePr>
  </w:style>
  <w:style w:type="paragraph" w:styleId="00000b">
    <w:name w:val="List Number"/>
    <w:basedOn w:val="00001c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table" w:styleId="00008c">
    <w:name w:val="Medium Grid 3 Accent 4"/>
    <w:basedOn w:val="000030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</w:style>
  <w:style w:type="table" w:styleId="000055">
    <w:name w:val="Light List Accent 5"/>
    <w:basedOn w:val="000030"/>
    <w:uiPriority w:val="61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</w:style>
  <w:style w:type="table" w:styleId="00009f">
    <w:name w:val="Colorful List Accent 2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character" w:styleId="000022" w:customStyle="1">
    <w:name w:val="Heading 3 Char"/>
    <w:basedOn w:val="00002f"/>
    <w:link w:val="000021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6e">
    <w:name w:val="Medium List 1 Accent 2"/>
    <w:basedOn w:val="00003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</w:style>
  <w:style w:type="table" w:styleId="0000a1">
    <w:name w:val="Colorful List Accent 4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33">
    <w:name w:val="List 3"/>
    <w:basedOn w:val="00001c"/>
    <w:uiPriority w:val="99"/>
    <w:unhideWhenUsed w:val="1"/>
    <w:pPr>
      <w:ind w:left="1080" w:hanging="360"/>
      <w:contextualSpacing w:val="1"/>
    </w:pPr>
  </w:style>
  <w:style w:type="table" w:styleId="000051">
    <w:name w:val="Light List Accent 1"/>
    <w:basedOn w:val="000030"/>
    <w:uiPriority w:val="61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b1">
    <w:name w:val="Intense Quote"/>
    <w:basedOn w:val="00001c"/>
    <w:next w:val="00001c"/>
    <w:link w:val="0000b2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45">
    <w:name w:val="List Continue 3"/>
    <w:basedOn w:val="00001c"/>
    <w:uiPriority w:val="99"/>
    <w:unhideWhenUsed w:val="1"/>
    <w:pPr>
      <w:spacing w:after="120"/>
      <w:ind w:left="1080"/>
      <w:contextualSpacing w:val="1"/>
    </w:pPr>
  </w:style>
  <w:style w:type="table" w:styleId="0000a5">
    <w:name w:val="Colorful Grid Accent 1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</w:style>
  <w:style w:type="table" w:styleId="00006c">
    <w:name w:val="Medium List 1"/>
    <w:basedOn w:val="00003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00007e">
    <w:name w:val="Medium Grid 1 Accent 4"/>
    <w:basedOn w:val="000030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b">
    <w:name w:val="Medium Shading 2 Accent 6"/>
    <w:basedOn w:val="000030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paragraph" w:styleId="000046">
    <w:name w:val="Title"/>
    <w:basedOn w:val="00001c"/>
    <w:next w:val="00001c"/>
    <w:link w:val="000047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7d">
    <w:name w:val="Medium Grid 1 Accent 3"/>
    <w:basedOn w:val="000030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</w:style>
  <w:style w:type="table" w:styleId="00009e">
    <w:name w:val="Colorful List Accent 1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61">
    <w:name w:val="Medium Shading 1 Accent 3"/>
    <w:basedOn w:val="000030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e">
    <w:name w:val="Medium Grid 3 Accent 6"/>
    <w:basedOn w:val="000030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</w:style>
  <w:style w:type="character" w:styleId="000020" w:customStyle="1">
    <w:name w:val="Heading 2 Char"/>
    <w:basedOn w:val="00002f"/>
    <w:link w:val="00001f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99">
    <w:name w:val="Colorful Shading Accent 3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9">
    <w:name w:val="Light Grid Accent 2"/>
    <w:basedOn w:val="000030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character" w:styleId="0000b4" w:customStyle="1">
    <w:name w:val="Intense Emphasis"/>
    <w:basedOn w:val="00002f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23">
    <w:name w:val="heading 4"/>
    <w:basedOn w:val="00001c"/>
    <w:next w:val="00001c"/>
    <w:link w:val="000024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1c" w:default="1">
    <w:name w:val="Normal"/>
    <w:uiPriority w:val="0"/>
    <w:qFormat w:val="1"/>
    <w:pPr>
      <w:spacing w:after="200" w:line="276" w:lineRule="auto"/>
    </w:pPr>
    <w:rPr>
      <w:rFonts w:ascii="Times New Roman" w:hAnsi="Times New Roman" w:eastAsia="思源黑体" w:cs="Times New Roman"/>
      <w:sz w:val="24"/>
      <w:szCs w:val="24"/>
      <w:lang w:val="en-US" w:eastAsia="en-US" w:bidi="ar-SA"/>
    </w:rPr>
  </w:style>
  <w:style w:type="table" w:styleId="000088">
    <w:name w:val="Medium Grid 3"/>
    <w:basedOn w:val="000030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b6" w:customStyle="1">
    <w:name w:val="Intense Reference"/>
    <w:basedOn w:val="00002f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table" w:styleId="00005f">
    <w:name w:val="Medium Shading 1 Accent 1"/>
    <w:basedOn w:val="000030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2e" w:customStyle="1">
    <w:name w:val="Heading 9 Char"/>
    <w:basedOn w:val="00002f"/>
    <w:link w:val="00002d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8f">
    <w:name w:val="Dark List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b2" w:customStyle="1">
    <w:name w:val="Intense Quote Char"/>
    <w:basedOn w:val="00002f"/>
    <w:link w:val="0000b1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89">
    <w:name w:val="Medium Grid 3 Accent 1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63">
    <w:name w:val="Medium Shading 1 Accent 5"/>
    <w:basedOn w:val="000030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0" w:themeFill="accent5" w:themeFillTint="3F"/>
      </w:tcPr>
    </w:tblStylePr>
  </w:style>
  <w:style w:type="table" w:styleId="000068">
    <w:name w:val="Medium Shading 2 Accent 3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62">
    <w:name w:val="Medium Shading 1 Accent 4"/>
    <w:basedOn w:val="000030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38" w:customStyle="1">
    <w:name w:val="Body Text Char"/>
    <w:basedOn w:val="00002f"/>
    <w:link w:val="000037"/>
    <w:uiPriority w:val="99"/>
    <w:qFormat w:val="1"/>
  </w:style>
  <w:style w:type="table" w:styleId="000083">
    <w:name w:val="Medium Grid 2 Accent 2"/>
    <w:basedOn w:val="00003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9">
    <w:name w:val="List 2"/>
    <w:basedOn w:val="00001c"/>
    <w:uiPriority w:val="99"/>
    <w:unhideWhenUsed w:val="1"/>
    <w:pPr>
      <w:ind w:left="720" w:hanging="360"/>
      <w:contextualSpacing w:val="1"/>
    </w:pPr>
  </w:style>
  <w:style w:type="table" w:styleId="000065">
    <w:name w:val="Medium Shading 2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character" w:styleId="0000b0" w:customStyle="1">
    <w:name w:val="Quote Char"/>
    <w:basedOn w:val="00002f"/>
    <w:link w:val="0000af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87">
    <w:name w:val="Medium Grid 2 Accent 6"/>
    <w:basedOn w:val="00003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60">
    <w:name w:val="Medium Shading 1 Accent 2"/>
    <w:basedOn w:val="000030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paragraph" w:styleId="00002b">
    <w:name w:val="heading 8"/>
    <w:basedOn w:val="00001c"/>
    <w:next w:val="00001c"/>
    <w:link w:val="00002c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85">
    <w:name w:val="Medium Grid 2 Accent 4"/>
    <w:basedOn w:val="00003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2" w:customStyle="1">
    <w:name w:val="Macro Text Char"/>
    <w:basedOn w:val="00002f"/>
    <w:link w:val="000031"/>
    <w:uiPriority w:val="99"/>
    <w:qFormat w:val="1"/>
    <w:rPr>
      <w:rFonts w:ascii="Courier" w:hAnsi="Courier"/>
      <w:sz w:val="20"/>
      <w:szCs w:val="20"/>
    </w:rPr>
  </w:style>
  <w:style w:type="table" w:styleId="00004d">
    <w:name w:val="Light Shading Accent 4"/>
    <w:basedOn w:val="000030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50">
    <w:name w:val="Light List"/>
    <w:basedOn w:val="000030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af">
    <w:name w:val="Quote"/>
    <w:basedOn w:val="00001c"/>
    <w:next w:val="00001c"/>
    <w:link w:val="0000b0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paragraph" w:styleId="000017">
    <w:name w:val="header"/>
    <w:basedOn w:val="00001c"/>
    <w:link w:val="00003c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0000b8" w:customStyle="1">
    <w:name w:val="TOC Heading"/>
    <w:basedOn w:val="00001d"/>
    <w:next w:val="00001c"/>
    <w:uiPriority w:val="39"/>
    <w:semiHidden w:val="1"/>
    <w:unhideWhenUsed w:val="1"/>
    <w:qFormat w:val="1"/>
    <w:pPr>
      <w:outlineLvl w:val="9"/>
    </w:pPr>
  </w:style>
  <w:style w:type="table" w:styleId="0000a4">
    <w:name w:val="Colorful Grid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</w:style>
  <w:style w:type="character" w:styleId="000047" w:customStyle="1">
    <w:name w:val="Title Char"/>
    <w:basedOn w:val="00002f"/>
    <w:link w:val="00004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9d">
    <w:name w:val="Colorful List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00003e">
    <w:name w:val="Subtitle"/>
    <w:basedOn w:val="00001c"/>
    <w:next w:val="00001c"/>
    <w:link w:val="00003f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86">
    <w:name w:val="Medium Grid 2 Accent 5"/>
    <w:basedOn w:val="00003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7">
    <w:name w:val="Light Grid"/>
    <w:basedOn w:val="000030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b5" w:customStyle="1">
    <w:name w:val="Subtle Reference"/>
    <w:basedOn w:val="00002f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styleId="000021">
    <w:name w:val="heading 3"/>
    <w:basedOn w:val="00001c"/>
    <w:next w:val="00001c"/>
    <w:link w:val="000022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58">
    <w:name w:val="Light Grid Accent 1"/>
    <w:basedOn w:val="000030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</w:style>
  <w:style w:type="table" w:styleId="000093">
    <w:name w:val="Dark List Accent 4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5c">
    <w:name w:val="Light Grid Accent 5"/>
    <w:basedOn w:val="000030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</w:style>
  <w:style w:type="character" w:styleId="00002c" w:customStyle="1">
    <w:name w:val="Heading 8 Char"/>
    <w:basedOn w:val="00002f"/>
    <w:link w:val="00002b"/>
    <w:uiPriority w:val="9"/>
    <w:semiHidden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0000ae">
    <w:name w:val="List Paragraph"/>
    <w:basedOn w:val="00001c"/>
    <w:uiPriority w:val="34"/>
    <w:qFormat w:val="1"/>
    <w:pPr>
      <w:ind w:left="720"/>
      <w:contextualSpacing w:val="1"/>
    </w:pPr>
  </w:style>
  <w:style w:type="table" w:styleId="00004e">
    <w:name w:val="Light Shading Accent 5"/>
    <w:basedOn w:val="000030"/>
    <w:uiPriority w:val="60"/>
    <w:qFormat w:val="1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41">
    <w:name w:val="toc 2"/>
    <w:basedOn w:val="00001c"/>
    <w:next w:val="00001c"/>
    <w:uiPriority w:val="39"/>
    <w:semiHidden w:val="1"/>
    <w:unhideWhenUsed w:val="1"/>
    <w:pPr>
      <w:ind w:left="420" w:leftChars="200"/>
    </w:pPr>
  </w:style>
  <w:style w:type="table" w:styleId="0000a9">
    <w:name w:val="Colorful Grid Accent 5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</w:style>
  <w:style w:type="table" w:styleId="0000a3">
    <w:name w:val="Colorful List Accent 6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paragraph" w:styleId="000015">
    <w:name w:val="footer"/>
    <w:basedOn w:val="00001c"/>
    <w:link w:val="00003b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4f">
    <w:name w:val="Light Shading Accent 6"/>
    <w:basedOn w:val="000030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25">
    <w:name w:val="heading 5"/>
    <w:basedOn w:val="00001c"/>
    <w:next w:val="00001c"/>
    <w:link w:val="000026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5d">
    <w:name w:val="Light Grid Accent 6"/>
    <w:basedOn w:val="000030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3d">
    <w:name w:val="toc 1"/>
    <w:basedOn w:val="00001c"/>
    <w:next w:val="00001c"/>
    <w:uiPriority w:val="39"/>
    <w:semiHidden w:val="1"/>
    <w:unhideWhenUsed w:val="1"/>
  </w:style>
  <w:style w:type="paragraph" w:styleId="000040">
    <w:name w:val="List"/>
    <w:basedOn w:val="00001c"/>
    <w:uiPriority w:val="99"/>
    <w:unhideWhenUsed w:val="1"/>
    <w:pPr>
      <w:ind w:left="360" w:hanging="360"/>
      <w:contextualSpacing w:val="1"/>
    </w:pPr>
  </w:style>
  <w:style w:type="table" w:styleId="00007f">
    <w:name w:val="Medium Grid 1 Accent 5"/>
    <w:basedOn w:val="000030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</w:style>
  <w:style w:type="table" w:styleId="0000aa">
    <w:name w:val="Colorful Grid Accent 6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92">
    <w:name w:val="Dark List Accent 3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1">
    <w:name w:val="Medium List 1 Accent 5"/>
    <w:basedOn w:val="00003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band1Vert">
      <w:tblPr/>
      <w:tcPr>
        <w:shd w:val="clear" w:color="auto" w:fill="D2EAF0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56">
    <w:name w:val="Light List Accent 6"/>
    <w:basedOn w:val="000030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42">
    <w:name w:val="Body Text 2"/>
    <w:basedOn w:val="00001c"/>
    <w:link w:val="000043"/>
    <w:uiPriority w:val="99"/>
    <w:unhideWhenUsed w:val="1"/>
    <w:pPr>
      <w:spacing w:after="120" w:line="480" w:lineRule="auto"/>
    </w:pPr>
  </w:style>
  <w:style w:type="table" w:styleId="000091">
    <w:name w:val="Dark List Accent 2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1d">
    <w:name w:val="heading 1"/>
    <w:basedOn w:val="00001c"/>
    <w:next w:val="00001c"/>
    <w:link w:val="00001e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76092" w:themeColor="accent1" w:themeShade="BF"/>
      <w:sz w:val="32"/>
      <w:szCs w:val="32"/>
    </w:rPr>
  </w:style>
  <w:style w:type="table" w:styleId="000049">
    <w:name w:val="Light Shading"/>
    <w:basedOn w:val="000030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a">
    <w:name w:val="Light Grid Accent 3"/>
    <w:basedOn w:val="000030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48">
    <w:name w:val="Table Grid"/>
    <w:basedOn w:val="000030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a2">
    <w:name w:val="Colorful List Accent 5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9c">
    <w:name w:val="Colorful Shading Accent 6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FBD4B4" w:themeFill="accent6" w:themeFillTint="66"/>
      </w:tcPr>
    </w:tblStylePr>
  </w:style>
  <w:style w:type="paragraph" w:styleId="000027">
    <w:name w:val="heading 6"/>
    <w:basedOn w:val="00001c"/>
    <w:next w:val="00001c"/>
    <w:link w:val="000028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paragraph" w:styleId="000029">
    <w:name w:val="heading 7"/>
    <w:basedOn w:val="00001c"/>
    <w:next w:val="00001c"/>
    <w:link w:val="00002a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26" w:customStyle="1">
    <w:name w:val="Heading 5 Char"/>
    <w:basedOn w:val="00002f"/>
    <w:link w:val="000025"/>
    <w:uiPriority w:val="9"/>
    <w:semiHidden w:val="1"/>
    <w:rPr>
      <w:rFonts w:asciiTheme="majorHAnsi" w:hAnsiTheme="majorHAnsi" w:eastAsiaTheme="majorEastAsia" w:cstheme="majorBidi"/>
      <w:color w:val="254061" w:themeColor="accent1" w:themeShade="80"/>
    </w:rPr>
  </w:style>
  <w:style w:type="paragraph" w:styleId="000037">
    <w:name w:val="Body Text"/>
    <w:basedOn w:val="00001c"/>
    <w:link w:val="000038"/>
    <w:uiPriority w:val="99"/>
    <w:unhideWhenUsed w:val="1"/>
    <w:pPr>
      <w:spacing w:after="120"/>
    </w:pPr>
  </w:style>
  <w:style w:type="paragraph" w:styleId="000034">
    <w:name w:val="caption"/>
    <w:basedOn w:val="00001c"/>
    <w:next w:val="00001c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8d">
    <w:name w:val="Medium Grid 3 Accent 5"/>
    <w:basedOn w:val="000030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73">
    <w:name w:val="Medium List 2"/>
    <w:basedOn w:val="000030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79">
    <w:name w:val="Medium List 2 Accent 6"/>
    <w:basedOn w:val="00003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000070">
    <w:name w:val="Medium List 1 Accent 4"/>
    <w:basedOn w:val="00003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35">
    <w:name w:val="Body Text 3"/>
    <w:basedOn w:val="00001c"/>
    <w:link w:val="000036"/>
    <w:uiPriority w:val="99"/>
    <w:unhideWhenUsed w:val="1"/>
    <w:pPr>
      <w:spacing w:after="120"/>
    </w:pPr>
    <w:rPr>
      <w:sz w:val="16"/>
      <w:szCs w:val="16"/>
    </w:rPr>
  </w:style>
  <w:style w:type="character" w:styleId="00003b" w:customStyle="1">
    <w:name w:val="Footer Char"/>
    <w:basedOn w:val="00002f"/>
    <w:link w:val="000015"/>
    <w:uiPriority w:val="99"/>
  </w:style>
  <w:style w:type="table" w:styleId="00006f">
    <w:name w:val="Medium List 1 Accent 3"/>
    <w:basedOn w:val="000030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7a">
    <w:name w:val="Medium Grid 1"/>
    <w:basedOn w:val="000030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band1Vert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00009b">
    <w:name w:val="Colorful Shading Accent 5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</w:style>
  <w:style w:type="character" w:styleId="0000b7" w:customStyle="1">
    <w:name w:val="Book Title"/>
    <w:basedOn w:val="00002f"/>
    <w:uiPriority w:val="33"/>
    <w:qFormat w:val="1"/>
    <w:rPr>
      <w:b w:val="1"/>
      <w:bCs w:val="1"/>
      <w:smallCaps w:val="1"/>
      <w:spacing w:val="5"/>
    </w:rPr>
  </w:style>
  <w:style w:type="table" w:styleId="00009a">
    <w:name w:val="Colorful Shading Accent 4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f">
    <w:name w:val="heading 2"/>
    <w:basedOn w:val="00001c"/>
    <w:next w:val="00001c"/>
    <w:link w:val="000020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character" w:styleId="000024" w:customStyle="1">
    <w:name w:val="Heading 4 Char"/>
    <w:basedOn w:val="00002f"/>
    <w:link w:val="000023"/>
    <w:uiPriority w:val="9"/>
    <w:semiHidden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5e">
    <w:name w:val="Medium Shading 1"/>
    <w:basedOn w:val="000030"/>
    <w:uiPriority w:val="63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94">
    <w:name w:val="Dark List Accent 5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8b">
    <w:name w:val="Medium Grid 3 Accent 3"/>
    <w:basedOn w:val="000030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</w:style>
  <w:style w:type="character" w:styleId="00002a" w:customStyle="1">
    <w:name w:val="Heading 7 Char"/>
    <w:basedOn w:val="00002f"/>
    <w:link w:val="000029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a8">
    <w:name w:val="Colorful Grid Accent 4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table" w:styleId="00006d">
    <w:name w:val="Medium List 1 Accent 1"/>
    <w:basedOn w:val="00003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7c">
    <w:name w:val="Medium Grid 1 Accent 2"/>
    <w:basedOn w:val="000030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76">
    <w:name w:val="Medium List 2 Accent 3"/>
    <w:basedOn w:val="00003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ad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00001e" w:customStyle="1">
    <w:name w:val="Heading 1 Char"/>
    <w:basedOn w:val="00002f"/>
    <w:link w:val="00001d"/>
    <w:uiPriority w:val="9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78">
    <w:name w:val="Medium List 2 Accent 5"/>
    <w:basedOn w:val="00003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b3" w:customStyle="1">
    <w:name w:val="Subtle Emphasis"/>
    <w:basedOn w:val="00002f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00000d">
    <w:name w:val="List Bullet"/>
    <w:basedOn w:val="00001c"/>
    <w:uiPriority w:val="99"/>
    <w:unhideWhenUsed w:val="1"/>
    <w:pPr>
      <w:numPr>
        <w:ilvl w:val="0"/>
        <w:numId w:val="5"/>
      </w:numPr>
      <w:contextualSpacing w:val="1"/>
    </w:pPr>
  </w:style>
  <w:style w:type="character" w:styleId="00003f" w:customStyle="1">
    <w:name w:val="Subtitle Char"/>
    <w:basedOn w:val="00002f"/>
    <w:link w:val="00003e"/>
    <w:uiPriority w:val="1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000003">
    <w:name w:val="List Number 3"/>
    <w:basedOn w:val="00001c"/>
    <w:uiPriority w:val="99"/>
    <w:unhideWhenUsed w:val="1"/>
    <w:pPr>
      <w:numPr>
        <w:ilvl w:val="0"/>
        <w:numId w:val="6"/>
      </w:numPr>
      <w:contextualSpacing w:val="1"/>
    </w:pPr>
  </w:style>
  <w:style w:type="character" w:styleId="000028" w:customStyle="1">
    <w:name w:val="Heading 6 Char"/>
    <w:basedOn w:val="00002f"/>
    <w:link w:val="000027"/>
    <w:uiPriority w:val="9"/>
    <w:semiHidden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72">
    <w:name w:val="Medium List 1 Accent 6"/>
    <w:basedOn w:val="00003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5D1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5D1" w:themeFill="accent6" w:themeFillTint="3F"/>
      </w:tcPr>
    </w:tblStylePr>
  </w:style>
  <w:style w:type="character" w:styleId="00002f" w:default="1">
    <w:name w:val="Default Paragraph Font"/>
    <w:uiPriority w:val="1"/>
    <w:semiHidden w:val="1"/>
    <w:unhideWhenUsed w:val="1"/>
  </w:style>
  <w:style w:type="table" w:styleId="00004c">
    <w:name w:val="Light Shading Accent 3"/>
    <w:basedOn w:val="000030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96">
    <w:name w:val="Colorful Shading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band1Horz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84">
    <w:name w:val="Medium Grid 2 Accent 3"/>
    <w:basedOn w:val="00003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paragraph" w:styleId="000007">
    <w:name w:val="List Bullet 3"/>
    <w:basedOn w:val="00001c"/>
    <w:uiPriority w:val="99"/>
    <w:unhideWhenUsed w:val="1"/>
    <w:pPr>
      <w:numPr>
        <w:ilvl w:val="0"/>
        <w:numId w:val="7"/>
      </w:numPr>
      <w:contextualSpacing w:val="1"/>
    </w:pPr>
  </w:style>
  <w:style w:type="table" w:styleId="000090">
    <w:name w:val="Dark List Accent 1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00008a">
    <w:name w:val="Medium Grid 3 Accent 2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3c" w:customStyle="1">
    <w:name w:val="Header Char"/>
    <w:basedOn w:val="00002f"/>
    <w:link w:val="000017"/>
    <w:uiPriority w:val="99"/>
  </w:style>
  <w:style w:type="character" w:styleId="000043" w:customStyle="1">
    <w:name w:val="Body Text 2 Char"/>
    <w:basedOn w:val="00002f"/>
    <w:link w:val="000042"/>
    <w:uiPriority w:val="99"/>
    <w:qFormat w:val="1"/>
  </w:style>
  <w:style w:type="table" w:styleId="000066">
    <w:name w:val="Medium Shading 2 Accent 1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a">
    <w:name w:val="List Continue"/>
    <w:basedOn w:val="00001c"/>
    <w:uiPriority w:val="99"/>
    <w:unhideWhenUsed w:val="1"/>
    <w:qFormat w:val="1"/>
    <w:pPr>
      <w:spacing w:after="120"/>
      <w:ind w:left="360"/>
      <w:contextualSpacing w:val="1"/>
    </w:pPr>
  </w:style>
  <w:style w:type="table" w:styleId="000075">
    <w:name w:val="Medium List 2 Accent 2"/>
    <w:basedOn w:val="00003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000054">
    <w:name w:val="Light List Accent 4"/>
    <w:basedOn w:val="000030"/>
    <w:uiPriority w:val="61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80">
    <w:name w:val="Medium Grid 1 Accent 6"/>
    <w:basedOn w:val="000030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09">
    <w:name w:val="List Bullet 2"/>
    <w:basedOn w:val="00001c"/>
    <w:uiPriority w:val="99"/>
    <w:unhideWhenUsed w:val="1"/>
    <w:qFormat w:val="1"/>
    <w:pPr>
      <w:numPr>
        <w:ilvl w:val="0"/>
        <w:numId w:val="8"/>
      </w:numPr>
      <w:contextualSpacing w:val="1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endnotes" Target="endnotes.xml" /><Relationship Id="rId6" Type="http://schemas.openxmlformats.org/officeDocument/2006/relationships/numbering" Target="numbering.xml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301" Type="http://schemas.openxmlformats.org/officeDocument/2006/relationships/image" Target="media/fig-c1-system-flow.png" /><Relationship Id="rId9302" Type="http://schemas.openxmlformats.org/officeDocument/2006/relationships/image" Target="media/fig-d1-dfd-level0.png" /><Relationship Id="rId9303" Type="http://schemas.openxmlformats.org/officeDocument/2006/relationships/image" Target="media/fig-d2-dfd-level1.png" /><Relationship Id="rId9304" Type="http://schemas.openxmlformats.org/officeDocument/2006/relationships/image" Target="media/fig-d3-ai-dfd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2026-10-21T16:51:30Z</dcterms:created>
  <dcterms:modified xsi:type="dcterms:W3CDTF">2026-10-21T16:51:30Z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{"Label":"1","ContentProducer":"001191440300708461136T1WFUO","ProduceID":"b3e1648258a347a7d60e0a5651c7642b-VCpU","ReservedCode1":"{\"Type\":\" TC260PG\",\"Version\":1,\"Bindings\":[{\"Type\":\"soft\",\"AlgID\":\"sm3\",\"Value\":\"d05a5d0e41169de6dc328962db24f49a978f321880a504c775e5f6df0c0b047c\"},{\"Type\":\"hash\",\"AlgID\":\"sm3\",\"Value\":\"42d8b50d16567559246cd4a4e3f1489f5c005e1e00d21dd3c5abbfa25adae3a7\"}],\"PubSD\":[{\"Type\":\"DS\",\"AlgID\":\"sm2\",\"TBSData\":{\"Type\":\"Binding\",\"BType\":\"hash\"},\"Signature\":\"3045022100ab6a3c9114aedf35dd025e2f99d5bbc8af6acdfb3dd1b21904fe1e50fb0880a8022034056fc6ad5900a68a15430479a35af85462f1804fed4f0538c45660eebb0621\"},{\"Type\":\"PubKey\",\"AlgID\":\"sm2\",\"KeyValue\":\"0407f79b28a17a752b3aae4305c98b48978213832729a2571850b1310b2bc9fe8fee039ccf25ebfeac27502414d9fcef792d777183c98893d226171c2f7a3289a2\"}],\"Extension\":{\"Timestamp\":1792323986,\"KeyVersion\":\"v1-TxLeOmf7bqU223\"}}","ContentPropagator":"001191440300708461136T1WFUO","PropagateID":"b3e1648258a347a7d60e0a5651c7642b-VCpU","ReservedCode2":"{\"Type\":\" TC260PG\",\"Version\":1,\"Bindings\":[{\"Type\":\"soft\",\"AlgID\":\"sm3\",\"Value\":\"d05a5d0e41169de6dc328962db24f49a978f321880a504c775e5f6df0c0b047c\"},{\"Type\":\"hash\",\"AlgID\":\"sm3\",\"Value\":\"42d8b50d16567559246cd4a4e3f1489f5c005e1e00d21dd3c5abbfa25adae3a7\"}],\"PubSD\":[{\"Type\":\"DS\",\"AlgID\":\"sm2\",\"TBSData\":{\"Type\":\"Binding\",\"BType\":\"hash\"},\"Signature\":\"3043022047a81924df0cec3456d2e5bf6db13b538c8ce39824cba0cad920eb28e6687bd3021f49633d52785056669c2fcd84e3f6b4662d4196f15a9cd48f23a2d501d74c41\"},{\"Type\":\"PubKey\",\"AlgID\":\"sm2\",\"KeyValue\":\"0407f79b28a17a752b3aae4305c98b48978213832729a2571850b1310b2bc9fe8fee039ccf25ebfeac27502414d9fcef792d777183c98893d226171c2f7a3289a2\"}],\"Extension\":{\"Timestamp\":1792323986,\"KeyVersion\":\"v1-TxLeOmf7bqU223\"}}"}</vt:lpwstr>
  </property>
  <property fmtid="{D5CDD505-2E9C-101B-9397-08002B2CF9AE}" pid="3" name="KSOTemplateDocerSaveRecord">
    <vt:lpwstr>eyJoZGlkIjoiNmM1N2Q2MDc2OTljYTJiODE3ZTU3OGY0ZmYzMzRhYTUiLCJ1c2VySWQiOiIxMjY2MjcxNDEyIn0=</vt:lpwstr>
  </property>
  <property fmtid="{D5CDD505-2E9C-101B-9397-08002B2CF9AE}" pid="4" name="KSOProductBuildVer">
    <vt:lpwstr>2052-12.1.0.28505</vt:lpwstr>
  </property>
  <property fmtid="{D5CDD505-2E9C-101B-9397-08002B2CF9AE}" pid="5" name="ICV">
    <vt:lpwstr>D863361DD8F0401AAD9DFA81F265AA2A_12</vt:lpwstr>
  </property>
</Properties>
</file>