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18F8" w14:textId="77777777" w:rsidR="00E35AC8" w:rsidRDefault="00E35AC8"/>
    <w:p w14:paraId="4A5BCBAB" w14:textId="77777777" w:rsidR="00E35AC8" w:rsidRDefault="00DF6D8C">
      <w:pPr>
        <w:jc w:val="center"/>
      </w:pPr>
      <w:r>
        <w:rPr>
          <w:b/>
          <w:bCs/>
          <w:sz w:val="52"/>
          <w:szCs w:val="52"/>
        </w:rPr>
        <w:t>软件开发计划（</w:t>
      </w:r>
      <w:r>
        <w:rPr>
          <w:b/>
          <w:bCs/>
          <w:sz w:val="52"/>
          <w:szCs w:val="52"/>
        </w:rPr>
        <w:t>SDP</w:t>
      </w:r>
      <w:r>
        <w:rPr>
          <w:b/>
          <w:bCs/>
          <w:sz w:val="52"/>
          <w:szCs w:val="52"/>
        </w:rPr>
        <w:t>）</w:t>
      </w:r>
    </w:p>
    <w:p w14:paraId="3EA13657" w14:textId="77777777" w:rsidR="00E35AC8" w:rsidRDefault="00DF6D8C">
      <w:pPr>
        <w:jc w:val="center"/>
      </w:pPr>
      <w:r>
        <w:rPr>
          <w:b/>
          <w:bCs/>
          <w:sz w:val="36"/>
          <w:szCs w:val="36"/>
        </w:rPr>
        <w:t>健身训练与饮食管理系统</w:t>
      </w:r>
    </w:p>
    <w:p w14:paraId="49AE6B91" w14:textId="77777777" w:rsidR="00E35AC8" w:rsidRDefault="00DF6D8C">
      <w:pPr>
        <w:jc w:val="center"/>
      </w:pPr>
      <w:r>
        <w:rPr>
          <w:sz w:val="22"/>
          <w:szCs w:val="22"/>
        </w:rPr>
        <w:t>依据</w:t>
      </w:r>
      <w:r>
        <w:rPr>
          <w:sz w:val="22"/>
          <w:szCs w:val="22"/>
        </w:rPr>
        <w:t xml:space="preserve"> GB/T 8567—2006</w:t>
      </w:r>
      <w:r>
        <w:rPr>
          <w:sz w:val="22"/>
          <w:szCs w:val="22"/>
        </w:rPr>
        <w:t>《计算机软件文档编制规范》第</w:t>
      </w:r>
      <w:r>
        <w:rPr>
          <w:sz w:val="22"/>
          <w:szCs w:val="22"/>
        </w:rPr>
        <w:t xml:space="preserve"> 7.2 </w:t>
      </w:r>
      <w:r>
        <w:rPr>
          <w:sz w:val="22"/>
          <w:szCs w:val="22"/>
        </w:rPr>
        <w:t>条编制</w:t>
      </w:r>
    </w:p>
    <w:p w14:paraId="436169D9" w14:textId="77777777" w:rsidR="00E35AC8" w:rsidRDefault="00E35AC8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05AB3306" w14:textId="77777777">
        <w:tc>
          <w:tcPr>
            <w:tcW w:w="2600" w:type="dxa"/>
            <w:shd w:val="clear" w:color="auto" w:fill="D5E8F0"/>
          </w:tcPr>
          <w:p w14:paraId="0B269150" w14:textId="77777777" w:rsidR="00E35AC8" w:rsidRDefault="00DF6D8C">
            <w:r>
              <w:rPr>
                <w:b/>
                <w:bCs/>
                <w:sz w:val="18"/>
                <w:szCs w:val="18"/>
              </w:rPr>
              <w:t>项目信息</w:t>
            </w:r>
          </w:p>
        </w:tc>
        <w:tc>
          <w:tcPr>
            <w:tcW w:w="6426" w:type="dxa"/>
            <w:shd w:val="clear" w:color="auto" w:fill="D5E8F0"/>
          </w:tcPr>
          <w:p w14:paraId="61A1579E" w14:textId="77777777" w:rsidR="00E35AC8" w:rsidRDefault="00DF6D8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E35AC8" w14:paraId="1C51BC37" w14:textId="77777777">
        <w:tc>
          <w:tcPr>
            <w:tcW w:w="2600" w:type="dxa"/>
          </w:tcPr>
          <w:p w14:paraId="13D132DE" w14:textId="77777777" w:rsidR="00E35AC8" w:rsidRDefault="00DF6D8C">
            <w:r>
              <w:rPr>
                <w:sz w:val="18"/>
                <w:szCs w:val="18"/>
              </w:rPr>
              <w:t>文档名称</w:t>
            </w:r>
          </w:p>
        </w:tc>
        <w:tc>
          <w:tcPr>
            <w:tcW w:w="6426" w:type="dxa"/>
          </w:tcPr>
          <w:p w14:paraId="5B991F47" w14:textId="77777777" w:rsidR="00E35AC8" w:rsidRDefault="00DF6D8C">
            <w:r>
              <w:rPr>
                <w:sz w:val="18"/>
                <w:szCs w:val="18"/>
              </w:rPr>
              <w:t>软件开发计划（</w:t>
            </w:r>
            <w:r>
              <w:rPr>
                <w:sz w:val="18"/>
                <w:szCs w:val="18"/>
              </w:rPr>
              <w:t>Software Development Plan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SDP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5D3412CD" w14:textId="77777777">
        <w:tc>
          <w:tcPr>
            <w:tcW w:w="2600" w:type="dxa"/>
          </w:tcPr>
          <w:p w14:paraId="06AE4028" w14:textId="77777777" w:rsidR="00E35AC8" w:rsidRDefault="00DF6D8C">
            <w:r>
              <w:rPr>
                <w:sz w:val="18"/>
                <w:szCs w:val="18"/>
              </w:rPr>
              <w:t>适用系统</w:t>
            </w:r>
          </w:p>
        </w:tc>
        <w:tc>
          <w:tcPr>
            <w:tcW w:w="6426" w:type="dxa"/>
          </w:tcPr>
          <w:p w14:paraId="65DFFE85" w14:textId="77777777" w:rsidR="00E35AC8" w:rsidRDefault="00DF6D8C">
            <w:r>
              <w:rPr>
                <w:sz w:val="18"/>
                <w:szCs w:val="18"/>
              </w:rPr>
              <w:t>健身训练与饮食管理系统（</w:t>
            </w:r>
            <w:r>
              <w:rPr>
                <w:sz w:val="18"/>
                <w:szCs w:val="18"/>
              </w:rPr>
              <w:t>Fitness Training and Diet Management System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FTDMS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2AB42EF4" w14:textId="77777777">
        <w:tc>
          <w:tcPr>
            <w:tcW w:w="2600" w:type="dxa"/>
          </w:tcPr>
          <w:p w14:paraId="31C21E30" w14:textId="77777777" w:rsidR="00E35AC8" w:rsidRDefault="00DF6D8C">
            <w:r>
              <w:rPr>
                <w:sz w:val="18"/>
                <w:szCs w:val="18"/>
              </w:rPr>
              <w:t>项目编号</w:t>
            </w:r>
          </w:p>
        </w:tc>
        <w:tc>
          <w:tcPr>
            <w:tcW w:w="6426" w:type="dxa"/>
          </w:tcPr>
          <w:p w14:paraId="7F0CD77F" w14:textId="77777777" w:rsidR="00E35AC8" w:rsidRDefault="00DF6D8C">
            <w:r>
              <w:rPr>
                <w:sz w:val="18"/>
                <w:szCs w:val="18"/>
              </w:rPr>
              <w:t>G13-FTDMS-2026</w:t>
            </w:r>
          </w:p>
        </w:tc>
      </w:tr>
      <w:tr w:rsidR="00E35AC8" w14:paraId="77C44782" w14:textId="77777777">
        <w:tc>
          <w:tcPr>
            <w:tcW w:w="2600" w:type="dxa"/>
          </w:tcPr>
          <w:p w14:paraId="5D7A1E61" w14:textId="77777777" w:rsidR="00E35AC8" w:rsidRDefault="00DF6D8C">
            <w:r>
              <w:rPr>
                <w:sz w:val="18"/>
                <w:szCs w:val="18"/>
              </w:rPr>
              <w:t>文档标识号</w:t>
            </w:r>
          </w:p>
        </w:tc>
        <w:tc>
          <w:tcPr>
            <w:tcW w:w="6426" w:type="dxa"/>
          </w:tcPr>
          <w:p w14:paraId="30EC63FA" w14:textId="77777777" w:rsidR="00E35AC8" w:rsidRDefault="00DF6D8C">
            <w:r>
              <w:rPr>
                <w:sz w:val="18"/>
                <w:szCs w:val="18"/>
              </w:rPr>
              <w:t>G13-FTDMS-SDP-2026</w:t>
            </w:r>
          </w:p>
        </w:tc>
      </w:tr>
      <w:tr w:rsidR="00E35AC8" w14:paraId="7AB1097E" w14:textId="77777777">
        <w:tc>
          <w:tcPr>
            <w:tcW w:w="2600" w:type="dxa"/>
          </w:tcPr>
          <w:p w14:paraId="3FF83053" w14:textId="77777777" w:rsidR="00E35AC8" w:rsidRDefault="00DF6D8C">
            <w:r>
              <w:rPr>
                <w:sz w:val="18"/>
                <w:szCs w:val="18"/>
              </w:rPr>
              <w:t>版本号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发行号</w:t>
            </w:r>
          </w:p>
        </w:tc>
        <w:tc>
          <w:tcPr>
            <w:tcW w:w="6426" w:type="dxa"/>
          </w:tcPr>
          <w:p w14:paraId="2F62C1C9" w14:textId="69B92F37" w:rsidR="00E35AC8" w:rsidRDefault="00471EAB">
            <w:r>
              <w:rPr>
                <w:sz w:val="18"/>
                <w:szCs w:val="18"/>
              </w:rPr>
              <w:t xml:space="preserve">V1.2 /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次发行</w:t>
            </w:r>
          </w:p>
        </w:tc>
      </w:tr>
      <w:tr w:rsidR="00E35AC8" w14:paraId="48DDB763" w14:textId="77777777">
        <w:tc>
          <w:tcPr>
            <w:tcW w:w="2600" w:type="dxa"/>
          </w:tcPr>
          <w:p w14:paraId="74C61FEE" w14:textId="77777777" w:rsidR="00E35AC8" w:rsidRDefault="00DF6D8C">
            <w:r>
              <w:rPr>
                <w:sz w:val="18"/>
                <w:szCs w:val="18"/>
              </w:rPr>
              <w:t>编制单位</w:t>
            </w:r>
          </w:p>
        </w:tc>
        <w:tc>
          <w:tcPr>
            <w:tcW w:w="6426" w:type="dxa"/>
          </w:tcPr>
          <w:p w14:paraId="6FC3E2B9" w14:textId="77777777" w:rsidR="00E35AC8" w:rsidRDefault="00DF6D8C">
            <w:r>
              <w:rPr>
                <w:sz w:val="18"/>
                <w:szCs w:val="18"/>
              </w:rPr>
              <w:t>软件工程课程</w:t>
            </w:r>
            <w:r>
              <w:rPr>
                <w:sz w:val="18"/>
                <w:szCs w:val="18"/>
              </w:rPr>
              <w:t xml:space="preserve"> G13 </w:t>
            </w:r>
            <w:r>
              <w:rPr>
                <w:sz w:val="18"/>
                <w:szCs w:val="18"/>
              </w:rPr>
              <w:t>小组</w:t>
            </w:r>
          </w:p>
        </w:tc>
      </w:tr>
      <w:tr w:rsidR="00E35AC8" w14:paraId="5800A2B5" w14:textId="77777777">
        <w:tc>
          <w:tcPr>
            <w:tcW w:w="2600" w:type="dxa"/>
          </w:tcPr>
          <w:p w14:paraId="7CD12541" w14:textId="77777777" w:rsidR="00E35AC8" w:rsidRDefault="00DF6D8C">
            <w:r>
              <w:rPr>
                <w:sz w:val="18"/>
                <w:szCs w:val="18"/>
              </w:rPr>
              <w:t>编制人</w:t>
            </w:r>
          </w:p>
        </w:tc>
        <w:tc>
          <w:tcPr>
            <w:tcW w:w="6426" w:type="dxa"/>
          </w:tcPr>
          <w:p w14:paraId="7E8F3C13" w14:textId="77777777" w:rsidR="00E35AC8" w:rsidRDefault="00DF6D8C">
            <w:r>
              <w:rPr>
                <w:sz w:val="18"/>
                <w:szCs w:val="18"/>
              </w:rPr>
              <w:t>方文锦</w:t>
            </w:r>
          </w:p>
        </w:tc>
      </w:tr>
      <w:tr w:rsidR="00E35AC8" w14:paraId="6D2AF087" w14:textId="77777777">
        <w:tc>
          <w:tcPr>
            <w:tcW w:w="2600" w:type="dxa"/>
          </w:tcPr>
          <w:p w14:paraId="2B6ED2B2" w14:textId="77777777" w:rsidR="00E35AC8" w:rsidRDefault="00DF6D8C">
            <w:r>
              <w:rPr>
                <w:sz w:val="18"/>
                <w:szCs w:val="18"/>
              </w:rPr>
              <w:t>参与人</w:t>
            </w:r>
          </w:p>
        </w:tc>
        <w:tc>
          <w:tcPr>
            <w:tcW w:w="6426" w:type="dxa"/>
          </w:tcPr>
          <w:p w14:paraId="5595C171" w14:textId="77777777" w:rsidR="00E35AC8" w:rsidRDefault="00DF6D8C">
            <w:r>
              <w:rPr>
                <w:sz w:val="18"/>
                <w:szCs w:val="18"/>
              </w:rPr>
              <w:t>陈智杰</w:t>
            </w:r>
          </w:p>
        </w:tc>
      </w:tr>
      <w:tr w:rsidR="00E35AC8" w14:paraId="7ADE55D8" w14:textId="77777777">
        <w:tc>
          <w:tcPr>
            <w:tcW w:w="2600" w:type="dxa"/>
          </w:tcPr>
          <w:p w14:paraId="235A5B23" w14:textId="77777777" w:rsidR="00E35AC8" w:rsidRDefault="00DF6D8C">
            <w:r>
              <w:rPr>
                <w:sz w:val="18"/>
                <w:szCs w:val="18"/>
              </w:rPr>
              <w:t>编制日期</w:t>
            </w:r>
          </w:p>
        </w:tc>
        <w:tc>
          <w:tcPr>
            <w:tcW w:w="6426" w:type="dxa"/>
          </w:tcPr>
          <w:p w14:paraId="5C671D5D" w14:textId="77777777" w:rsidR="00E35AC8" w:rsidRDefault="00DF6D8C">
            <w:r>
              <w:rPr>
                <w:sz w:val="18"/>
                <w:szCs w:val="18"/>
              </w:rPr>
              <w:t>2026-09-27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V1.0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14C63151" w14:textId="77777777">
        <w:tc>
          <w:tcPr>
            <w:tcW w:w="2600" w:type="dxa"/>
          </w:tcPr>
          <w:p w14:paraId="3E90303C" w14:textId="77777777" w:rsidR="00E35AC8" w:rsidRDefault="00DF6D8C">
            <w:r>
              <w:rPr>
                <w:sz w:val="18"/>
                <w:szCs w:val="18"/>
              </w:rPr>
              <w:t>修订日期</w:t>
            </w:r>
          </w:p>
        </w:tc>
        <w:tc>
          <w:tcPr>
            <w:tcW w:w="6426" w:type="dxa"/>
          </w:tcPr>
          <w:p w14:paraId="3C9755DF" w14:textId="5F1D623F" w:rsidR="00E35AC8" w:rsidRDefault="00471EAB">
            <w:r>
              <w:rPr>
                <w:sz w:val="18"/>
                <w:szCs w:val="18"/>
              </w:rPr>
              <w:t>2026-10-30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V1.2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E35AC8" w14:paraId="6EE837E1" w14:textId="77777777">
        <w:tc>
          <w:tcPr>
            <w:tcW w:w="2600" w:type="dxa"/>
          </w:tcPr>
          <w:p w14:paraId="125EBA15" w14:textId="77777777" w:rsidR="00E35AC8" w:rsidRDefault="00DF6D8C">
            <w:r>
              <w:rPr>
                <w:sz w:val="18"/>
                <w:szCs w:val="18"/>
              </w:rPr>
              <w:t>计划周期</w:t>
            </w:r>
          </w:p>
        </w:tc>
        <w:tc>
          <w:tcPr>
            <w:tcW w:w="6426" w:type="dxa"/>
          </w:tcPr>
          <w:p w14:paraId="5715804F" w14:textId="77777777" w:rsidR="00E35AC8" w:rsidRDefault="00DF6D8C">
            <w:r>
              <w:rPr>
                <w:sz w:val="18"/>
                <w:szCs w:val="18"/>
              </w:rPr>
              <w:t>2026-09-28 — 2026-12-30</w:t>
            </w:r>
            <w:r>
              <w:rPr>
                <w:sz w:val="18"/>
                <w:szCs w:val="18"/>
              </w:rPr>
              <w:t>（共</w:t>
            </w:r>
            <w:r>
              <w:rPr>
                <w:sz w:val="18"/>
                <w:szCs w:val="18"/>
              </w:rPr>
              <w:t xml:space="preserve"> 94 </w:t>
            </w:r>
            <w:r>
              <w:rPr>
                <w:sz w:val="18"/>
                <w:szCs w:val="18"/>
              </w:rPr>
              <w:t>天，</w:t>
            </w:r>
            <w:r>
              <w:rPr>
                <w:sz w:val="18"/>
                <w:szCs w:val="18"/>
              </w:rPr>
              <w:t xml:space="preserve">14 </w:t>
            </w:r>
            <w:r>
              <w:rPr>
                <w:sz w:val="18"/>
                <w:szCs w:val="18"/>
              </w:rPr>
              <w:t>个周次）</w:t>
            </w:r>
          </w:p>
        </w:tc>
      </w:tr>
      <w:tr w:rsidR="00E35AC8" w14:paraId="2396B22B" w14:textId="77777777">
        <w:tc>
          <w:tcPr>
            <w:tcW w:w="2600" w:type="dxa"/>
          </w:tcPr>
          <w:p w14:paraId="5DB4A321" w14:textId="77777777" w:rsidR="00E35AC8" w:rsidRDefault="00DF6D8C">
            <w:r>
              <w:rPr>
                <w:sz w:val="18"/>
                <w:szCs w:val="18"/>
              </w:rPr>
              <w:t>密级</w:t>
            </w:r>
          </w:p>
        </w:tc>
        <w:tc>
          <w:tcPr>
            <w:tcW w:w="6426" w:type="dxa"/>
          </w:tcPr>
          <w:p w14:paraId="75E31482" w14:textId="77777777" w:rsidR="00E35AC8" w:rsidRDefault="00DF6D8C">
            <w:r>
              <w:rPr>
                <w:sz w:val="18"/>
                <w:szCs w:val="18"/>
              </w:rPr>
              <w:t>内部公开（课程作业文档）</w:t>
            </w:r>
          </w:p>
        </w:tc>
      </w:tr>
      <w:tr w:rsidR="00E35AC8" w14:paraId="522048A4" w14:textId="77777777">
        <w:tc>
          <w:tcPr>
            <w:tcW w:w="2600" w:type="dxa"/>
          </w:tcPr>
          <w:p w14:paraId="673DE7AC" w14:textId="77777777" w:rsidR="00E35AC8" w:rsidRDefault="00DF6D8C">
            <w:r>
              <w:rPr>
                <w:sz w:val="18"/>
                <w:szCs w:val="18"/>
              </w:rPr>
              <w:t>页数</w:t>
            </w:r>
          </w:p>
        </w:tc>
        <w:tc>
          <w:tcPr>
            <w:tcW w:w="6426" w:type="dxa"/>
          </w:tcPr>
          <w:p w14:paraId="4CED9956" w14:textId="11C978DE" w:rsidR="00E35AC8" w:rsidRDefault="004D5603">
            <w:r>
              <w:rPr>
                <w:rFonts w:hint="eastAsia"/>
                <w:sz w:val="18"/>
                <w:szCs w:val="18"/>
              </w:rPr>
              <w:t>正文</w:t>
            </w:r>
            <w:r>
              <w:rPr>
                <w:sz w:val="18"/>
                <w:szCs w:val="18"/>
              </w:rPr>
              <w:t xml:space="preserve"> 30 </w:t>
            </w:r>
            <w:r>
              <w:rPr>
                <w:rFonts w:hint="eastAsia"/>
                <w:sz w:val="18"/>
                <w:szCs w:val="18"/>
              </w:rPr>
              <w:t>页（含附录，以实际排版为准）</w:t>
            </w:r>
          </w:p>
        </w:tc>
      </w:tr>
    </w:tbl>
    <w:p w14:paraId="3B8F9199" w14:textId="77777777" w:rsidR="00E35AC8" w:rsidRDefault="00E35AC8"/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600"/>
        <w:gridCol w:w="6426"/>
      </w:tblGrid>
      <w:tr w:rsidR="00E35AC8" w14:paraId="1E80703D" w14:textId="77777777">
        <w:tc>
          <w:tcPr>
            <w:tcW w:w="1000" w:type="dxa"/>
            <w:shd w:val="clear" w:color="auto" w:fill="D5E8F0"/>
          </w:tcPr>
          <w:p w14:paraId="0DD16224" w14:textId="77777777" w:rsidR="00E35AC8" w:rsidRDefault="00DF6D8C">
            <w:r>
              <w:rPr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600" w:type="dxa"/>
            <w:shd w:val="clear" w:color="auto" w:fill="D5E8F0"/>
          </w:tcPr>
          <w:p w14:paraId="34AEC476" w14:textId="77777777" w:rsidR="00E35AC8" w:rsidRDefault="00DF6D8C">
            <w:r>
              <w:rPr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6426" w:type="dxa"/>
            <w:shd w:val="clear" w:color="auto" w:fill="D5E8F0"/>
          </w:tcPr>
          <w:p w14:paraId="2FB3C45A" w14:textId="77777777" w:rsidR="00E35AC8" w:rsidRDefault="00DF6D8C">
            <w:r>
              <w:rPr>
                <w:b/>
                <w:bCs/>
                <w:sz w:val="18"/>
                <w:szCs w:val="18"/>
              </w:rPr>
              <w:t>修订说明</w:t>
            </w:r>
          </w:p>
        </w:tc>
      </w:tr>
      <w:tr w:rsidR="00E35AC8" w14:paraId="161B3D08" w14:textId="77777777">
        <w:tc>
          <w:tcPr>
            <w:tcW w:w="1000" w:type="dxa"/>
          </w:tcPr>
          <w:p w14:paraId="405E88D6" w14:textId="77777777" w:rsidR="00E35AC8" w:rsidRDefault="00DF6D8C">
            <w:r>
              <w:rPr>
                <w:sz w:val="18"/>
                <w:szCs w:val="18"/>
              </w:rPr>
              <w:t>V1.0</w:t>
            </w:r>
          </w:p>
        </w:tc>
        <w:tc>
          <w:tcPr>
            <w:tcW w:w="1600" w:type="dxa"/>
          </w:tcPr>
          <w:p w14:paraId="05B447D2" w14:textId="77777777" w:rsidR="00E35AC8" w:rsidRDefault="00DF6D8C">
            <w:r>
              <w:rPr>
                <w:sz w:val="18"/>
                <w:szCs w:val="18"/>
              </w:rPr>
              <w:t>2026-09-27</w:t>
            </w:r>
          </w:p>
        </w:tc>
        <w:tc>
          <w:tcPr>
            <w:tcW w:w="6426" w:type="dxa"/>
          </w:tcPr>
          <w:p w14:paraId="7034011A" w14:textId="77777777" w:rsidR="00E35AC8" w:rsidRDefault="00DF6D8C">
            <w:r>
              <w:rPr>
                <w:sz w:val="18"/>
                <w:szCs w:val="18"/>
              </w:rPr>
              <w:t>初版编制，依据项目介绍说明书</w:t>
            </w:r>
          </w:p>
        </w:tc>
      </w:tr>
      <w:tr w:rsidR="00E35AC8" w14:paraId="6B07699F" w14:textId="77777777">
        <w:tc>
          <w:tcPr>
            <w:tcW w:w="1000" w:type="dxa"/>
          </w:tcPr>
          <w:p w14:paraId="2E0115AD" w14:textId="77777777" w:rsidR="00E35AC8" w:rsidRDefault="00DF6D8C">
            <w:r>
              <w:rPr>
                <w:sz w:val="18"/>
                <w:szCs w:val="18"/>
              </w:rPr>
              <w:t>V1.1</w:t>
            </w:r>
          </w:p>
        </w:tc>
        <w:tc>
          <w:tcPr>
            <w:tcW w:w="1600" w:type="dxa"/>
          </w:tcPr>
          <w:p w14:paraId="7AA96968" w14:textId="77777777" w:rsidR="00E35AC8" w:rsidRDefault="00DF6D8C">
            <w:r>
              <w:rPr>
                <w:sz w:val="18"/>
                <w:szCs w:val="18"/>
              </w:rPr>
              <w:t>2026-10-16</w:t>
            </w:r>
          </w:p>
        </w:tc>
        <w:tc>
          <w:tcPr>
            <w:tcW w:w="6426" w:type="dxa"/>
          </w:tcPr>
          <w:p w14:paraId="503DB9A2" w14:textId="77777777" w:rsidR="00E35AC8" w:rsidRDefault="00DF6D8C">
            <w:r>
              <w:rPr>
                <w:sz w:val="18"/>
                <w:szCs w:val="18"/>
              </w:rPr>
              <w:t>结束时间由</w:t>
            </w:r>
            <w:r>
              <w:rPr>
                <w:sz w:val="18"/>
                <w:szCs w:val="18"/>
              </w:rPr>
              <w:t xml:space="preserve"> 12-20 </w:t>
            </w:r>
            <w:r>
              <w:rPr>
                <w:sz w:val="18"/>
                <w:szCs w:val="18"/>
              </w:rPr>
              <w:t>延至</w:t>
            </w:r>
            <w:r>
              <w:rPr>
                <w:sz w:val="18"/>
                <w:szCs w:val="18"/>
              </w:rPr>
              <w:t xml:space="preserve"> 12-30</w:t>
            </w:r>
            <w:r>
              <w:rPr>
                <w:sz w:val="18"/>
                <w:szCs w:val="18"/>
              </w:rPr>
              <w:t>；新增「</w:t>
            </w:r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</w:rPr>
              <w:t>月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日最初成品」目标与</w:t>
            </w:r>
            <w:r>
              <w:rPr>
                <w:sz w:val="18"/>
                <w:szCs w:val="18"/>
              </w:rPr>
              <w:t xml:space="preserve"> M5 </w:t>
            </w:r>
            <w:r>
              <w:rPr>
                <w:sz w:val="18"/>
                <w:szCs w:val="18"/>
              </w:rPr>
              <w:t>里程碑；周度分解扩为</w:t>
            </w:r>
            <w:r>
              <w:rPr>
                <w:sz w:val="18"/>
                <w:szCs w:val="18"/>
              </w:rPr>
              <w:t xml:space="preserve"> 14 </w:t>
            </w:r>
            <w:r>
              <w:rPr>
                <w:sz w:val="18"/>
                <w:szCs w:val="18"/>
              </w:rPr>
              <w:t>周；按</w:t>
            </w:r>
            <w:r>
              <w:rPr>
                <w:sz w:val="18"/>
                <w:szCs w:val="18"/>
              </w:rPr>
              <w:t xml:space="preserve"> GB/T 8567—2006 </w:t>
            </w:r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7.2 </w:t>
            </w:r>
            <w:r>
              <w:rPr>
                <w:sz w:val="18"/>
                <w:szCs w:val="18"/>
              </w:rPr>
              <w:t>条重构为</w:t>
            </w:r>
            <w:r>
              <w:rPr>
                <w:sz w:val="18"/>
                <w:szCs w:val="18"/>
              </w:rPr>
              <w:t xml:space="preserve"> SDP </w:t>
            </w:r>
            <w:r>
              <w:rPr>
                <w:sz w:val="18"/>
                <w:szCs w:val="18"/>
              </w:rPr>
              <w:t>结构</w:t>
            </w:r>
          </w:p>
        </w:tc>
      </w:tr>
      <w:tr w:rsidR="00471EAB" w14:paraId="628F3E5A" w14:textId="77777777">
        <w:tc>
          <w:tcPr>
            <w:tcW w:w="1000" w:type="dxa"/>
          </w:tcPr>
          <w:p w14:paraId="2620B72E" w14:textId="2C57FCE8" w:rsidR="00471EAB" w:rsidRDefault="00471E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V1.2</w:t>
            </w:r>
          </w:p>
        </w:tc>
        <w:tc>
          <w:tcPr>
            <w:tcW w:w="1600" w:type="dxa"/>
          </w:tcPr>
          <w:p w14:paraId="50202B50" w14:textId="468E0D93" w:rsidR="00471EAB" w:rsidRDefault="00471E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2026-10-30</w:t>
            </w:r>
          </w:p>
        </w:tc>
        <w:tc>
          <w:tcPr>
            <w:tcW w:w="6426" w:type="dxa"/>
          </w:tcPr>
          <w:p w14:paraId="7D2A8077" w14:textId="36F78862" w:rsidR="00471EAB" w:rsidRDefault="00471E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统一跨文档口径：接口数量按《接口文档》</w:t>
            </w:r>
            <w:r>
              <w:rPr>
                <w:sz w:val="18"/>
                <w:szCs w:val="18"/>
              </w:rPr>
              <w:t xml:space="preserve">V1.1 </w:t>
            </w:r>
            <w:r>
              <w:rPr>
                <w:rFonts w:hint="eastAsia"/>
                <w:sz w:val="18"/>
                <w:szCs w:val="18"/>
              </w:rPr>
              <w:t>计为</w:t>
            </w:r>
            <w:r>
              <w:rPr>
                <w:sz w:val="18"/>
                <w:szCs w:val="18"/>
              </w:rPr>
              <w:t xml:space="preserve"> 43 </w:t>
            </w:r>
            <w:r>
              <w:rPr>
                <w:rFonts w:hint="eastAsia"/>
                <w:sz w:val="18"/>
                <w:szCs w:val="18"/>
              </w:rPr>
              <w:t>个（</w:t>
            </w:r>
            <w:r>
              <w:rPr>
                <w:sz w:val="18"/>
                <w:szCs w:val="18"/>
              </w:rPr>
              <w:t xml:space="preserve">M1 </w:t>
            </w:r>
            <w:r>
              <w:rPr>
                <w:rFonts w:hint="eastAsia"/>
                <w:sz w:val="18"/>
                <w:szCs w:val="18"/>
              </w:rPr>
              <w:t>初稿</w:t>
            </w:r>
            <w:r>
              <w:rPr>
                <w:sz w:val="18"/>
                <w:szCs w:val="18"/>
              </w:rPr>
              <w:t xml:space="preserve"> 35 </w:t>
            </w:r>
            <w:r>
              <w:rPr>
                <w:rFonts w:hint="eastAsia"/>
                <w:sz w:val="18"/>
                <w:szCs w:val="18"/>
              </w:rPr>
              <w:t>个）；</w:t>
            </w:r>
            <w:r>
              <w:rPr>
                <w:sz w:val="18"/>
                <w:szCs w:val="18"/>
              </w:rPr>
              <w:t xml:space="preserve">5.2.2 </w:t>
            </w:r>
            <w:r>
              <w:rPr>
                <w:rFonts w:hint="eastAsia"/>
                <w:sz w:val="18"/>
                <w:szCs w:val="18"/>
              </w:rPr>
              <w:t>接口前缀统一为</w:t>
            </w:r>
            <w:r>
              <w:rPr>
                <w:sz w:val="18"/>
                <w:szCs w:val="18"/>
              </w:rPr>
              <w:t xml:space="preserve"> /api/v1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10.3 </w:t>
            </w:r>
            <w:r>
              <w:rPr>
                <w:rFonts w:hint="eastAsia"/>
                <w:sz w:val="18"/>
                <w:szCs w:val="18"/>
              </w:rPr>
              <w:t>成本估算改为含人工成本与设备折旧的全成本口径，与</w:t>
            </w:r>
            <w:r>
              <w:rPr>
                <w:sz w:val="18"/>
                <w:szCs w:val="18"/>
              </w:rPr>
              <w:t xml:space="preserve"> FAR 6.1 </w:t>
            </w:r>
            <w:r>
              <w:rPr>
                <w:rFonts w:hint="eastAsia"/>
                <w:sz w:val="18"/>
                <w:szCs w:val="18"/>
              </w:rPr>
              <w:t>一致；第</w:t>
            </w:r>
            <w:r>
              <w:rPr>
                <w:sz w:val="18"/>
                <w:szCs w:val="18"/>
              </w:rPr>
              <w:t xml:space="preserve"> 11 </w:t>
            </w:r>
            <w:r>
              <w:rPr>
                <w:rFonts w:hint="eastAsia"/>
                <w:sz w:val="18"/>
                <w:szCs w:val="18"/>
              </w:rPr>
              <w:t>章风险编号与等级同</w:t>
            </w:r>
            <w:r>
              <w:rPr>
                <w:sz w:val="18"/>
                <w:szCs w:val="18"/>
              </w:rPr>
              <w:t xml:space="preserve"> FAR 7.3 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R1–R10 </w:t>
            </w:r>
            <w:r>
              <w:rPr>
                <w:rFonts w:hint="eastAsia"/>
                <w:sz w:val="18"/>
                <w:szCs w:val="18"/>
              </w:rPr>
              <w:t>对齐；</w:t>
            </w:r>
            <w:r>
              <w:rPr>
                <w:sz w:val="18"/>
                <w:szCs w:val="18"/>
              </w:rPr>
              <w:t xml:space="preserve">7.1 </w:t>
            </w:r>
            <w:r>
              <w:rPr>
                <w:rFonts w:hint="eastAsia"/>
                <w:sz w:val="18"/>
                <w:szCs w:val="18"/>
              </w:rPr>
              <w:t>阶段七时间区间修正为</w:t>
            </w:r>
            <w:r>
              <w:rPr>
                <w:sz w:val="18"/>
                <w:szCs w:val="18"/>
              </w:rPr>
              <w:t xml:space="preserve"> 12.21–12.30</w:t>
            </w:r>
            <w:r>
              <w:rPr>
                <w:rFonts w:hint="eastAsia"/>
                <w:sz w:val="18"/>
                <w:szCs w:val="18"/>
              </w:rPr>
              <w:t>；修正「动处方式」笔误。</w:t>
            </w:r>
          </w:p>
        </w:tc>
      </w:tr>
    </w:tbl>
    <w:p w14:paraId="166BD693" w14:textId="77777777" w:rsidR="00E35AC8" w:rsidRDefault="00DF6D8C">
      <w:r>
        <w:lastRenderedPageBreak/>
        <w:br w:type="page"/>
      </w:r>
    </w:p>
    <w:p w14:paraId="421388C3" w14:textId="77777777" w:rsidR="00E35AC8" w:rsidRDefault="00DF6D8C">
      <w:pPr>
        <w:pStyle w:val="1"/>
      </w:pPr>
      <w:bookmarkStart w:id="0" w:name="_Toc244267217"/>
      <w:r>
        <w:rPr>
          <w:rFonts w:ascii="Times New Roman" w:eastAsia="思源黑体" w:hAnsi="Times New Roman" w:cs="Times New Roman"/>
        </w:rPr>
        <w:lastRenderedPageBreak/>
        <w:t>目次</w:t>
      </w:r>
      <w:bookmarkEnd w:id="0"/>
    </w:p>
    <w:p w14:paraId="6512296A" w14:textId="60C294C5" w:rsidR="00443334" w:rsidRDefault="00DF6D8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44267217" w:history="1">
        <w:r w:rsidR="00443334" w:rsidRPr="001D0F44">
          <w:rPr>
            <w:rStyle w:val="aff4"/>
            <w:noProof/>
          </w:rPr>
          <w:t>目次</w:t>
        </w:r>
        <w:r w:rsidR="00443334">
          <w:rPr>
            <w:rFonts w:hint="eastAsia"/>
            <w:noProof/>
            <w:webHidden/>
          </w:rPr>
          <w:tab/>
        </w:r>
        <w:r w:rsidR="00443334">
          <w:rPr>
            <w:rFonts w:hint="eastAsia"/>
            <w:noProof/>
            <w:webHidden/>
          </w:rPr>
          <w:fldChar w:fldCharType="begin"/>
        </w:r>
        <w:r w:rsidR="00443334">
          <w:rPr>
            <w:rFonts w:hint="eastAsia"/>
            <w:noProof/>
            <w:webHidden/>
          </w:rPr>
          <w:instrText xml:space="preserve"> </w:instrText>
        </w:r>
        <w:r w:rsidR="00443334">
          <w:rPr>
            <w:noProof/>
            <w:webHidden/>
          </w:rPr>
          <w:instrText>PAGEREF _Toc244267217 \h</w:instrText>
        </w:r>
        <w:r w:rsidR="00443334">
          <w:rPr>
            <w:rFonts w:hint="eastAsia"/>
            <w:noProof/>
            <w:webHidden/>
          </w:rPr>
          <w:instrText xml:space="preserve"> </w:instrText>
        </w:r>
        <w:r w:rsidR="00443334">
          <w:rPr>
            <w:rFonts w:hint="eastAsia"/>
            <w:noProof/>
            <w:webHidden/>
          </w:rPr>
        </w:r>
        <w:r w:rsidR="00443334">
          <w:rPr>
            <w:rFonts w:hint="eastAsia"/>
            <w:noProof/>
            <w:webHidden/>
          </w:rPr>
          <w:fldChar w:fldCharType="separate"/>
        </w:r>
        <w:r w:rsidR="00443334">
          <w:rPr>
            <w:noProof/>
            <w:webHidden/>
          </w:rPr>
          <w:t>3</w:t>
        </w:r>
        <w:r w:rsidR="00443334">
          <w:rPr>
            <w:rFonts w:hint="eastAsia"/>
            <w:noProof/>
            <w:webHidden/>
          </w:rPr>
          <w:fldChar w:fldCharType="end"/>
        </w:r>
      </w:hyperlink>
    </w:p>
    <w:p w14:paraId="04CBB19C" w14:textId="522061DF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18" w:history="1">
        <w:r w:rsidRPr="001D0F44">
          <w:rPr>
            <w:rStyle w:val="aff4"/>
            <w:noProof/>
          </w:rPr>
          <w:t xml:space="preserve">1 </w:t>
        </w:r>
        <w:r w:rsidRPr="001D0F44">
          <w:rPr>
            <w:rStyle w:val="aff4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6968F1" w14:textId="1C8A6972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19" w:history="1">
        <w:r w:rsidRPr="001D0F44">
          <w:rPr>
            <w:rStyle w:val="aff4"/>
            <w:noProof/>
          </w:rPr>
          <w:t xml:space="preserve">1.1 </w:t>
        </w:r>
        <w:r w:rsidRPr="001D0F44">
          <w:rPr>
            <w:rStyle w:val="aff4"/>
            <w:noProof/>
          </w:rPr>
          <w:t>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BB308" w14:textId="51DEDE9C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0" w:history="1">
        <w:r w:rsidRPr="001D0F44">
          <w:rPr>
            <w:rStyle w:val="aff4"/>
            <w:noProof/>
          </w:rPr>
          <w:t xml:space="preserve">1.2 </w:t>
        </w:r>
        <w:r w:rsidRPr="001D0F44">
          <w:rPr>
            <w:rStyle w:val="aff4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FE656" w14:textId="4BA274F1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1" w:history="1">
        <w:r w:rsidRPr="001D0F44">
          <w:rPr>
            <w:rStyle w:val="aff4"/>
            <w:noProof/>
          </w:rPr>
          <w:t xml:space="preserve">1.3 </w:t>
        </w:r>
        <w:r w:rsidRPr="001D0F44">
          <w:rPr>
            <w:rStyle w:val="aff4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4666E" w14:textId="20F9C36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2" w:history="1">
        <w:r w:rsidRPr="001D0F44">
          <w:rPr>
            <w:rStyle w:val="aff4"/>
            <w:noProof/>
          </w:rPr>
          <w:t xml:space="preserve">1.4 </w:t>
        </w:r>
        <w:r w:rsidRPr="001D0F44">
          <w:rPr>
            <w:rStyle w:val="aff4"/>
            <w:noProof/>
          </w:rPr>
          <w:t>与其他计划之间的关系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A6718" w14:textId="6026ECB3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3" w:history="1">
        <w:r w:rsidRPr="001D0F44">
          <w:rPr>
            <w:rStyle w:val="aff4"/>
            <w:noProof/>
          </w:rPr>
          <w:t xml:space="preserve">1.5 </w:t>
        </w:r>
        <w:r w:rsidRPr="001D0F44">
          <w:rPr>
            <w:rStyle w:val="aff4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1FB75" w14:textId="2D8B800F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4" w:history="1">
        <w:r w:rsidRPr="001D0F44">
          <w:rPr>
            <w:rStyle w:val="aff4"/>
            <w:noProof/>
          </w:rPr>
          <w:t xml:space="preserve">2 </w:t>
        </w:r>
        <w:r w:rsidRPr="001D0F44">
          <w:rPr>
            <w:rStyle w:val="aff4"/>
            <w:noProof/>
          </w:rPr>
          <w:t>引用文件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8752C" w14:textId="6C770762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5" w:history="1">
        <w:r w:rsidRPr="001D0F44">
          <w:rPr>
            <w:rStyle w:val="aff4"/>
            <w:noProof/>
          </w:rPr>
          <w:t xml:space="preserve">3 </w:t>
        </w:r>
        <w:r w:rsidRPr="001D0F44">
          <w:rPr>
            <w:rStyle w:val="aff4"/>
            <w:noProof/>
          </w:rPr>
          <w:t>交付产品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3DF44" w14:textId="4DF43AB6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6" w:history="1">
        <w:r w:rsidRPr="001D0F44">
          <w:rPr>
            <w:rStyle w:val="aff4"/>
            <w:noProof/>
          </w:rPr>
          <w:t xml:space="preserve">3.1 </w:t>
        </w:r>
        <w:r w:rsidRPr="001D0F44">
          <w:rPr>
            <w:rStyle w:val="aff4"/>
            <w:noProof/>
          </w:rPr>
          <w:t>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C91C13" w14:textId="35BEC384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7" w:history="1">
        <w:r w:rsidRPr="001D0F44">
          <w:rPr>
            <w:rStyle w:val="aff4"/>
            <w:noProof/>
          </w:rPr>
          <w:t xml:space="preserve">3.2 </w:t>
        </w:r>
        <w:r w:rsidRPr="001D0F44">
          <w:rPr>
            <w:rStyle w:val="aff4"/>
            <w:noProof/>
          </w:rPr>
          <w:t>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70614" w14:textId="50B017B0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8" w:history="1">
        <w:r w:rsidRPr="001D0F44">
          <w:rPr>
            <w:rStyle w:val="aff4"/>
            <w:noProof/>
          </w:rPr>
          <w:t xml:space="preserve">3.3 </w:t>
        </w:r>
        <w:r w:rsidRPr="001D0F44">
          <w:rPr>
            <w:rStyle w:val="aff4"/>
            <w:noProof/>
          </w:rPr>
          <w:t>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10CCC" w14:textId="51BE09B4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29" w:history="1">
        <w:r w:rsidRPr="001D0F44">
          <w:rPr>
            <w:rStyle w:val="aff4"/>
            <w:noProof/>
          </w:rPr>
          <w:t xml:space="preserve">3.4 </w:t>
        </w:r>
        <w:r w:rsidRPr="001D0F44">
          <w:rPr>
            <w:rStyle w:val="aff4"/>
            <w:noProof/>
          </w:rPr>
          <w:t>非移交产品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4DEA7" w14:textId="12DEEAF0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0" w:history="1">
        <w:r w:rsidRPr="001D0F44">
          <w:rPr>
            <w:rStyle w:val="aff4"/>
            <w:noProof/>
          </w:rPr>
          <w:t xml:space="preserve">3.5 </w:t>
        </w:r>
        <w:r w:rsidRPr="001D0F44">
          <w:rPr>
            <w:rStyle w:val="aff4"/>
            <w:noProof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E7FE9" w14:textId="2FB81459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1" w:history="1">
        <w:r w:rsidRPr="001D0F44">
          <w:rPr>
            <w:rStyle w:val="aff4"/>
            <w:noProof/>
          </w:rPr>
          <w:t xml:space="preserve">3.6 </w:t>
        </w:r>
        <w:r w:rsidRPr="001D0F44">
          <w:rPr>
            <w:rStyle w:val="aff4"/>
            <w:noProof/>
          </w:rPr>
          <w:t>最后交付期限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E0648" w14:textId="1D67D72C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2" w:history="1">
        <w:r w:rsidRPr="001D0F44">
          <w:rPr>
            <w:rStyle w:val="aff4"/>
            <w:noProof/>
          </w:rPr>
          <w:t xml:space="preserve">4 </w:t>
        </w:r>
        <w:r w:rsidRPr="001D0F44">
          <w:rPr>
            <w:rStyle w:val="aff4"/>
            <w:noProof/>
          </w:rPr>
          <w:t>所需工作概述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3BCB8" w14:textId="7A3A4F5E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3" w:history="1">
        <w:r w:rsidRPr="001D0F44">
          <w:rPr>
            <w:rStyle w:val="aff4"/>
            <w:noProof/>
          </w:rPr>
          <w:t xml:space="preserve">4.1 </w:t>
        </w:r>
        <w:r w:rsidRPr="001D0F44">
          <w:rPr>
            <w:rStyle w:val="aff4"/>
            <w:noProof/>
          </w:rPr>
          <w:t>对所要开发系统、软件的需求和约束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B9A0A" w14:textId="6EE2ECEB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4" w:history="1">
        <w:r w:rsidRPr="001D0F44">
          <w:rPr>
            <w:rStyle w:val="aff4"/>
            <w:noProof/>
          </w:rPr>
          <w:t xml:space="preserve">4.2 </w:t>
        </w:r>
        <w:r w:rsidRPr="001D0F44">
          <w:rPr>
            <w:rStyle w:val="aff4"/>
            <w:noProof/>
          </w:rPr>
          <w:t>对项目文档编制的需求和约束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13825" w14:textId="4F7D48A1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5" w:history="1">
        <w:r w:rsidRPr="001D0F44">
          <w:rPr>
            <w:rStyle w:val="aff4"/>
            <w:noProof/>
          </w:rPr>
          <w:t xml:space="preserve">4.3 </w:t>
        </w:r>
        <w:r w:rsidRPr="001D0F44">
          <w:rPr>
            <w:rStyle w:val="aff4"/>
            <w:noProof/>
          </w:rPr>
          <w:t>该项目在系统生命周期中所处的地位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839400" w14:textId="16154C13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6" w:history="1">
        <w:r w:rsidRPr="001D0F44">
          <w:rPr>
            <w:rStyle w:val="aff4"/>
            <w:noProof/>
          </w:rPr>
          <w:t xml:space="preserve">4.4 </w:t>
        </w:r>
        <w:r w:rsidRPr="001D0F44">
          <w:rPr>
            <w:rStyle w:val="aff4"/>
            <w:noProof/>
          </w:rPr>
          <w:t>所选用的计划</w:t>
        </w:r>
        <w:r w:rsidRPr="001D0F44">
          <w:rPr>
            <w:rStyle w:val="aff4"/>
            <w:noProof/>
          </w:rPr>
          <w:t xml:space="preserve"> / </w:t>
        </w:r>
        <w:r w:rsidRPr="001D0F44">
          <w:rPr>
            <w:rStyle w:val="aff4"/>
            <w:noProof/>
          </w:rPr>
          <w:t>采购策略或对它们的需求和约束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D16C15" w14:textId="05ED19EB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7" w:history="1">
        <w:r w:rsidRPr="001D0F44">
          <w:rPr>
            <w:rStyle w:val="aff4"/>
            <w:noProof/>
          </w:rPr>
          <w:t xml:space="preserve">4.5 </w:t>
        </w:r>
        <w:r w:rsidRPr="001D0F44">
          <w:rPr>
            <w:rStyle w:val="aff4"/>
            <w:noProof/>
          </w:rPr>
          <w:t>项目进度安排及资源的需求和约束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C68A7" w14:textId="71901DC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8" w:history="1">
        <w:r w:rsidRPr="001D0F44">
          <w:rPr>
            <w:rStyle w:val="aff4"/>
            <w:noProof/>
          </w:rPr>
          <w:t xml:space="preserve">4.6 </w:t>
        </w:r>
        <w:r w:rsidRPr="001D0F44">
          <w:rPr>
            <w:rStyle w:val="aff4"/>
            <w:noProof/>
          </w:rPr>
          <w:t>其他的需求和约束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B78E6E" w14:textId="793E4C17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39" w:history="1">
        <w:r w:rsidRPr="001D0F44">
          <w:rPr>
            <w:rStyle w:val="aff4"/>
            <w:noProof/>
          </w:rPr>
          <w:t xml:space="preserve">5 </w:t>
        </w:r>
        <w:r w:rsidRPr="001D0F44">
          <w:rPr>
            <w:rStyle w:val="aff4"/>
            <w:noProof/>
          </w:rPr>
          <w:t>实施整个软件开发活动的计划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001E8" w14:textId="4389471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0" w:history="1">
        <w:r w:rsidRPr="001D0F44">
          <w:rPr>
            <w:rStyle w:val="aff4"/>
            <w:noProof/>
          </w:rPr>
          <w:t xml:space="preserve">5.1 </w:t>
        </w:r>
        <w:r w:rsidRPr="001D0F44">
          <w:rPr>
            <w:rStyle w:val="aff4"/>
            <w:noProof/>
          </w:rPr>
          <w:t>软件开发过程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B5E2FE" w14:textId="260DF106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1" w:history="1">
        <w:r w:rsidRPr="001D0F44">
          <w:rPr>
            <w:rStyle w:val="aff4"/>
            <w:noProof/>
          </w:rPr>
          <w:t xml:space="preserve">5.2 </w:t>
        </w:r>
        <w:r w:rsidRPr="001D0F44">
          <w:rPr>
            <w:rStyle w:val="aff4"/>
            <w:noProof/>
          </w:rPr>
          <w:t>软件开发总体计划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20F94" w14:textId="6ED12B0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2" w:history="1">
        <w:r w:rsidRPr="001D0F44">
          <w:rPr>
            <w:rStyle w:val="aff4"/>
            <w:noProof/>
          </w:rPr>
          <w:t xml:space="preserve">5.2.1 </w:t>
        </w:r>
        <w:r w:rsidRPr="001D0F44">
          <w:rPr>
            <w:rStyle w:val="aff4"/>
            <w:noProof/>
          </w:rPr>
          <w:t>软件开发方法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C6A6C" w14:textId="7B302F76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3" w:history="1">
        <w:r w:rsidRPr="001D0F44">
          <w:rPr>
            <w:rStyle w:val="aff4"/>
            <w:noProof/>
          </w:rPr>
          <w:t xml:space="preserve">5.2.2 </w:t>
        </w:r>
        <w:r w:rsidRPr="001D0F44">
          <w:rPr>
            <w:rStyle w:val="aff4"/>
            <w:noProof/>
          </w:rPr>
          <w:t>软件开发标准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B79EA" w14:textId="5CEB3E90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4" w:history="1">
        <w:r w:rsidRPr="001D0F44">
          <w:rPr>
            <w:rStyle w:val="aff4"/>
            <w:noProof/>
          </w:rPr>
          <w:t xml:space="preserve">5.2.3 </w:t>
        </w:r>
        <w:r w:rsidRPr="001D0F44">
          <w:rPr>
            <w:rStyle w:val="aff4"/>
            <w:noProof/>
          </w:rPr>
          <w:t>开发可重用的软件产品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00E730" w14:textId="76F4FE3F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5" w:history="1">
        <w:r w:rsidRPr="001D0F44">
          <w:rPr>
            <w:rStyle w:val="aff4"/>
            <w:noProof/>
          </w:rPr>
          <w:t xml:space="preserve">5.2.4 </w:t>
        </w:r>
        <w:r w:rsidRPr="001D0F44">
          <w:rPr>
            <w:rStyle w:val="aff4"/>
            <w:noProof/>
          </w:rPr>
          <w:t>处理关键性需求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20CD5" w14:textId="0AB16F37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6" w:history="1">
        <w:r w:rsidRPr="001D0F44">
          <w:rPr>
            <w:rStyle w:val="aff4"/>
            <w:noProof/>
          </w:rPr>
          <w:t xml:space="preserve">5.2.5 </w:t>
        </w:r>
        <w:r w:rsidRPr="001D0F44">
          <w:rPr>
            <w:rStyle w:val="aff4"/>
            <w:noProof/>
          </w:rPr>
          <w:t>计算机硬件资源的利用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30C8A" w14:textId="4383A583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7" w:history="1">
        <w:r w:rsidRPr="001D0F44">
          <w:rPr>
            <w:rStyle w:val="aff4"/>
            <w:noProof/>
          </w:rPr>
          <w:t xml:space="preserve">5.2.6 </w:t>
        </w:r>
        <w:r w:rsidRPr="001D0F44">
          <w:rPr>
            <w:rStyle w:val="aff4"/>
            <w:noProof/>
          </w:rPr>
          <w:t>记录原理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4D6B6" w14:textId="1525F779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8" w:history="1">
        <w:r w:rsidRPr="001D0F44">
          <w:rPr>
            <w:rStyle w:val="aff4"/>
            <w:noProof/>
          </w:rPr>
          <w:t xml:space="preserve">5.2.7 </w:t>
        </w:r>
        <w:r w:rsidRPr="001D0F44">
          <w:rPr>
            <w:rStyle w:val="aff4"/>
            <w:noProof/>
          </w:rPr>
          <w:t>评审途径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4DD005" w14:textId="76DEC40D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49" w:history="1">
        <w:r w:rsidRPr="001D0F44">
          <w:rPr>
            <w:rStyle w:val="aff4"/>
            <w:noProof/>
          </w:rPr>
          <w:t xml:space="preserve">6 </w:t>
        </w:r>
        <w:r w:rsidRPr="001D0F44">
          <w:rPr>
            <w:rStyle w:val="aff4"/>
            <w:noProof/>
          </w:rPr>
          <w:t>实施详细软件开发活动的计划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3229BB" w14:textId="2C0707CC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0" w:history="1">
        <w:r w:rsidRPr="001D0F44">
          <w:rPr>
            <w:rStyle w:val="aff4"/>
            <w:noProof/>
          </w:rPr>
          <w:t xml:space="preserve">6.1 </w:t>
        </w:r>
        <w:r w:rsidRPr="001D0F44">
          <w:rPr>
            <w:rStyle w:val="aff4"/>
            <w:noProof/>
          </w:rPr>
          <w:t>项目计划和监督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7C393" w14:textId="66B977C0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1" w:history="1">
        <w:r w:rsidRPr="001D0F44">
          <w:rPr>
            <w:rStyle w:val="aff4"/>
            <w:noProof/>
          </w:rPr>
          <w:t xml:space="preserve">6.2 </w:t>
        </w:r>
        <w:r w:rsidRPr="001D0F44">
          <w:rPr>
            <w:rStyle w:val="aff4"/>
            <w:noProof/>
          </w:rPr>
          <w:t>建立软件开发环境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6B3AC" w14:textId="054439CC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2" w:history="1">
        <w:r w:rsidRPr="001D0F44">
          <w:rPr>
            <w:rStyle w:val="aff4"/>
            <w:noProof/>
          </w:rPr>
          <w:t xml:space="preserve">6.3 </w:t>
        </w:r>
        <w:r w:rsidRPr="001D0F44">
          <w:rPr>
            <w:rStyle w:val="aff4"/>
            <w:noProof/>
          </w:rPr>
          <w:t>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79C15" w14:textId="6E2C593F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3" w:history="1">
        <w:r w:rsidRPr="001D0F44">
          <w:rPr>
            <w:rStyle w:val="aff4"/>
            <w:noProof/>
          </w:rPr>
          <w:t xml:space="preserve">6.4 </w:t>
        </w:r>
        <w:r w:rsidRPr="001D0F44">
          <w:rPr>
            <w:rStyle w:val="aff4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ABC03A" w14:textId="6BFA384F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4" w:history="1">
        <w:r w:rsidRPr="001D0F44">
          <w:rPr>
            <w:rStyle w:val="aff4"/>
            <w:noProof/>
          </w:rPr>
          <w:t xml:space="preserve">6.5 </w:t>
        </w:r>
        <w:r w:rsidRPr="001D0F44">
          <w:rPr>
            <w:rStyle w:val="aff4"/>
            <w:noProof/>
          </w:rPr>
          <w:t>软件需求分析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A2870" w14:textId="69E7725B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5" w:history="1">
        <w:r w:rsidRPr="001D0F44">
          <w:rPr>
            <w:rStyle w:val="aff4"/>
            <w:noProof/>
          </w:rPr>
          <w:t xml:space="preserve">6.6 </w:t>
        </w:r>
        <w:r w:rsidRPr="001D0F44">
          <w:rPr>
            <w:rStyle w:val="aff4"/>
            <w:noProof/>
          </w:rPr>
          <w:t>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E59CE" w14:textId="787A3BCE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6" w:history="1">
        <w:r w:rsidRPr="001D0F44">
          <w:rPr>
            <w:rStyle w:val="aff4"/>
            <w:noProof/>
          </w:rPr>
          <w:t xml:space="preserve">6.7 </w:t>
        </w:r>
        <w:r w:rsidRPr="001D0F44">
          <w:rPr>
            <w:rStyle w:val="aff4"/>
            <w:noProof/>
          </w:rPr>
          <w:t>软件实现和配置项测试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81D42" w14:textId="58E198E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7" w:history="1">
        <w:r w:rsidRPr="001D0F44">
          <w:rPr>
            <w:rStyle w:val="aff4"/>
            <w:noProof/>
          </w:rPr>
          <w:t xml:space="preserve">6.8 </w:t>
        </w:r>
        <w:r w:rsidRPr="001D0F44">
          <w:rPr>
            <w:rStyle w:val="aff4"/>
            <w:noProof/>
          </w:rPr>
          <w:t>配置项集成和测试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75CB1" w14:textId="3AB71266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8" w:history="1">
        <w:r w:rsidRPr="001D0F44">
          <w:rPr>
            <w:rStyle w:val="aff4"/>
            <w:noProof/>
          </w:rPr>
          <w:t xml:space="preserve">6.9 CSCI </w:t>
        </w:r>
        <w:r w:rsidRPr="001D0F44">
          <w:rPr>
            <w:rStyle w:val="aff4"/>
            <w:noProof/>
          </w:rPr>
          <w:t>合格性测试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BEBD6" w14:textId="4DCEA927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59" w:history="1">
        <w:r w:rsidRPr="001D0F44">
          <w:rPr>
            <w:rStyle w:val="aff4"/>
            <w:noProof/>
          </w:rPr>
          <w:t xml:space="preserve">6.10 </w:t>
        </w:r>
        <w:r w:rsidRPr="001D0F44">
          <w:rPr>
            <w:rStyle w:val="aff4"/>
            <w:noProof/>
          </w:rPr>
          <w:t>软件移交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33C32" w14:textId="78F511C4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0" w:history="1">
        <w:r w:rsidRPr="001D0F44">
          <w:rPr>
            <w:rStyle w:val="aff4"/>
            <w:noProof/>
          </w:rPr>
          <w:t xml:space="preserve">6.11 </w:t>
        </w:r>
        <w:r w:rsidRPr="001D0F44">
          <w:rPr>
            <w:rStyle w:val="aff4"/>
            <w:noProof/>
          </w:rPr>
          <w:t>软件培训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7920A2" w14:textId="568FBA9A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1" w:history="1">
        <w:r w:rsidRPr="001D0F44">
          <w:rPr>
            <w:rStyle w:val="aff4"/>
            <w:noProof/>
          </w:rPr>
          <w:t xml:space="preserve">6.12 </w:t>
        </w:r>
        <w:r w:rsidRPr="001D0F44">
          <w:rPr>
            <w:rStyle w:val="aff4"/>
            <w:noProof/>
          </w:rPr>
          <w:t>软件配置管理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E5B1DB" w14:textId="26D3053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2" w:history="1">
        <w:r w:rsidRPr="001D0F44">
          <w:rPr>
            <w:rStyle w:val="aff4"/>
            <w:noProof/>
          </w:rPr>
          <w:t xml:space="preserve">6.13 </w:t>
        </w:r>
        <w:r w:rsidRPr="001D0F44">
          <w:rPr>
            <w:rStyle w:val="aff4"/>
            <w:noProof/>
          </w:rPr>
          <w:t>软件产品评估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4F195" w14:textId="08E0D93D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3" w:history="1">
        <w:r w:rsidRPr="001D0F44">
          <w:rPr>
            <w:rStyle w:val="aff4"/>
            <w:noProof/>
          </w:rPr>
          <w:t xml:space="preserve">6.14 </w:t>
        </w:r>
        <w:r w:rsidRPr="001D0F44">
          <w:rPr>
            <w:rStyle w:val="aff4"/>
            <w:noProof/>
          </w:rPr>
          <w:t>软件质量保证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49E7E" w14:textId="11C3239C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4" w:history="1">
        <w:r w:rsidRPr="001D0F44">
          <w:rPr>
            <w:rStyle w:val="aff4"/>
            <w:noProof/>
          </w:rPr>
          <w:t xml:space="preserve">6.15 </w:t>
        </w:r>
        <w:r w:rsidRPr="001D0F44">
          <w:rPr>
            <w:rStyle w:val="aff4"/>
            <w:noProof/>
          </w:rPr>
          <w:t>软件文档编制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113EE8" w14:textId="75F35747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5" w:history="1">
        <w:r w:rsidRPr="001D0F44">
          <w:rPr>
            <w:rStyle w:val="aff4"/>
            <w:noProof/>
          </w:rPr>
          <w:t xml:space="preserve">6.16 </w:t>
        </w:r>
        <w:r w:rsidRPr="001D0F44">
          <w:rPr>
            <w:rStyle w:val="aff4"/>
            <w:noProof/>
          </w:rPr>
          <w:t>软件开发库管理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74325" w14:textId="21E6872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6" w:history="1">
        <w:r w:rsidRPr="001D0F44">
          <w:rPr>
            <w:rStyle w:val="aff4"/>
            <w:noProof/>
          </w:rPr>
          <w:t xml:space="preserve">6.17 </w:t>
        </w:r>
        <w:r w:rsidRPr="001D0F44">
          <w:rPr>
            <w:rStyle w:val="aff4"/>
            <w:noProof/>
          </w:rPr>
          <w:t>更正活动（问题跟踪与处理）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79565" w14:textId="2F92A3D4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7" w:history="1">
        <w:r w:rsidRPr="001D0F44">
          <w:rPr>
            <w:rStyle w:val="aff4"/>
            <w:noProof/>
          </w:rPr>
          <w:t xml:space="preserve">6.18 </w:t>
        </w:r>
        <w:r w:rsidRPr="001D0F44">
          <w:rPr>
            <w:rStyle w:val="aff4"/>
            <w:noProof/>
          </w:rPr>
          <w:t>联合评审（联合技术评审和联合管理评审）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B0AF3" w14:textId="5073053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8" w:history="1">
        <w:r w:rsidRPr="001D0F44">
          <w:rPr>
            <w:rStyle w:val="aff4"/>
            <w:noProof/>
          </w:rPr>
          <w:t xml:space="preserve">6.19 </w:t>
        </w:r>
        <w:r w:rsidRPr="001D0F44">
          <w:rPr>
            <w:rStyle w:val="aff4"/>
            <w:noProof/>
          </w:rPr>
          <w:t>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9FDC27" w14:textId="59F09D2C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69" w:history="1">
        <w:r w:rsidRPr="001D0F44">
          <w:rPr>
            <w:rStyle w:val="aff4"/>
            <w:noProof/>
          </w:rPr>
          <w:t xml:space="preserve">6.20 </w:t>
        </w:r>
        <w:r w:rsidRPr="001D0F44">
          <w:rPr>
            <w:rStyle w:val="aff4"/>
            <w:noProof/>
          </w:rPr>
          <w:t>其他活动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D8FC5" w14:textId="39131F9C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0" w:history="1">
        <w:r w:rsidRPr="001D0F44">
          <w:rPr>
            <w:rStyle w:val="aff4"/>
            <w:noProof/>
          </w:rPr>
          <w:t xml:space="preserve">7 </w:t>
        </w:r>
        <w:r w:rsidRPr="001D0F44">
          <w:rPr>
            <w:rStyle w:val="aff4"/>
            <w:noProof/>
          </w:rPr>
          <w:t>进度表和活动网络图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15CF8" w14:textId="6544EDD9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1" w:history="1">
        <w:r w:rsidRPr="001D0F44">
          <w:rPr>
            <w:rStyle w:val="aff4"/>
            <w:noProof/>
          </w:rPr>
          <w:t xml:space="preserve">7.1 </w:t>
        </w:r>
        <w:r w:rsidRPr="001D0F44">
          <w:rPr>
            <w:rStyle w:val="aff4"/>
            <w:noProof/>
          </w:rPr>
          <w:t>进度表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287F37" w14:textId="731C6B94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2" w:history="1">
        <w:r w:rsidRPr="001D0F44">
          <w:rPr>
            <w:rStyle w:val="aff4"/>
            <w:noProof/>
          </w:rPr>
          <w:t xml:space="preserve">7.2 </w:t>
        </w:r>
        <w:r w:rsidRPr="001D0F44">
          <w:rPr>
            <w:rStyle w:val="aff4"/>
            <w:noProof/>
          </w:rPr>
          <w:t>周度进度表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55B30" w14:textId="61A2D014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3" w:history="1">
        <w:r w:rsidRPr="001D0F44">
          <w:rPr>
            <w:rStyle w:val="aff4"/>
            <w:noProof/>
          </w:rPr>
          <w:t xml:space="preserve">7.3 </w:t>
        </w:r>
        <w:r w:rsidRPr="001D0F44">
          <w:rPr>
            <w:rStyle w:val="aff4"/>
            <w:noProof/>
          </w:rPr>
          <w:t>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8242B" w14:textId="5A987280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4" w:history="1">
        <w:r w:rsidRPr="001D0F44">
          <w:rPr>
            <w:rStyle w:val="aff4"/>
            <w:noProof/>
          </w:rPr>
          <w:t xml:space="preserve">7.4 </w:t>
        </w:r>
        <w:r w:rsidRPr="001D0F44">
          <w:rPr>
            <w:rStyle w:val="aff4"/>
            <w:noProof/>
          </w:rPr>
          <w:t>活动网络图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805665" w14:textId="738E9C5A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5" w:history="1">
        <w:r w:rsidRPr="001D0F44">
          <w:rPr>
            <w:rStyle w:val="aff4"/>
            <w:noProof/>
          </w:rPr>
          <w:t xml:space="preserve">8 </w:t>
        </w:r>
        <w:r w:rsidRPr="001D0F44">
          <w:rPr>
            <w:rStyle w:val="aff4"/>
            <w:noProof/>
          </w:rPr>
          <w:t>项目组织和资源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7F3330" w14:textId="47EB0D71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6" w:history="1">
        <w:r w:rsidRPr="001D0F44">
          <w:rPr>
            <w:rStyle w:val="aff4"/>
            <w:noProof/>
          </w:rPr>
          <w:t xml:space="preserve">8.1 </w:t>
        </w:r>
        <w:r w:rsidRPr="001D0F44">
          <w:rPr>
            <w:rStyle w:val="aff4"/>
            <w:noProof/>
          </w:rPr>
          <w:t>项目组织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B91C0" w14:textId="11E58FE0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7" w:history="1">
        <w:r w:rsidRPr="001D0F44">
          <w:rPr>
            <w:rStyle w:val="aff4"/>
            <w:noProof/>
          </w:rPr>
          <w:t xml:space="preserve">8.2 </w:t>
        </w:r>
        <w:r w:rsidRPr="001D0F44">
          <w:rPr>
            <w:rStyle w:val="aff4"/>
            <w:noProof/>
          </w:rPr>
          <w:t>项目资源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36060" w14:textId="152EB1FA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8" w:history="1">
        <w:r w:rsidRPr="001D0F44">
          <w:rPr>
            <w:rStyle w:val="aff4"/>
            <w:noProof/>
          </w:rPr>
          <w:t xml:space="preserve">9 </w:t>
        </w:r>
        <w:r w:rsidRPr="001D0F44">
          <w:rPr>
            <w:rStyle w:val="aff4"/>
            <w:noProof/>
          </w:rPr>
          <w:t>培训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44EC62" w14:textId="1AD76E4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79" w:history="1">
        <w:r w:rsidRPr="001D0F44">
          <w:rPr>
            <w:rStyle w:val="aff4"/>
            <w:noProof/>
          </w:rPr>
          <w:t xml:space="preserve">9.1 </w:t>
        </w:r>
        <w:r w:rsidRPr="001D0F44">
          <w:rPr>
            <w:rStyle w:val="aff4"/>
            <w:noProof/>
          </w:rPr>
          <w:t>项目的技术要求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D5D91" w14:textId="1393556A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0" w:history="1">
        <w:r w:rsidRPr="001D0F44">
          <w:rPr>
            <w:rStyle w:val="aff4"/>
            <w:noProof/>
          </w:rPr>
          <w:t xml:space="preserve">9.2 </w:t>
        </w:r>
        <w:r w:rsidRPr="001D0F44">
          <w:rPr>
            <w:rStyle w:val="aff4"/>
            <w:noProof/>
          </w:rPr>
          <w:t>培训计划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B6827" w14:textId="44F2F2C2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1" w:history="1">
        <w:r w:rsidRPr="001D0F44">
          <w:rPr>
            <w:rStyle w:val="aff4"/>
            <w:noProof/>
          </w:rPr>
          <w:t xml:space="preserve">10 </w:t>
        </w:r>
        <w:r w:rsidRPr="001D0F44">
          <w:rPr>
            <w:rStyle w:val="aff4"/>
            <w:noProof/>
          </w:rPr>
          <w:t>项目估算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79042" w14:textId="3FEB116B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2" w:history="1">
        <w:r w:rsidRPr="001D0F44">
          <w:rPr>
            <w:rStyle w:val="aff4"/>
            <w:noProof/>
          </w:rPr>
          <w:t xml:space="preserve">10.1 </w:t>
        </w:r>
        <w:r w:rsidRPr="001D0F44">
          <w:rPr>
            <w:rStyle w:val="aff4"/>
            <w:noProof/>
          </w:rPr>
          <w:t>规模估算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B629FE" w14:textId="25F6C5D2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3" w:history="1">
        <w:r w:rsidRPr="001D0F44">
          <w:rPr>
            <w:rStyle w:val="aff4"/>
            <w:noProof/>
          </w:rPr>
          <w:t xml:space="preserve">10.2 </w:t>
        </w:r>
        <w:r w:rsidRPr="001D0F44">
          <w:rPr>
            <w:rStyle w:val="aff4"/>
            <w:noProof/>
          </w:rPr>
          <w:t>工作量估算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5AC0C" w14:textId="04503FC8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4" w:history="1">
        <w:r w:rsidRPr="001D0F44">
          <w:rPr>
            <w:rStyle w:val="aff4"/>
            <w:noProof/>
          </w:rPr>
          <w:t xml:space="preserve">10.3 </w:t>
        </w:r>
        <w:r w:rsidRPr="001D0F44">
          <w:rPr>
            <w:rStyle w:val="aff4"/>
            <w:noProof/>
          </w:rPr>
          <w:t>成本估算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5619BB" w14:textId="7093890C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5" w:history="1">
        <w:r w:rsidRPr="001D0F44">
          <w:rPr>
            <w:rStyle w:val="aff4"/>
            <w:noProof/>
          </w:rPr>
          <w:t xml:space="preserve">10.4 </w:t>
        </w:r>
        <w:r w:rsidRPr="001D0F44">
          <w:rPr>
            <w:rStyle w:val="aff4"/>
            <w:noProof/>
          </w:rPr>
          <w:t>关键计算机资源估算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25FED1" w14:textId="28A67469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6" w:history="1">
        <w:r w:rsidRPr="001D0F44">
          <w:rPr>
            <w:rStyle w:val="aff4"/>
            <w:noProof/>
          </w:rPr>
          <w:t xml:space="preserve">10.5 </w:t>
        </w:r>
        <w:r w:rsidRPr="001D0F44">
          <w:rPr>
            <w:rStyle w:val="aff4"/>
            <w:noProof/>
          </w:rPr>
          <w:t>管理预留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AD5045" w14:textId="08422130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7" w:history="1">
        <w:r w:rsidRPr="001D0F44">
          <w:rPr>
            <w:rStyle w:val="aff4"/>
            <w:noProof/>
          </w:rPr>
          <w:t xml:space="preserve">11 </w:t>
        </w:r>
        <w:r w:rsidRPr="001D0F44">
          <w:rPr>
            <w:rStyle w:val="aff4"/>
            <w:noProof/>
          </w:rPr>
          <w:t>风险管理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D57B0" w14:textId="507C9758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8" w:history="1">
        <w:r w:rsidRPr="001D0F44">
          <w:rPr>
            <w:rStyle w:val="aff4"/>
            <w:noProof/>
          </w:rPr>
          <w:t xml:space="preserve">12 </w:t>
        </w:r>
        <w:r w:rsidRPr="001D0F44">
          <w:rPr>
            <w:rStyle w:val="aff4"/>
            <w:noProof/>
          </w:rPr>
          <w:t>支持条件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9AEB7" w14:textId="2AFEFFF0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89" w:history="1">
        <w:r w:rsidRPr="001D0F44">
          <w:rPr>
            <w:rStyle w:val="aff4"/>
            <w:noProof/>
          </w:rPr>
          <w:t xml:space="preserve">12.1 </w:t>
        </w:r>
        <w:r w:rsidRPr="001D0F44">
          <w:rPr>
            <w:rStyle w:val="aff4"/>
            <w:noProof/>
          </w:rPr>
          <w:t>计算机系统支持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069A9" w14:textId="7C666EF5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90" w:history="1">
        <w:r w:rsidRPr="001D0F44">
          <w:rPr>
            <w:rStyle w:val="aff4"/>
            <w:noProof/>
          </w:rPr>
          <w:t xml:space="preserve">12.2 </w:t>
        </w:r>
        <w:r w:rsidRPr="001D0F44">
          <w:rPr>
            <w:rStyle w:val="aff4"/>
            <w:noProof/>
          </w:rPr>
          <w:t>需要需方承担的工作和提供的条件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267AA" w14:textId="3BD691A8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91" w:history="1">
        <w:r w:rsidRPr="001D0F44">
          <w:rPr>
            <w:rStyle w:val="aff4"/>
            <w:noProof/>
          </w:rPr>
          <w:t xml:space="preserve">12.3 </w:t>
        </w:r>
        <w:r w:rsidRPr="001D0F44">
          <w:rPr>
            <w:rStyle w:val="aff4"/>
            <w:noProof/>
          </w:rPr>
          <w:t>需要分包商承担的工作和提供的条件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6FB47C" w14:textId="2DF78B36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92" w:history="1">
        <w:r w:rsidRPr="001D0F44">
          <w:rPr>
            <w:rStyle w:val="aff4"/>
            <w:noProof/>
          </w:rPr>
          <w:t xml:space="preserve">13 </w:t>
        </w:r>
        <w:r w:rsidRPr="001D0F44">
          <w:rPr>
            <w:rStyle w:val="aff4"/>
            <w:noProof/>
          </w:rPr>
          <w:t>注解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BB6B6" w14:textId="1BFF443B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93" w:history="1">
        <w:r w:rsidRPr="001D0F44">
          <w:rPr>
            <w:rStyle w:val="aff4"/>
            <w:noProof/>
          </w:rPr>
          <w:t xml:space="preserve">13.1 </w:t>
        </w:r>
        <w:r w:rsidRPr="001D0F44">
          <w:rPr>
            <w:rStyle w:val="aff4"/>
            <w:noProof/>
          </w:rPr>
          <w:t>术语和定义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4D50C3" w14:textId="51643F36" w:rsidR="00443334" w:rsidRDefault="00443334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94" w:history="1">
        <w:r w:rsidRPr="001D0F44">
          <w:rPr>
            <w:rStyle w:val="aff4"/>
            <w:noProof/>
          </w:rPr>
          <w:t xml:space="preserve">13.2 </w:t>
        </w:r>
        <w:r w:rsidRPr="001D0F44">
          <w:rPr>
            <w:rStyle w:val="aff4"/>
            <w:noProof/>
          </w:rPr>
          <w:t>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03138" w14:textId="7B140304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95" w:history="1">
        <w:r w:rsidRPr="001D0F44">
          <w:rPr>
            <w:rStyle w:val="aff4"/>
            <w:noProof/>
          </w:rPr>
          <w:t>附录</w:t>
        </w:r>
        <w:r w:rsidRPr="001D0F44">
          <w:rPr>
            <w:rStyle w:val="aff4"/>
            <w:noProof/>
          </w:rPr>
          <w:t xml:space="preserve"> A </w:t>
        </w:r>
        <w:r w:rsidRPr="001D0F44">
          <w:rPr>
            <w:rStyle w:val="aff4"/>
            <w:noProof/>
          </w:rPr>
          <w:t>活动网络图依赖关系配置（</w:t>
        </w:r>
        <w:r w:rsidRPr="001D0F44">
          <w:rPr>
            <w:rStyle w:val="aff4"/>
            <w:noProof/>
          </w:rPr>
          <w:t>GanttProject</w:t>
        </w:r>
        <w:r w:rsidRPr="001D0F44">
          <w:rPr>
            <w:rStyle w:val="aff4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CE5CC" w14:textId="1672948B" w:rsidR="00443334" w:rsidRDefault="004433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244267296" w:history="1">
        <w:r w:rsidRPr="001D0F44">
          <w:rPr>
            <w:rStyle w:val="aff4"/>
            <w:noProof/>
          </w:rPr>
          <w:t>附录</w:t>
        </w:r>
        <w:r w:rsidRPr="001D0F44">
          <w:rPr>
            <w:rStyle w:val="aff4"/>
            <w:noProof/>
          </w:rPr>
          <w:t xml:space="preserve"> B </w:t>
        </w:r>
        <w:r w:rsidRPr="001D0F44">
          <w:rPr>
            <w:rStyle w:val="aff4"/>
            <w:noProof/>
          </w:rPr>
          <w:t>关键业务规则摘要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_Toc244267296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55D4F" w14:textId="35D87C48" w:rsidR="00E35AC8" w:rsidRDefault="00DF6D8C">
      <w:r>
        <w:fldChar w:fldCharType="end"/>
      </w:r>
    </w:p>
    <w:p w14:paraId="4B857E4E" w14:textId="77777777" w:rsidR="00E35AC8" w:rsidRDefault="00DF6D8C">
      <w:r>
        <w:br w:type="page"/>
      </w:r>
    </w:p>
    <w:p w14:paraId="5B4B49F4" w14:textId="77777777" w:rsidR="00E35AC8" w:rsidRDefault="00DF6D8C">
      <w:pPr>
        <w:pStyle w:val="1"/>
      </w:pPr>
      <w:bookmarkStart w:id="1" w:name="_Toc244267218"/>
      <w:r>
        <w:rPr>
          <w:rFonts w:ascii="Times New Roman" w:eastAsia="思源黑体" w:hAnsi="Times New Roman" w:cs="Times New Roman"/>
        </w:rPr>
        <w:lastRenderedPageBreak/>
        <w:t xml:space="preserve">1 </w:t>
      </w:r>
      <w:r>
        <w:rPr>
          <w:rFonts w:ascii="Times New Roman" w:eastAsia="思源黑体" w:hAnsi="Times New Roman" w:cs="Times New Roman"/>
        </w:rPr>
        <w:t>引言</w:t>
      </w:r>
      <w:bookmarkEnd w:id="1"/>
    </w:p>
    <w:p w14:paraId="72610AC0" w14:textId="77777777" w:rsidR="00E35AC8" w:rsidRDefault="00DF6D8C">
      <w:pPr>
        <w:pStyle w:val="21"/>
      </w:pPr>
      <w:bookmarkStart w:id="2" w:name="_Toc244267219"/>
      <w:r>
        <w:rPr>
          <w:rFonts w:ascii="Times New Roman" w:eastAsia="思源黑体" w:hAnsi="Times New Roman" w:cs="Times New Roman"/>
        </w:rPr>
        <w:t xml:space="preserve">1.1 </w:t>
      </w:r>
      <w:r>
        <w:rPr>
          <w:rFonts w:ascii="Times New Roman" w:eastAsia="思源黑体" w:hAnsi="Times New Roman" w:cs="Times New Roman"/>
        </w:rPr>
        <w:t>标识</w:t>
      </w:r>
      <w:bookmarkEnd w:id="2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2412CA8E" w14:textId="77777777">
        <w:tc>
          <w:tcPr>
            <w:tcW w:w="2600" w:type="dxa"/>
            <w:shd w:val="clear" w:color="auto" w:fill="D5E8F0"/>
          </w:tcPr>
          <w:p w14:paraId="0FE66449" w14:textId="77777777" w:rsidR="00E35AC8" w:rsidRDefault="00DF6D8C">
            <w:r>
              <w:rPr>
                <w:b/>
                <w:bCs/>
                <w:sz w:val="18"/>
                <w:szCs w:val="18"/>
              </w:rPr>
              <w:t>标识项</w:t>
            </w:r>
          </w:p>
        </w:tc>
        <w:tc>
          <w:tcPr>
            <w:tcW w:w="6426" w:type="dxa"/>
            <w:shd w:val="clear" w:color="auto" w:fill="D5E8F0"/>
          </w:tcPr>
          <w:p w14:paraId="14A1F3CD" w14:textId="77777777" w:rsidR="00E35AC8" w:rsidRDefault="00DF6D8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E35AC8" w14:paraId="17884238" w14:textId="77777777">
        <w:tc>
          <w:tcPr>
            <w:tcW w:w="2600" w:type="dxa"/>
          </w:tcPr>
          <w:p w14:paraId="7FF15D35" w14:textId="77777777" w:rsidR="00E35AC8" w:rsidRDefault="00DF6D8C">
            <w:r>
              <w:rPr>
                <w:sz w:val="18"/>
                <w:szCs w:val="18"/>
              </w:rPr>
              <w:t>软件全称</w:t>
            </w:r>
          </w:p>
        </w:tc>
        <w:tc>
          <w:tcPr>
            <w:tcW w:w="6426" w:type="dxa"/>
          </w:tcPr>
          <w:p w14:paraId="6991C039" w14:textId="77777777" w:rsidR="00E35AC8" w:rsidRDefault="00DF6D8C">
            <w:r>
              <w:rPr>
                <w:sz w:val="18"/>
                <w:szCs w:val="18"/>
              </w:rPr>
              <w:t>健身训练与饮食管理系统</w:t>
            </w:r>
          </w:p>
        </w:tc>
      </w:tr>
      <w:tr w:rsidR="00E35AC8" w14:paraId="71D362A1" w14:textId="77777777">
        <w:tc>
          <w:tcPr>
            <w:tcW w:w="2600" w:type="dxa"/>
          </w:tcPr>
          <w:p w14:paraId="61612D51" w14:textId="77777777" w:rsidR="00E35AC8" w:rsidRDefault="00DF6D8C">
            <w:r>
              <w:rPr>
                <w:sz w:val="18"/>
                <w:szCs w:val="18"/>
              </w:rPr>
              <w:t>软件简称</w:t>
            </w:r>
          </w:p>
        </w:tc>
        <w:tc>
          <w:tcPr>
            <w:tcW w:w="6426" w:type="dxa"/>
          </w:tcPr>
          <w:p w14:paraId="6814677F" w14:textId="77777777" w:rsidR="00E35AC8" w:rsidRDefault="00DF6D8C">
            <w:r>
              <w:rPr>
                <w:sz w:val="18"/>
                <w:szCs w:val="18"/>
              </w:rPr>
              <w:t>FTDMS</w:t>
            </w:r>
          </w:p>
        </w:tc>
      </w:tr>
      <w:tr w:rsidR="00E35AC8" w14:paraId="06A876F5" w14:textId="77777777">
        <w:tc>
          <w:tcPr>
            <w:tcW w:w="2600" w:type="dxa"/>
          </w:tcPr>
          <w:p w14:paraId="557B9F1E" w14:textId="77777777" w:rsidR="00E35AC8" w:rsidRDefault="00DF6D8C">
            <w:r>
              <w:rPr>
                <w:sz w:val="18"/>
                <w:szCs w:val="18"/>
              </w:rPr>
              <w:t>软件标识符</w:t>
            </w:r>
          </w:p>
        </w:tc>
        <w:tc>
          <w:tcPr>
            <w:tcW w:w="6426" w:type="dxa"/>
          </w:tcPr>
          <w:p w14:paraId="029419A5" w14:textId="77777777" w:rsidR="00E35AC8" w:rsidRDefault="00DF6D8C">
            <w:r>
              <w:rPr>
                <w:sz w:val="18"/>
                <w:szCs w:val="18"/>
              </w:rPr>
              <w:t>FTDMS-V1.0</w:t>
            </w:r>
          </w:p>
        </w:tc>
      </w:tr>
      <w:tr w:rsidR="00E35AC8" w14:paraId="2A628CFB" w14:textId="77777777">
        <w:tc>
          <w:tcPr>
            <w:tcW w:w="2600" w:type="dxa"/>
          </w:tcPr>
          <w:p w14:paraId="07E84856" w14:textId="77777777" w:rsidR="00E35AC8" w:rsidRDefault="00DF6D8C">
            <w:r>
              <w:rPr>
                <w:sz w:val="18"/>
                <w:szCs w:val="18"/>
              </w:rPr>
              <w:t>软件版本号</w:t>
            </w:r>
          </w:p>
        </w:tc>
        <w:tc>
          <w:tcPr>
            <w:tcW w:w="6426" w:type="dxa"/>
          </w:tcPr>
          <w:p w14:paraId="752BBF9B" w14:textId="77777777" w:rsidR="00E35AC8" w:rsidRDefault="00DF6D8C">
            <w:r>
              <w:rPr>
                <w:sz w:val="18"/>
                <w:szCs w:val="18"/>
              </w:rPr>
              <w:t>1.0.0</w:t>
            </w:r>
          </w:p>
        </w:tc>
      </w:tr>
      <w:tr w:rsidR="00E35AC8" w14:paraId="408C3F8D" w14:textId="77777777">
        <w:tc>
          <w:tcPr>
            <w:tcW w:w="2600" w:type="dxa"/>
          </w:tcPr>
          <w:p w14:paraId="21C74CE1" w14:textId="77777777" w:rsidR="00E35AC8" w:rsidRDefault="00DF6D8C">
            <w:r>
              <w:rPr>
                <w:sz w:val="18"/>
                <w:szCs w:val="18"/>
              </w:rPr>
              <w:t>所属项目</w:t>
            </w:r>
          </w:p>
        </w:tc>
        <w:tc>
          <w:tcPr>
            <w:tcW w:w="6426" w:type="dxa"/>
          </w:tcPr>
          <w:p w14:paraId="75DD2974" w14:textId="77777777" w:rsidR="00E35AC8" w:rsidRDefault="00DF6D8C">
            <w:r>
              <w:rPr>
                <w:sz w:val="18"/>
                <w:szCs w:val="18"/>
              </w:rPr>
              <w:t>基于</w:t>
            </w:r>
            <w:r>
              <w:rPr>
                <w:sz w:val="18"/>
                <w:szCs w:val="18"/>
              </w:rPr>
              <w:t xml:space="preserve"> SpringBoot+Vue </w:t>
            </w:r>
            <w:r>
              <w:rPr>
                <w:sz w:val="18"/>
                <w:szCs w:val="18"/>
              </w:rPr>
              <w:t>的健身训练与饮食管理移动应用设计与实现</w:t>
            </w:r>
          </w:p>
        </w:tc>
      </w:tr>
      <w:tr w:rsidR="00E35AC8" w14:paraId="3575351F" w14:textId="77777777">
        <w:tc>
          <w:tcPr>
            <w:tcW w:w="2600" w:type="dxa"/>
          </w:tcPr>
          <w:p w14:paraId="5F6EDA2A" w14:textId="77777777" w:rsidR="00E35AC8" w:rsidRDefault="00DF6D8C">
            <w:r>
              <w:rPr>
                <w:sz w:val="18"/>
                <w:szCs w:val="18"/>
              </w:rPr>
              <w:t>项目编号</w:t>
            </w:r>
          </w:p>
        </w:tc>
        <w:tc>
          <w:tcPr>
            <w:tcW w:w="6426" w:type="dxa"/>
          </w:tcPr>
          <w:p w14:paraId="3AB46436" w14:textId="77777777" w:rsidR="00E35AC8" w:rsidRDefault="00DF6D8C">
            <w:r>
              <w:rPr>
                <w:sz w:val="18"/>
                <w:szCs w:val="18"/>
              </w:rPr>
              <w:t>G13-FTDMS-2026</w:t>
            </w:r>
          </w:p>
        </w:tc>
      </w:tr>
      <w:tr w:rsidR="00E35AC8" w14:paraId="6C2DB2C1" w14:textId="77777777">
        <w:tc>
          <w:tcPr>
            <w:tcW w:w="2600" w:type="dxa"/>
          </w:tcPr>
          <w:p w14:paraId="6C83C75E" w14:textId="77777777" w:rsidR="00E35AC8" w:rsidRDefault="00DF6D8C">
            <w:r>
              <w:rPr>
                <w:sz w:val="18"/>
                <w:szCs w:val="18"/>
              </w:rPr>
              <w:t>文档标识号</w:t>
            </w:r>
          </w:p>
        </w:tc>
        <w:tc>
          <w:tcPr>
            <w:tcW w:w="6426" w:type="dxa"/>
          </w:tcPr>
          <w:p w14:paraId="16844A93" w14:textId="77777777" w:rsidR="00E35AC8" w:rsidRDefault="00DF6D8C">
            <w:r>
              <w:rPr>
                <w:sz w:val="18"/>
                <w:szCs w:val="18"/>
              </w:rPr>
              <w:t>G13-FTDMS-SDP-2026</w:t>
            </w:r>
          </w:p>
        </w:tc>
      </w:tr>
      <w:tr w:rsidR="00E35AC8" w14:paraId="32254EF2" w14:textId="77777777">
        <w:tc>
          <w:tcPr>
            <w:tcW w:w="2600" w:type="dxa"/>
          </w:tcPr>
          <w:p w14:paraId="302F8FA6" w14:textId="77777777" w:rsidR="00E35AC8" w:rsidRDefault="00DF6D8C">
            <w:r>
              <w:rPr>
                <w:sz w:val="18"/>
                <w:szCs w:val="18"/>
              </w:rPr>
              <w:t>文档版本号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发行号</w:t>
            </w:r>
          </w:p>
        </w:tc>
        <w:tc>
          <w:tcPr>
            <w:tcW w:w="6426" w:type="dxa"/>
          </w:tcPr>
          <w:p w14:paraId="2BA69EC2" w14:textId="482113CE" w:rsidR="00E35AC8" w:rsidRDefault="00471EAB">
            <w:r>
              <w:rPr>
                <w:sz w:val="18"/>
                <w:szCs w:val="18"/>
              </w:rPr>
              <w:t xml:space="preserve">V1.2 /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次发行</w:t>
            </w:r>
          </w:p>
        </w:tc>
      </w:tr>
      <w:tr w:rsidR="00E35AC8" w14:paraId="09900610" w14:textId="77777777">
        <w:tc>
          <w:tcPr>
            <w:tcW w:w="2600" w:type="dxa"/>
          </w:tcPr>
          <w:p w14:paraId="5C5264EA" w14:textId="77777777" w:rsidR="00E35AC8" w:rsidRDefault="00DF6D8C">
            <w:r>
              <w:rPr>
                <w:sz w:val="18"/>
                <w:szCs w:val="18"/>
              </w:rPr>
              <w:t>缩略词语</w:t>
            </w:r>
          </w:p>
        </w:tc>
        <w:tc>
          <w:tcPr>
            <w:tcW w:w="6426" w:type="dxa"/>
          </w:tcPr>
          <w:p w14:paraId="5FF65E64" w14:textId="77777777" w:rsidR="00E35AC8" w:rsidRDefault="00DF6D8C">
            <w:r>
              <w:rPr>
                <w:sz w:val="18"/>
                <w:szCs w:val="18"/>
              </w:rPr>
              <w:t>SDP</w:t>
            </w:r>
            <w:r>
              <w:rPr>
                <w:sz w:val="18"/>
                <w:szCs w:val="18"/>
              </w:rPr>
              <w:t>（软件开发计划）、</w:t>
            </w:r>
            <w:r>
              <w:rPr>
                <w:sz w:val="18"/>
                <w:szCs w:val="18"/>
              </w:rPr>
              <w:t>FTDMS</w:t>
            </w:r>
            <w:r>
              <w:rPr>
                <w:sz w:val="18"/>
                <w:szCs w:val="18"/>
              </w:rPr>
              <w:t>（健身训练与饮食管理系统）、</w:t>
            </w:r>
            <w:r>
              <w:rPr>
                <w:sz w:val="18"/>
                <w:szCs w:val="18"/>
              </w:rPr>
              <w:t>APK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安装包）</w:t>
            </w:r>
          </w:p>
        </w:tc>
      </w:tr>
      <w:tr w:rsidR="00E35AC8" w14:paraId="11C91B49" w14:textId="77777777">
        <w:tc>
          <w:tcPr>
            <w:tcW w:w="2600" w:type="dxa"/>
          </w:tcPr>
          <w:p w14:paraId="75453E38" w14:textId="77777777" w:rsidR="00E35AC8" w:rsidRDefault="00DF6D8C">
            <w:r>
              <w:rPr>
                <w:sz w:val="18"/>
                <w:szCs w:val="18"/>
              </w:rPr>
              <w:t>适用阶段</w:t>
            </w:r>
          </w:p>
        </w:tc>
        <w:tc>
          <w:tcPr>
            <w:tcW w:w="6426" w:type="dxa"/>
          </w:tcPr>
          <w:p w14:paraId="7C70E333" w14:textId="77777777" w:rsidR="00E35AC8" w:rsidRDefault="00DF6D8C">
            <w:r>
              <w:rPr>
                <w:sz w:val="18"/>
                <w:szCs w:val="18"/>
              </w:rPr>
              <w:t>需求分析、设计、实现、测试、移交（课程项目周期内）</w:t>
            </w:r>
          </w:p>
        </w:tc>
      </w:tr>
    </w:tbl>
    <w:p w14:paraId="6B286774" w14:textId="77777777" w:rsidR="00E35AC8" w:rsidRDefault="00DF6D8C">
      <w:pPr>
        <w:pStyle w:val="21"/>
      </w:pPr>
      <w:bookmarkStart w:id="3" w:name="_Toc244267220"/>
      <w:r>
        <w:rPr>
          <w:rFonts w:ascii="Times New Roman" w:eastAsia="思源黑体" w:hAnsi="Times New Roman" w:cs="Times New Roman"/>
        </w:rPr>
        <w:t xml:space="preserve">1.2 </w:t>
      </w:r>
      <w:r>
        <w:rPr>
          <w:rFonts w:ascii="Times New Roman" w:eastAsia="思源黑体" w:hAnsi="Times New Roman" w:cs="Times New Roman"/>
        </w:rPr>
        <w:t>系统概述</w:t>
      </w:r>
      <w:bookmarkEnd w:id="3"/>
    </w:p>
    <w:p w14:paraId="0815C63A" w14:textId="77777777" w:rsidR="00E35AC8" w:rsidRDefault="00DF6D8C">
      <w:pPr>
        <w:ind w:firstLine="440"/>
      </w:pPr>
      <w:r>
        <w:rPr>
          <w:sz w:val="22"/>
          <w:szCs w:val="22"/>
        </w:rPr>
        <w:t xml:space="preserve">FTDMS </w:t>
      </w:r>
      <w:r>
        <w:rPr>
          <w:sz w:val="22"/>
          <w:szCs w:val="22"/>
        </w:rPr>
        <w:t>面向有日常健身与饮食记录需求的个人用户，交付一款运行在</w:t>
      </w:r>
      <w:r>
        <w:rPr>
          <w:sz w:val="22"/>
          <w:szCs w:val="22"/>
        </w:rPr>
        <w:t xml:space="preserve"> Android </w:t>
      </w:r>
      <w:r>
        <w:rPr>
          <w:sz w:val="22"/>
          <w:szCs w:val="22"/>
        </w:rPr>
        <w:t>手机上的健身训练与饮食管理</w:t>
      </w:r>
      <w:r>
        <w:rPr>
          <w:sz w:val="22"/>
          <w:szCs w:val="22"/>
        </w:rPr>
        <w:t xml:space="preserve"> App</w:t>
      </w:r>
      <w:r>
        <w:rPr>
          <w:sz w:val="22"/>
          <w:szCs w:val="22"/>
        </w:rPr>
        <w:t>。系统沿用</w:t>
      </w:r>
      <w:r>
        <w:rPr>
          <w:sz w:val="22"/>
          <w:szCs w:val="22"/>
        </w:rPr>
        <w:t xml:space="preserve"> Spring Boot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Vue </w:t>
      </w:r>
      <w:r>
        <w:rPr>
          <w:sz w:val="22"/>
          <w:szCs w:val="22"/>
        </w:rPr>
        <w:t>前后端分离架构，保留训练计划、训练记录、饮食摄入、体重变化与统计功能，并新增经用户授权的一键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健身分析：由服务端模型基于已有的身体数据、营养摄入与计划执行记录生成阶段性总结与建议，用户无需重复手动输入。</w:t>
      </w:r>
    </w:p>
    <w:p w14:paraId="466266ED" w14:textId="77777777" w:rsidR="00E35AC8" w:rsidRDefault="00DF6D8C">
      <w:pPr>
        <w:ind w:firstLine="440"/>
      </w:pPr>
      <w:r>
        <w:rPr>
          <w:sz w:val="22"/>
          <w:szCs w:val="22"/>
        </w:rPr>
        <w:t>系统一般特性：手机端交互、前后端分离、数据按用户隔离、食物营养按每</w:t>
      </w:r>
      <w:r>
        <w:rPr>
          <w:sz w:val="22"/>
          <w:szCs w:val="22"/>
        </w:rPr>
        <w:t xml:space="preserve"> 100g </w:t>
      </w:r>
      <w:r>
        <w:rPr>
          <w:sz w:val="22"/>
          <w:szCs w:val="22"/>
        </w:rPr>
        <w:t>标注来源换算、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分析需显式授权且可撤回。本项目为课程设计项目，属新建开发，无既往运行与维护历史。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E35AC8" w14:paraId="210F6F7D" w14:textId="77777777">
        <w:tc>
          <w:tcPr>
            <w:tcW w:w="2400" w:type="dxa"/>
            <w:shd w:val="clear" w:color="auto" w:fill="D5E8F0"/>
          </w:tcPr>
          <w:p w14:paraId="4813735B" w14:textId="77777777" w:rsidR="00E35AC8" w:rsidRDefault="00DF6D8C">
            <w:r>
              <w:rPr>
                <w:b/>
                <w:bCs/>
                <w:sz w:val="18"/>
                <w:szCs w:val="18"/>
              </w:rPr>
              <w:t>角色</w:t>
            </w:r>
          </w:p>
        </w:tc>
        <w:tc>
          <w:tcPr>
            <w:tcW w:w="6626" w:type="dxa"/>
            <w:shd w:val="clear" w:color="auto" w:fill="D5E8F0"/>
          </w:tcPr>
          <w:p w14:paraId="2D3D3B0F" w14:textId="77777777" w:rsidR="00E35AC8" w:rsidRDefault="00DF6D8C">
            <w:r>
              <w:rPr>
                <w:b/>
                <w:bCs/>
                <w:sz w:val="18"/>
                <w:szCs w:val="18"/>
              </w:rPr>
              <w:t>机构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人员</w:t>
            </w:r>
          </w:p>
        </w:tc>
      </w:tr>
      <w:tr w:rsidR="00E35AC8" w14:paraId="274701EE" w14:textId="77777777">
        <w:tc>
          <w:tcPr>
            <w:tcW w:w="2400" w:type="dxa"/>
          </w:tcPr>
          <w:p w14:paraId="6834DB5C" w14:textId="77777777" w:rsidR="00E35AC8" w:rsidRDefault="00DF6D8C">
            <w:r>
              <w:rPr>
                <w:sz w:val="18"/>
                <w:szCs w:val="18"/>
              </w:rPr>
              <w:t>投资方</w:t>
            </w:r>
          </w:p>
        </w:tc>
        <w:tc>
          <w:tcPr>
            <w:tcW w:w="6626" w:type="dxa"/>
          </w:tcPr>
          <w:p w14:paraId="4ED0472A" w14:textId="77777777" w:rsidR="00E35AC8" w:rsidRDefault="00DF6D8C">
            <w:r>
              <w:rPr>
                <w:sz w:val="18"/>
                <w:szCs w:val="18"/>
              </w:rPr>
              <w:t>无（课程项目，无外部投资）</w:t>
            </w:r>
          </w:p>
        </w:tc>
      </w:tr>
      <w:tr w:rsidR="00E35AC8" w14:paraId="27B10459" w14:textId="77777777">
        <w:tc>
          <w:tcPr>
            <w:tcW w:w="2400" w:type="dxa"/>
          </w:tcPr>
          <w:p w14:paraId="6A21E1F9" w14:textId="77777777" w:rsidR="00E35AC8" w:rsidRDefault="00DF6D8C">
            <w:r>
              <w:rPr>
                <w:sz w:val="18"/>
                <w:szCs w:val="18"/>
              </w:rPr>
              <w:t>需方</w:t>
            </w:r>
          </w:p>
        </w:tc>
        <w:tc>
          <w:tcPr>
            <w:tcW w:w="6626" w:type="dxa"/>
          </w:tcPr>
          <w:p w14:paraId="30E6F77B" w14:textId="77777777" w:rsidR="00E35AC8" w:rsidRDefault="00DF6D8C">
            <w:r>
              <w:rPr>
                <w:sz w:val="18"/>
                <w:szCs w:val="18"/>
              </w:rPr>
              <w:t>软件工程课程组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指导教师</w:t>
            </w:r>
          </w:p>
        </w:tc>
      </w:tr>
      <w:tr w:rsidR="00E35AC8" w14:paraId="3B1C6F73" w14:textId="77777777">
        <w:tc>
          <w:tcPr>
            <w:tcW w:w="2400" w:type="dxa"/>
          </w:tcPr>
          <w:p w14:paraId="4D009BEE" w14:textId="77777777" w:rsidR="00E35AC8" w:rsidRDefault="00DF6D8C">
            <w:r>
              <w:rPr>
                <w:sz w:val="18"/>
                <w:szCs w:val="18"/>
              </w:rPr>
              <w:t>用户</w:t>
            </w:r>
          </w:p>
        </w:tc>
        <w:tc>
          <w:tcPr>
            <w:tcW w:w="6626" w:type="dxa"/>
          </w:tcPr>
          <w:p w14:paraId="2B6ACBE2" w14:textId="77777777" w:rsidR="00E35AC8" w:rsidRDefault="00DF6D8C">
            <w:r>
              <w:rPr>
                <w:sz w:val="18"/>
                <w:szCs w:val="18"/>
              </w:rPr>
              <w:t>有日常健身与饮食记录需求的个人用户</w:t>
            </w:r>
          </w:p>
        </w:tc>
      </w:tr>
      <w:tr w:rsidR="00E35AC8" w14:paraId="457B8208" w14:textId="77777777">
        <w:tc>
          <w:tcPr>
            <w:tcW w:w="2400" w:type="dxa"/>
          </w:tcPr>
          <w:p w14:paraId="4CEC5A28" w14:textId="77777777" w:rsidR="00E35AC8" w:rsidRDefault="00DF6D8C">
            <w:r>
              <w:rPr>
                <w:sz w:val="18"/>
                <w:szCs w:val="18"/>
              </w:rPr>
              <w:t>开发方</w:t>
            </w:r>
          </w:p>
        </w:tc>
        <w:tc>
          <w:tcPr>
            <w:tcW w:w="6626" w:type="dxa"/>
          </w:tcPr>
          <w:p w14:paraId="224B8008" w14:textId="77777777" w:rsidR="00E35AC8" w:rsidRDefault="00DF6D8C">
            <w:r>
              <w:rPr>
                <w:sz w:val="18"/>
                <w:szCs w:val="18"/>
              </w:rPr>
              <w:t>软件工程课程</w:t>
            </w:r>
            <w:r>
              <w:rPr>
                <w:sz w:val="18"/>
                <w:szCs w:val="18"/>
              </w:rPr>
              <w:t xml:space="preserve"> G13 </w:t>
            </w:r>
            <w:r>
              <w:rPr>
                <w:sz w:val="18"/>
                <w:szCs w:val="18"/>
              </w:rPr>
              <w:t>小组（方文锦、陈智杰）</w:t>
            </w:r>
          </w:p>
        </w:tc>
      </w:tr>
      <w:tr w:rsidR="00E35AC8" w14:paraId="55586656" w14:textId="77777777">
        <w:tc>
          <w:tcPr>
            <w:tcW w:w="2400" w:type="dxa"/>
          </w:tcPr>
          <w:p w14:paraId="2E383F8E" w14:textId="77777777" w:rsidR="00E35AC8" w:rsidRDefault="00DF6D8C">
            <w:r>
              <w:rPr>
                <w:sz w:val="18"/>
                <w:szCs w:val="18"/>
              </w:rPr>
              <w:t>支持机构</w:t>
            </w:r>
          </w:p>
        </w:tc>
        <w:tc>
          <w:tcPr>
            <w:tcW w:w="6626" w:type="dxa"/>
          </w:tcPr>
          <w:p w14:paraId="3EEAEB79" w14:textId="77777777" w:rsidR="00E35AC8" w:rsidRDefault="00DF6D8C">
            <w:r>
              <w:rPr>
                <w:sz w:val="18"/>
                <w:szCs w:val="18"/>
              </w:rPr>
              <w:t>学校计算机实验室（提供开发与测试环境）</w:t>
            </w:r>
          </w:p>
        </w:tc>
      </w:tr>
      <w:tr w:rsidR="00E35AC8" w14:paraId="69E2A0CF" w14:textId="77777777">
        <w:tc>
          <w:tcPr>
            <w:tcW w:w="2400" w:type="dxa"/>
          </w:tcPr>
          <w:p w14:paraId="3B5AC1DE" w14:textId="77777777" w:rsidR="00E35AC8" w:rsidRDefault="00DF6D8C">
            <w:r>
              <w:rPr>
                <w:sz w:val="18"/>
                <w:szCs w:val="18"/>
              </w:rPr>
              <w:t>当前运行现场</w:t>
            </w:r>
          </w:p>
        </w:tc>
        <w:tc>
          <w:tcPr>
            <w:tcW w:w="6626" w:type="dxa"/>
          </w:tcPr>
          <w:p w14:paraId="23CC2636" w14:textId="77777777" w:rsidR="00E35AC8" w:rsidRDefault="00DF6D8C">
            <w:r>
              <w:rPr>
                <w:sz w:val="18"/>
                <w:szCs w:val="18"/>
              </w:rPr>
              <w:t>开发期：本机</w:t>
            </w:r>
            <w:r>
              <w:rPr>
                <w:sz w:val="18"/>
                <w:szCs w:val="18"/>
              </w:rPr>
              <w:t xml:space="preserve"> localhost</w:t>
            </w:r>
            <w:r>
              <w:rPr>
                <w:sz w:val="18"/>
                <w:szCs w:val="18"/>
              </w:rPr>
              <w:t>（后端</w:t>
            </w:r>
            <w:r>
              <w:rPr>
                <w:sz w:val="18"/>
                <w:szCs w:val="18"/>
              </w:rPr>
              <w:t xml:space="preserve"> 8080</w:t>
            </w:r>
            <w:r>
              <w:rPr>
                <w:sz w:val="18"/>
                <w:szCs w:val="18"/>
              </w:rPr>
              <w:t>、前端</w:t>
            </w:r>
            <w:r>
              <w:rPr>
                <w:sz w:val="18"/>
                <w:szCs w:val="18"/>
              </w:rPr>
              <w:t xml:space="preserve"> 5173</w:t>
            </w:r>
            <w:r>
              <w:rPr>
                <w:sz w:val="18"/>
                <w:szCs w:val="18"/>
              </w:rPr>
              <w:t>）与</w:t>
            </w:r>
            <w:r>
              <w:rPr>
                <w:sz w:val="18"/>
                <w:szCs w:val="18"/>
              </w:rPr>
              <w:t xml:space="preserve"> Android </w:t>
            </w:r>
            <w:r>
              <w:rPr>
                <w:sz w:val="18"/>
                <w:szCs w:val="18"/>
              </w:rPr>
              <w:t>真机调试环境</w:t>
            </w:r>
          </w:p>
        </w:tc>
      </w:tr>
      <w:tr w:rsidR="00E35AC8" w14:paraId="11B13DF5" w14:textId="77777777">
        <w:tc>
          <w:tcPr>
            <w:tcW w:w="2400" w:type="dxa"/>
          </w:tcPr>
          <w:p w14:paraId="36401212" w14:textId="77777777" w:rsidR="00E35AC8" w:rsidRDefault="00DF6D8C">
            <w:r>
              <w:rPr>
                <w:sz w:val="18"/>
                <w:szCs w:val="18"/>
              </w:rPr>
              <w:lastRenderedPageBreak/>
              <w:t>计划运行现场</w:t>
            </w:r>
          </w:p>
        </w:tc>
        <w:tc>
          <w:tcPr>
            <w:tcW w:w="6626" w:type="dxa"/>
          </w:tcPr>
          <w:p w14:paraId="53021374" w14:textId="77777777" w:rsidR="00E35AC8" w:rsidRDefault="00DF6D8C">
            <w:r>
              <w:rPr>
                <w:sz w:val="18"/>
                <w:szCs w:val="18"/>
              </w:rPr>
              <w:t>交付期：</w:t>
            </w:r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手机（真机安装</w:t>
            </w:r>
            <w:r>
              <w:rPr>
                <w:sz w:val="18"/>
                <w:szCs w:val="18"/>
              </w:rPr>
              <w:t xml:space="preserve"> APK</w:t>
            </w:r>
            <w:r>
              <w:rPr>
                <w:sz w:val="18"/>
                <w:szCs w:val="18"/>
              </w:rPr>
              <w:t>）；后端与数据库部署于课程演示服务器</w:t>
            </w:r>
          </w:p>
        </w:tc>
      </w:tr>
    </w:tbl>
    <w:p w14:paraId="57A29A4C" w14:textId="77777777" w:rsidR="00E35AC8" w:rsidRDefault="00DF6D8C">
      <w:pPr>
        <w:ind w:firstLine="440"/>
      </w:pPr>
      <w:r>
        <w:rPr>
          <w:sz w:val="22"/>
          <w:szCs w:val="22"/>
        </w:rPr>
        <w:t>有关文档：项目介绍说明书（系统定位与需求来源）、第一阶段需求与技术方案说明书（需求清单与业务规则）、数据库建表脚本、接口文档（初稿）、手机端线框原型。</w:t>
      </w:r>
    </w:p>
    <w:p w14:paraId="14063B97" w14:textId="77777777" w:rsidR="00E35AC8" w:rsidRDefault="00DF6D8C">
      <w:pPr>
        <w:pStyle w:val="21"/>
      </w:pPr>
      <w:bookmarkStart w:id="4" w:name="_Toc244267221"/>
      <w:r>
        <w:rPr>
          <w:rFonts w:ascii="Times New Roman" w:eastAsia="思源黑体" w:hAnsi="Times New Roman" w:cs="Times New Roman"/>
        </w:rPr>
        <w:t xml:space="preserve">1.3 </w:t>
      </w:r>
      <w:r>
        <w:rPr>
          <w:rFonts w:ascii="Times New Roman" w:eastAsia="思源黑体" w:hAnsi="Times New Roman" w:cs="Times New Roman"/>
        </w:rPr>
        <w:t>文档概述</w:t>
      </w:r>
      <w:bookmarkEnd w:id="4"/>
    </w:p>
    <w:p w14:paraId="4E28CB7F" w14:textId="77777777" w:rsidR="00E35AC8" w:rsidRDefault="00DF6D8C">
      <w:pPr>
        <w:ind w:firstLine="440"/>
      </w:pPr>
      <w:r>
        <w:rPr>
          <w:sz w:val="22"/>
          <w:szCs w:val="22"/>
        </w:rPr>
        <w:t>本文档依据</w:t>
      </w:r>
      <w:r>
        <w:rPr>
          <w:sz w:val="22"/>
          <w:szCs w:val="22"/>
        </w:rPr>
        <w:t xml:space="preserve"> GB/T 8567—2006</w:t>
      </w:r>
      <w:r>
        <w:rPr>
          <w:sz w:val="22"/>
          <w:szCs w:val="22"/>
        </w:rPr>
        <w:t>《计算机软件文档编制规范》第</w:t>
      </w:r>
      <w:r>
        <w:rPr>
          <w:sz w:val="22"/>
          <w:szCs w:val="22"/>
        </w:rPr>
        <w:t xml:space="preserve"> 7.2 </w:t>
      </w:r>
      <w:r>
        <w:rPr>
          <w:sz w:val="22"/>
          <w:szCs w:val="22"/>
        </w:rPr>
        <w:t>条编制，描述</w:t>
      </w:r>
      <w:r>
        <w:rPr>
          <w:sz w:val="22"/>
          <w:szCs w:val="22"/>
        </w:rPr>
        <w:t xml:space="preserve"> G13 </w:t>
      </w:r>
      <w:r>
        <w:rPr>
          <w:sz w:val="22"/>
          <w:szCs w:val="22"/>
        </w:rPr>
        <w:t>小组实施本项目软件开发工作的计划，用于向需方（课程组</w:t>
      </w:r>
      <w:r>
        <w:rPr>
          <w:sz w:val="22"/>
          <w:szCs w:val="22"/>
        </w:rPr>
        <w:t>/</w:t>
      </w:r>
      <w:r>
        <w:rPr>
          <w:sz w:val="22"/>
          <w:szCs w:val="22"/>
        </w:rPr>
        <w:t>指导教师）提供了解和监督开发过程、所使用的方法、每项活动的途径、项目安排、组织及资源的手段。文档覆盖项目周期内的交付产品、所需工作、实施途径、进度安排、组织资源、培训、估算、风险与支持条件。</w:t>
      </w:r>
    </w:p>
    <w:p w14:paraId="0E13B775" w14:textId="77777777" w:rsidR="00E35AC8" w:rsidRDefault="00DF6D8C">
      <w:pPr>
        <w:ind w:firstLine="440"/>
      </w:pPr>
      <w:r>
        <w:rPr>
          <w:sz w:val="22"/>
          <w:szCs w:val="22"/>
        </w:rPr>
        <w:t>本文档为课程作业文档，密级为「内部公开」，不含商业秘密与个人敏感数据；文档中出现的口令、密钥一律以占位符表示，真实配置不纳入版本控制。文档随项目进展按需修订，修订后同步更新里程碑日期与交付物清单。</w:t>
      </w:r>
    </w:p>
    <w:p w14:paraId="2571C1B2" w14:textId="77777777" w:rsidR="00E35AC8" w:rsidRDefault="00DF6D8C">
      <w:pPr>
        <w:pStyle w:val="21"/>
      </w:pPr>
      <w:bookmarkStart w:id="5" w:name="_Toc244267222"/>
      <w:r>
        <w:rPr>
          <w:rFonts w:ascii="Times New Roman" w:eastAsia="思源黑体" w:hAnsi="Times New Roman" w:cs="Times New Roman"/>
        </w:rPr>
        <w:t xml:space="preserve">1.4 </w:t>
      </w:r>
      <w:r>
        <w:rPr>
          <w:rFonts w:ascii="Times New Roman" w:eastAsia="思源黑体" w:hAnsi="Times New Roman" w:cs="Times New Roman"/>
        </w:rPr>
        <w:t>与其他计划之间的关系</w:t>
      </w:r>
      <w:bookmarkEnd w:id="5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E35AC8" w14:paraId="54DBB37F" w14:textId="77777777">
        <w:tc>
          <w:tcPr>
            <w:tcW w:w="2800" w:type="dxa"/>
            <w:shd w:val="clear" w:color="auto" w:fill="D5E8F0"/>
          </w:tcPr>
          <w:p w14:paraId="18209A5D" w14:textId="77777777" w:rsidR="00E35AC8" w:rsidRDefault="00DF6D8C">
            <w:r>
              <w:rPr>
                <w:b/>
                <w:bCs/>
                <w:sz w:val="18"/>
                <w:szCs w:val="18"/>
              </w:rPr>
              <w:t>相关计划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文档</w:t>
            </w:r>
          </w:p>
        </w:tc>
        <w:tc>
          <w:tcPr>
            <w:tcW w:w="6226" w:type="dxa"/>
            <w:shd w:val="clear" w:color="auto" w:fill="D5E8F0"/>
          </w:tcPr>
          <w:p w14:paraId="35CEAD50" w14:textId="77777777" w:rsidR="00E35AC8" w:rsidRDefault="00DF6D8C">
            <w:r>
              <w:rPr>
                <w:b/>
                <w:bCs/>
                <w:sz w:val="18"/>
                <w:szCs w:val="18"/>
              </w:rPr>
              <w:t>关系说明</w:t>
            </w:r>
          </w:p>
        </w:tc>
      </w:tr>
      <w:tr w:rsidR="00E35AC8" w14:paraId="0D982CD9" w14:textId="77777777">
        <w:tc>
          <w:tcPr>
            <w:tcW w:w="2800" w:type="dxa"/>
          </w:tcPr>
          <w:p w14:paraId="0B81FC63" w14:textId="77777777" w:rsidR="00E35AC8" w:rsidRDefault="00DF6D8C">
            <w:r>
              <w:rPr>
                <w:sz w:val="18"/>
                <w:szCs w:val="18"/>
              </w:rPr>
              <w:t>项目介绍说明书</w:t>
            </w:r>
          </w:p>
        </w:tc>
        <w:tc>
          <w:tcPr>
            <w:tcW w:w="6226" w:type="dxa"/>
          </w:tcPr>
          <w:p w14:paraId="14BC0F00" w14:textId="77777777" w:rsidR="00E35AC8" w:rsidRDefault="00DF6D8C">
            <w:r>
              <w:rPr>
                <w:sz w:val="18"/>
                <w:szCs w:val="18"/>
              </w:rPr>
              <w:t>上游输入，规定系统定位、功能范围与技术路线；本文档据此确定工作范围</w:t>
            </w:r>
          </w:p>
        </w:tc>
      </w:tr>
      <w:tr w:rsidR="00E35AC8" w14:paraId="7F19ED37" w14:textId="77777777">
        <w:tc>
          <w:tcPr>
            <w:tcW w:w="2800" w:type="dxa"/>
          </w:tcPr>
          <w:p w14:paraId="21FD3D00" w14:textId="77777777" w:rsidR="00E35AC8" w:rsidRDefault="00DF6D8C">
            <w:r>
              <w:rPr>
                <w:sz w:val="18"/>
                <w:szCs w:val="18"/>
              </w:rPr>
              <w:t>第一阶段需求与技术方案说明书</w:t>
            </w:r>
          </w:p>
        </w:tc>
        <w:tc>
          <w:tcPr>
            <w:tcW w:w="6226" w:type="dxa"/>
          </w:tcPr>
          <w:p w14:paraId="0B19FD5F" w14:textId="77777777" w:rsidR="00E35AC8" w:rsidRDefault="00DF6D8C">
            <w:r>
              <w:rPr>
                <w:sz w:val="18"/>
                <w:szCs w:val="18"/>
              </w:rPr>
              <w:t>输入基线之一，规定需求清单、业务规则、表结构与接口清单；本文档据此安排进度</w:t>
            </w:r>
          </w:p>
        </w:tc>
      </w:tr>
      <w:tr w:rsidR="00E35AC8" w14:paraId="3237B74A" w14:textId="77777777">
        <w:tc>
          <w:tcPr>
            <w:tcW w:w="2800" w:type="dxa"/>
          </w:tcPr>
          <w:p w14:paraId="20AE50AB" w14:textId="77777777" w:rsidR="00E35AC8" w:rsidRDefault="00DF6D8C">
            <w:r>
              <w:rPr>
                <w:sz w:val="18"/>
                <w:szCs w:val="18"/>
              </w:rPr>
              <w:t>软件测试计划（</w:t>
            </w:r>
            <w:r>
              <w:rPr>
                <w:sz w:val="18"/>
                <w:szCs w:val="18"/>
              </w:rPr>
              <w:t>STP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6226" w:type="dxa"/>
          </w:tcPr>
          <w:p w14:paraId="5A5962FF" w14:textId="77777777" w:rsidR="00E35AC8" w:rsidRDefault="00DF6D8C">
            <w:r>
              <w:rPr>
                <w:sz w:val="18"/>
                <w:szCs w:val="18"/>
              </w:rPr>
              <w:t>本文档第</w:t>
            </w:r>
            <w:r>
              <w:rPr>
                <w:sz w:val="18"/>
                <w:szCs w:val="18"/>
              </w:rPr>
              <w:t xml:space="preserve"> 6.8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6.9 </w:t>
            </w:r>
            <w:r>
              <w:rPr>
                <w:sz w:val="18"/>
                <w:szCs w:val="18"/>
              </w:rPr>
              <w:t>条给出测试途径；详细测试用例与日程由《软件测试计划》细化，第</w:t>
            </w:r>
            <w:r>
              <w:rPr>
                <w:sz w:val="18"/>
                <w:szCs w:val="18"/>
              </w:rPr>
              <w:t xml:space="preserve"> 10 </w:t>
            </w:r>
            <w:r>
              <w:rPr>
                <w:sz w:val="18"/>
                <w:szCs w:val="18"/>
              </w:rPr>
              <w:t>周前完成</w:t>
            </w:r>
          </w:p>
        </w:tc>
      </w:tr>
      <w:tr w:rsidR="00E35AC8" w14:paraId="3CFA72A8" w14:textId="77777777">
        <w:tc>
          <w:tcPr>
            <w:tcW w:w="2800" w:type="dxa"/>
          </w:tcPr>
          <w:p w14:paraId="1E7F65E1" w14:textId="77777777" w:rsidR="00E35AC8" w:rsidRDefault="00DF6D8C">
            <w:r>
              <w:rPr>
                <w:sz w:val="18"/>
                <w:szCs w:val="18"/>
              </w:rPr>
              <w:t>软件配置管理计划（</w:t>
            </w:r>
            <w:r>
              <w:rPr>
                <w:sz w:val="18"/>
                <w:szCs w:val="18"/>
              </w:rPr>
              <w:t>SCMP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6226" w:type="dxa"/>
          </w:tcPr>
          <w:p w14:paraId="187433F8" w14:textId="77777777" w:rsidR="00E35AC8" w:rsidRDefault="00DF6D8C">
            <w:r>
              <w:rPr>
                <w:sz w:val="18"/>
                <w:szCs w:val="18"/>
              </w:rPr>
              <w:t>本文档</w:t>
            </w:r>
            <w:r>
              <w:rPr>
                <w:sz w:val="18"/>
                <w:szCs w:val="18"/>
              </w:rPr>
              <w:t xml:space="preserve"> 6.19 </w:t>
            </w:r>
            <w:r>
              <w:rPr>
                <w:sz w:val="18"/>
                <w:szCs w:val="18"/>
              </w:rPr>
              <w:t>条给出配置管理途径，分支与合并规则另见仓库</w:t>
            </w:r>
            <w:r>
              <w:rPr>
                <w:sz w:val="18"/>
                <w:szCs w:val="18"/>
              </w:rPr>
              <w:t xml:space="preserve"> CONTRIBUTING.md</w:t>
            </w:r>
          </w:p>
        </w:tc>
      </w:tr>
      <w:tr w:rsidR="00E35AC8" w14:paraId="4E0428A5" w14:textId="77777777">
        <w:tc>
          <w:tcPr>
            <w:tcW w:w="2800" w:type="dxa"/>
          </w:tcPr>
          <w:p w14:paraId="6F0D6E65" w14:textId="77777777" w:rsidR="00E35AC8" w:rsidRDefault="00DF6D8C">
            <w:r>
              <w:rPr>
                <w:sz w:val="18"/>
                <w:szCs w:val="18"/>
              </w:rPr>
              <w:t>软件质量保证计划（</w:t>
            </w:r>
            <w:r>
              <w:rPr>
                <w:sz w:val="18"/>
                <w:szCs w:val="18"/>
              </w:rPr>
              <w:t>SQAP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6226" w:type="dxa"/>
          </w:tcPr>
          <w:p w14:paraId="715110F3" w14:textId="77777777" w:rsidR="00E35AC8" w:rsidRDefault="00DF6D8C">
            <w:r>
              <w:rPr>
                <w:sz w:val="18"/>
                <w:szCs w:val="18"/>
              </w:rPr>
              <w:t>本文档</w:t>
            </w:r>
            <w:r>
              <w:rPr>
                <w:sz w:val="18"/>
                <w:szCs w:val="18"/>
              </w:rPr>
              <w:t xml:space="preserve"> 6.18 </w:t>
            </w:r>
            <w:r>
              <w:rPr>
                <w:sz w:val="18"/>
                <w:szCs w:val="18"/>
              </w:rPr>
              <w:t>条给出评审途径；质量保证活动纳入每周进度对齐，不单独成册</w:t>
            </w:r>
          </w:p>
        </w:tc>
      </w:tr>
      <w:tr w:rsidR="00E35AC8" w14:paraId="7EA751A2" w14:textId="77777777">
        <w:tc>
          <w:tcPr>
            <w:tcW w:w="2800" w:type="dxa"/>
          </w:tcPr>
          <w:p w14:paraId="10983137" w14:textId="77777777" w:rsidR="00E35AC8" w:rsidRDefault="00DF6D8C">
            <w:r>
              <w:rPr>
                <w:sz w:val="18"/>
                <w:szCs w:val="18"/>
              </w:rPr>
              <w:t>软件安装计划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移交计划</w:t>
            </w:r>
          </w:p>
        </w:tc>
        <w:tc>
          <w:tcPr>
            <w:tcW w:w="6226" w:type="dxa"/>
          </w:tcPr>
          <w:p w14:paraId="39A4B457" w14:textId="77777777" w:rsidR="00E35AC8" w:rsidRDefault="00DF6D8C">
            <w:r>
              <w:rPr>
                <w:sz w:val="18"/>
                <w:szCs w:val="18"/>
              </w:rPr>
              <w:t>不适用。课程项目无独立运行现场安装与移交活动，安装方式随使用说明一并交付</w:t>
            </w:r>
          </w:p>
        </w:tc>
      </w:tr>
    </w:tbl>
    <w:p w14:paraId="73F3A07F" w14:textId="77777777" w:rsidR="00E35AC8" w:rsidRDefault="00DF6D8C">
      <w:pPr>
        <w:pStyle w:val="21"/>
      </w:pPr>
      <w:bookmarkStart w:id="6" w:name="_Toc244267223"/>
      <w:r>
        <w:rPr>
          <w:rFonts w:ascii="Times New Roman" w:eastAsia="思源黑体" w:hAnsi="Times New Roman" w:cs="Times New Roman"/>
        </w:rPr>
        <w:t xml:space="preserve">1.5 </w:t>
      </w:r>
      <w:r>
        <w:rPr>
          <w:rFonts w:ascii="Times New Roman" w:eastAsia="思源黑体" w:hAnsi="Times New Roman" w:cs="Times New Roman"/>
        </w:rPr>
        <w:t>基线</w:t>
      </w:r>
      <w:bookmarkEnd w:id="6"/>
    </w:p>
    <w:p w14:paraId="646110A9" w14:textId="77777777" w:rsidR="00E35AC8" w:rsidRDefault="00DF6D8C">
      <w:r>
        <w:rPr>
          <w:sz w:val="22"/>
          <w:szCs w:val="22"/>
        </w:rPr>
        <w:t>编写本软件开发计划的输入基线如下：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900"/>
        <w:gridCol w:w="4226"/>
      </w:tblGrid>
      <w:tr w:rsidR="00E35AC8" w14:paraId="5E097611" w14:textId="77777777">
        <w:tc>
          <w:tcPr>
            <w:tcW w:w="2900" w:type="dxa"/>
            <w:shd w:val="clear" w:color="auto" w:fill="D5E8F0"/>
          </w:tcPr>
          <w:p w14:paraId="7AC90C37" w14:textId="77777777" w:rsidR="00E35AC8" w:rsidRDefault="00DF6D8C">
            <w:r>
              <w:rPr>
                <w:b/>
                <w:bCs/>
                <w:sz w:val="18"/>
                <w:szCs w:val="18"/>
              </w:rPr>
              <w:t>基线项</w:t>
            </w:r>
          </w:p>
        </w:tc>
        <w:tc>
          <w:tcPr>
            <w:tcW w:w="1900" w:type="dxa"/>
            <w:shd w:val="clear" w:color="auto" w:fill="D5E8F0"/>
          </w:tcPr>
          <w:p w14:paraId="0DE69E9B" w14:textId="77777777" w:rsidR="00E35AC8" w:rsidRDefault="00DF6D8C">
            <w:r>
              <w:rPr>
                <w:b/>
                <w:bCs/>
                <w:sz w:val="18"/>
                <w:szCs w:val="18"/>
              </w:rPr>
              <w:t>版本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4226" w:type="dxa"/>
            <w:shd w:val="clear" w:color="auto" w:fill="D5E8F0"/>
          </w:tcPr>
          <w:p w14:paraId="635F6744" w14:textId="77777777" w:rsidR="00E35AC8" w:rsidRDefault="00DF6D8C"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E35AC8" w14:paraId="619E15C2" w14:textId="77777777">
        <w:tc>
          <w:tcPr>
            <w:tcW w:w="2900" w:type="dxa"/>
          </w:tcPr>
          <w:p w14:paraId="2C034644" w14:textId="77777777" w:rsidR="00E35AC8" w:rsidRDefault="00DF6D8C">
            <w:r>
              <w:rPr>
                <w:sz w:val="18"/>
                <w:szCs w:val="18"/>
              </w:rPr>
              <w:t>项目介绍说明书</w:t>
            </w:r>
          </w:p>
        </w:tc>
        <w:tc>
          <w:tcPr>
            <w:tcW w:w="1900" w:type="dxa"/>
          </w:tcPr>
          <w:p w14:paraId="14AB5B40" w14:textId="77777777" w:rsidR="00E35AC8" w:rsidRDefault="00DF6D8C">
            <w:r>
              <w:rPr>
                <w:sz w:val="18"/>
                <w:szCs w:val="18"/>
              </w:rPr>
              <w:t>V1.0 / 2026-09-27</w:t>
            </w:r>
          </w:p>
        </w:tc>
        <w:tc>
          <w:tcPr>
            <w:tcW w:w="4226" w:type="dxa"/>
          </w:tcPr>
          <w:p w14:paraId="0CD850BD" w14:textId="77777777" w:rsidR="00E35AC8" w:rsidRDefault="00DF6D8C">
            <w:r>
              <w:rPr>
                <w:sz w:val="18"/>
                <w:szCs w:val="18"/>
              </w:rPr>
              <w:t>系统定位、功能范围、技术路线与分工</w:t>
            </w:r>
          </w:p>
        </w:tc>
      </w:tr>
      <w:tr w:rsidR="00E35AC8" w14:paraId="6A08416D" w14:textId="77777777">
        <w:tc>
          <w:tcPr>
            <w:tcW w:w="2900" w:type="dxa"/>
          </w:tcPr>
          <w:p w14:paraId="08B5AF09" w14:textId="77777777" w:rsidR="00E35AC8" w:rsidRDefault="00DF6D8C">
            <w:r>
              <w:rPr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3D08B3E7" w14:textId="77777777" w:rsidR="00E35AC8" w:rsidRDefault="00DF6D8C"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11EA7146" w14:textId="65202EFF" w:rsidR="00E35AC8" w:rsidRDefault="00471EAB">
            <w:r>
              <w:rPr>
                <w:sz w:val="18"/>
                <w:szCs w:val="18"/>
              </w:rPr>
              <w:t xml:space="preserve">32 </w:t>
            </w:r>
            <w:r>
              <w:rPr>
                <w:rFonts w:hint="eastAsia"/>
                <w:sz w:val="18"/>
                <w:szCs w:val="18"/>
              </w:rPr>
              <w:t>项功能需求、</w:t>
            </w:r>
            <w:r>
              <w:rPr>
                <w:sz w:val="18"/>
                <w:szCs w:val="18"/>
              </w:rPr>
              <w:t xml:space="preserve">12 </w:t>
            </w:r>
            <w:r>
              <w:rPr>
                <w:rFonts w:hint="eastAsia"/>
                <w:sz w:val="18"/>
                <w:szCs w:val="18"/>
              </w:rPr>
              <w:t>项非功能需求、</w:t>
            </w:r>
            <w:r>
              <w:rPr>
                <w:sz w:val="18"/>
                <w:szCs w:val="18"/>
              </w:rPr>
              <w:t xml:space="preserve">6 </w:t>
            </w:r>
            <w:r>
              <w:rPr>
                <w:rFonts w:hint="eastAsia"/>
                <w:sz w:val="18"/>
                <w:szCs w:val="18"/>
              </w:rPr>
              <w:t>类业务规则、</w:t>
            </w:r>
            <w:r>
              <w:rPr>
                <w:sz w:val="18"/>
                <w:szCs w:val="18"/>
              </w:rPr>
              <w:t xml:space="preserve">35 </w:t>
            </w:r>
            <w:r>
              <w:rPr>
                <w:rFonts w:hint="eastAsia"/>
                <w:sz w:val="18"/>
                <w:szCs w:val="18"/>
              </w:rPr>
              <w:t>个接口（</w:t>
            </w:r>
            <w:r>
              <w:rPr>
                <w:sz w:val="18"/>
                <w:szCs w:val="18"/>
              </w:rPr>
              <w:t xml:space="preserve">M1 </w:t>
            </w:r>
            <w:r>
              <w:rPr>
                <w:rFonts w:hint="eastAsia"/>
                <w:sz w:val="18"/>
                <w:szCs w:val="18"/>
              </w:rPr>
              <w:t>初稿；</w:t>
            </w:r>
            <w:r>
              <w:rPr>
                <w:sz w:val="18"/>
                <w:szCs w:val="18"/>
              </w:rPr>
              <w:t xml:space="preserve">W2 </w:t>
            </w:r>
            <w:r>
              <w:rPr>
                <w:rFonts w:hint="eastAsia"/>
                <w:sz w:val="18"/>
                <w:szCs w:val="18"/>
              </w:rPr>
              <w:t>细化后为</w:t>
            </w:r>
            <w:r>
              <w:rPr>
                <w:sz w:val="18"/>
                <w:szCs w:val="18"/>
              </w:rPr>
              <w:t xml:space="preserve"> 43 </w:t>
            </w:r>
            <w:r>
              <w:rPr>
                <w:rFonts w:hint="eastAsia"/>
                <w:sz w:val="18"/>
                <w:szCs w:val="18"/>
              </w:rPr>
              <w:t>个）</w:t>
            </w:r>
          </w:p>
        </w:tc>
      </w:tr>
      <w:tr w:rsidR="00E35AC8" w14:paraId="2A7EBB73" w14:textId="77777777">
        <w:tc>
          <w:tcPr>
            <w:tcW w:w="2900" w:type="dxa"/>
          </w:tcPr>
          <w:p w14:paraId="59C2D8E0" w14:textId="77777777" w:rsidR="00E35AC8" w:rsidRDefault="00DF6D8C">
            <w:r>
              <w:rPr>
                <w:sz w:val="18"/>
                <w:szCs w:val="18"/>
              </w:rPr>
              <w:t>数据库建表脚本</w:t>
            </w:r>
            <w:r>
              <w:rPr>
                <w:sz w:val="18"/>
                <w:szCs w:val="18"/>
              </w:rPr>
              <w:t xml:space="preserve"> schema.sql</w:t>
            </w:r>
          </w:p>
        </w:tc>
        <w:tc>
          <w:tcPr>
            <w:tcW w:w="1900" w:type="dxa"/>
          </w:tcPr>
          <w:p w14:paraId="2306E0E5" w14:textId="77777777" w:rsidR="00E35AC8" w:rsidRDefault="00DF6D8C"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59EE6AA9" w14:textId="77777777" w:rsidR="00E35AC8" w:rsidRDefault="00DF6D8C"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</w:rPr>
              <w:t>张表，含</w:t>
            </w:r>
            <w:r>
              <w:rPr>
                <w:sz w:val="18"/>
                <w:szCs w:val="18"/>
              </w:rPr>
              <w:t xml:space="preserve"> ai_consent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ai_report</w:t>
            </w:r>
          </w:p>
        </w:tc>
      </w:tr>
      <w:tr w:rsidR="00E35AC8" w14:paraId="282BA3D5" w14:textId="77777777">
        <w:tc>
          <w:tcPr>
            <w:tcW w:w="2900" w:type="dxa"/>
          </w:tcPr>
          <w:p w14:paraId="5AE9ED63" w14:textId="77777777" w:rsidR="00E35AC8" w:rsidRDefault="00DF6D8C">
            <w:r>
              <w:rPr>
                <w:sz w:val="18"/>
                <w:szCs w:val="18"/>
              </w:rPr>
              <w:t>手机端线框原型</w:t>
            </w:r>
            <w:r>
              <w:rPr>
                <w:sz w:val="18"/>
                <w:szCs w:val="18"/>
              </w:rPr>
              <w:t xml:space="preserve"> prototype.html</w:t>
            </w:r>
          </w:p>
        </w:tc>
        <w:tc>
          <w:tcPr>
            <w:tcW w:w="1900" w:type="dxa"/>
          </w:tcPr>
          <w:p w14:paraId="5B44DB29" w14:textId="77777777" w:rsidR="00E35AC8" w:rsidRDefault="00DF6D8C"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7B9898D2" w14:textId="77777777" w:rsidR="00E35AC8" w:rsidRDefault="00DF6D8C">
            <w:r>
              <w:rPr>
                <w:sz w:val="18"/>
                <w:szCs w:val="18"/>
              </w:rPr>
              <w:t xml:space="preserve">11 </w:t>
            </w:r>
            <w:r>
              <w:rPr>
                <w:sz w:val="18"/>
                <w:szCs w:val="18"/>
              </w:rPr>
              <w:t>个页面，用于确认页面结构与关键口径</w:t>
            </w:r>
          </w:p>
        </w:tc>
      </w:tr>
      <w:tr w:rsidR="00E35AC8" w14:paraId="452C8AAF" w14:textId="77777777">
        <w:tc>
          <w:tcPr>
            <w:tcW w:w="2900" w:type="dxa"/>
          </w:tcPr>
          <w:p w14:paraId="2D38D974" w14:textId="77777777" w:rsidR="00E35AC8" w:rsidRDefault="00DF6D8C">
            <w:r>
              <w:rPr>
                <w:sz w:val="18"/>
                <w:szCs w:val="18"/>
              </w:rPr>
              <w:t>技术版本锁定表</w:t>
            </w:r>
          </w:p>
        </w:tc>
        <w:tc>
          <w:tcPr>
            <w:tcW w:w="1900" w:type="dxa"/>
          </w:tcPr>
          <w:p w14:paraId="78FAFE05" w14:textId="77777777" w:rsidR="00E35AC8" w:rsidRDefault="00DF6D8C"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4226" w:type="dxa"/>
          </w:tcPr>
          <w:p w14:paraId="4FEFFF93" w14:textId="77777777" w:rsidR="00E35AC8" w:rsidRDefault="00DF6D8C">
            <w:r>
              <w:rPr>
                <w:sz w:val="18"/>
                <w:szCs w:val="18"/>
              </w:rPr>
              <w:t>JDK 21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Spring Boot 3.3.x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Vue 3.5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MySQL 8.4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ECharts 5.5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Capacitor 7</w:t>
            </w:r>
          </w:p>
        </w:tc>
      </w:tr>
      <w:tr w:rsidR="00471EAB" w14:paraId="452A02D8" w14:textId="77777777">
        <w:tc>
          <w:tcPr>
            <w:tcW w:w="2900" w:type="dxa"/>
          </w:tcPr>
          <w:p w14:paraId="0BC86667" w14:textId="408AD0DF" w:rsidR="00471EAB" w:rsidRDefault="00471E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接口文档（</w:t>
            </w:r>
            <w:r>
              <w:rPr>
                <w:sz w:val="18"/>
                <w:szCs w:val="18"/>
              </w:rPr>
              <w:t xml:space="preserve">FTDMS </w:t>
            </w:r>
            <w:r>
              <w:rPr>
                <w:rFonts w:hint="eastAsia"/>
                <w:sz w:val="18"/>
                <w:szCs w:val="18"/>
              </w:rPr>
              <w:t>接口文档）</w:t>
            </w:r>
          </w:p>
        </w:tc>
        <w:tc>
          <w:tcPr>
            <w:tcW w:w="1900" w:type="dxa"/>
          </w:tcPr>
          <w:p w14:paraId="220D2EB9" w14:textId="287BD9E0" w:rsidR="00471EAB" w:rsidRDefault="00471E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V1.1 / 2026-10-30</w:t>
            </w:r>
          </w:p>
        </w:tc>
        <w:tc>
          <w:tcPr>
            <w:tcW w:w="4226" w:type="dxa"/>
          </w:tcPr>
          <w:p w14:paraId="6EC6369C" w14:textId="28ED56CC" w:rsidR="00471EAB" w:rsidRDefault="00471E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 </w:t>
            </w:r>
            <w:r>
              <w:rPr>
                <w:rFonts w:hint="eastAsia"/>
                <w:sz w:val="18"/>
                <w:szCs w:val="18"/>
              </w:rPr>
              <w:t>个接口族、</w:t>
            </w:r>
            <w:r>
              <w:rPr>
                <w:sz w:val="18"/>
                <w:szCs w:val="18"/>
              </w:rPr>
              <w:t xml:space="preserve">43 </w:t>
            </w:r>
            <w:r>
              <w:rPr>
                <w:rFonts w:hint="eastAsia"/>
                <w:sz w:val="18"/>
                <w:szCs w:val="18"/>
              </w:rPr>
              <w:t>个接口的路径、出入参、错误码与统一返回结构</w:t>
            </w:r>
          </w:p>
        </w:tc>
      </w:tr>
    </w:tbl>
    <w:p w14:paraId="58D14512" w14:textId="77777777" w:rsidR="00E35AC8" w:rsidRDefault="00DF6D8C">
      <w:pPr>
        <w:pStyle w:val="1"/>
      </w:pPr>
      <w:bookmarkStart w:id="7" w:name="_Toc244267224"/>
      <w:r>
        <w:rPr>
          <w:rFonts w:ascii="Times New Roman" w:eastAsia="思源黑体" w:hAnsi="Times New Roman" w:cs="Times New Roman"/>
        </w:rPr>
        <w:t xml:space="preserve">2 </w:t>
      </w:r>
      <w:r>
        <w:rPr>
          <w:rFonts w:ascii="Times New Roman" w:eastAsia="思源黑体" w:hAnsi="Times New Roman" w:cs="Times New Roman"/>
        </w:rPr>
        <w:t>引用文件</w:t>
      </w:r>
      <w:bookmarkEnd w:id="7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800"/>
        <w:gridCol w:w="1900"/>
        <w:gridCol w:w="2626"/>
      </w:tblGrid>
      <w:tr w:rsidR="00E35AC8" w14:paraId="6A5C933C" w14:textId="77777777">
        <w:tc>
          <w:tcPr>
            <w:tcW w:w="700" w:type="dxa"/>
            <w:shd w:val="clear" w:color="auto" w:fill="D5E8F0"/>
          </w:tcPr>
          <w:p w14:paraId="6F53BA26" w14:textId="77777777" w:rsidR="00E35AC8" w:rsidRDefault="00DF6D8C"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800" w:type="dxa"/>
            <w:shd w:val="clear" w:color="auto" w:fill="D5E8F0"/>
          </w:tcPr>
          <w:p w14:paraId="7A19323F" w14:textId="77777777" w:rsidR="00E35AC8" w:rsidRDefault="00DF6D8C">
            <w:r>
              <w:rPr>
                <w:b/>
                <w:bCs/>
                <w:sz w:val="18"/>
                <w:szCs w:val="18"/>
              </w:rPr>
              <w:t>文件名称</w:t>
            </w:r>
          </w:p>
        </w:tc>
        <w:tc>
          <w:tcPr>
            <w:tcW w:w="1900" w:type="dxa"/>
            <w:shd w:val="clear" w:color="auto" w:fill="D5E8F0"/>
          </w:tcPr>
          <w:p w14:paraId="33A99133" w14:textId="77777777" w:rsidR="00E35AC8" w:rsidRDefault="00DF6D8C">
            <w:r>
              <w:rPr>
                <w:b/>
                <w:bCs/>
                <w:sz w:val="18"/>
                <w:szCs w:val="18"/>
              </w:rPr>
              <w:t>版本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2626" w:type="dxa"/>
            <w:shd w:val="clear" w:color="auto" w:fill="D5E8F0"/>
          </w:tcPr>
          <w:p w14:paraId="0B34242D" w14:textId="77777777" w:rsidR="00E35AC8" w:rsidRDefault="00DF6D8C">
            <w:r>
              <w:rPr>
                <w:b/>
                <w:bCs/>
                <w:sz w:val="18"/>
                <w:szCs w:val="18"/>
              </w:rPr>
              <w:t>来源</w:t>
            </w:r>
          </w:p>
        </w:tc>
      </w:tr>
      <w:tr w:rsidR="00E35AC8" w14:paraId="6F359598" w14:textId="77777777">
        <w:tc>
          <w:tcPr>
            <w:tcW w:w="700" w:type="dxa"/>
          </w:tcPr>
          <w:p w14:paraId="7C894A2C" w14:textId="77777777" w:rsidR="00E35AC8" w:rsidRDefault="00DF6D8C">
            <w:r>
              <w:rPr>
                <w:sz w:val="18"/>
                <w:szCs w:val="18"/>
              </w:rPr>
              <w:t>[1]</w:t>
            </w:r>
          </w:p>
        </w:tc>
        <w:tc>
          <w:tcPr>
            <w:tcW w:w="3800" w:type="dxa"/>
          </w:tcPr>
          <w:p w14:paraId="39EF70F9" w14:textId="77777777" w:rsidR="00E35AC8" w:rsidRDefault="00DF6D8C">
            <w:r>
              <w:rPr>
                <w:sz w:val="18"/>
                <w:szCs w:val="18"/>
              </w:rPr>
              <w:t xml:space="preserve">GB/T 8567—2006 </w:t>
            </w:r>
            <w:r>
              <w:rPr>
                <w:sz w:val="18"/>
                <w:szCs w:val="18"/>
              </w:rPr>
              <w:t>计算机软件文档编制规范</w:t>
            </w:r>
          </w:p>
        </w:tc>
        <w:tc>
          <w:tcPr>
            <w:tcW w:w="1900" w:type="dxa"/>
          </w:tcPr>
          <w:p w14:paraId="31CDC505" w14:textId="77777777" w:rsidR="00E35AC8" w:rsidRDefault="00DF6D8C">
            <w:r>
              <w:rPr>
                <w:sz w:val="18"/>
                <w:szCs w:val="18"/>
              </w:rPr>
              <w:t xml:space="preserve">2006-07-01 </w:t>
            </w:r>
            <w:r>
              <w:rPr>
                <w:sz w:val="18"/>
                <w:szCs w:val="18"/>
              </w:rPr>
              <w:t>实施</w:t>
            </w:r>
          </w:p>
        </w:tc>
        <w:tc>
          <w:tcPr>
            <w:tcW w:w="2626" w:type="dxa"/>
          </w:tcPr>
          <w:p w14:paraId="3E0C0C03" w14:textId="77777777" w:rsidR="00E35AC8" w:rsidRDefault="00DF6D8C">
            <w:r>
              <w:rPr>
                <w:sz w:val="18"/>
                <w:szCs w:val="18"/>
              </w:rPr>
              <w:t>国家标准全文公开系统</w:t>
            </w:r>
          </w:p>
        </w:tc>
      </w:tr>
      <w:tr w:rsidR="00E35AC8" w14:paraId="71131D84" w14:textId="77777777">
        <w:tc>
          <w:tcPr>
            <w:tcW w:w="700" w:type="dxa"/>
          </w:tcPr>
          <w:p w14:paraId="75B8E57F" w14:textId="77777777" w:rsidR="00E35AC8" w:rsidRDefault="00DF6D8C">
            <w:r>
              <w:rPr>
                <w:sz w:val="18"/>
                <w:szCs w:val="18"/>
              </w:rPr>
              <w:t>[2]</w:t>
            </w:r>
          </w:p>
        </w:tc>
        <w:tc>
          <w:tcPr>
            <w:tcW w:w="3800" w:type="dxa"/>
          </w:tcPr>
          <w:p w14:paraId="51492DF3" w14:textId="77777777" w:rsidR="00E35AC8" w:rsidRDefault="00DF6D8C">
            <w:r>
              <w:rPr>
                <w:sz w:val="18"/>
                <w:szCs w:val="18"/>
              </w:rPr>
              <w:t xml:space="preserve">GB/T 11457—2006 </w:t>
            </w:r>
            <w:r>
              <w:rPr>
                <w:sz w:val="18"/>
                <w:szCs w:val="18"/>
              </w:rPr>
              <w:t>信息技术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软件工程术语</w:t>
            </w:r>
          </w:p>
        </w:tc>
        <w:tc>
          <w:tcPr>
            <w:tcW w:w="1900" w:type="dxa"/>
          </w:tcPr>
          <w:p w14:paraId="7F74A402" w14:textId="77777777" w:rsidR="00E35AC8" w:rsidRDefault="00DF6D8C">
            <w:r>
              <w:rPr>
                <w:sz w:val="18"/>
                <w:szCs w:val="18"/>
              </w:rPr>
              <w:t>2006</w:t>
            </w:r>
          </w:p>
        </w:tc>
        <w:tc>
          <w:tcPr>
            <w:tcW w:w="2626" w:type="dxa"/>
          </w:tcPr>
          <w:p w14:paraId="38C4CDAC" w14:textId="77777777" w:rsidR="00E35AC8" w:rsidRDefault="00DF6D8C">
            <w:r>
              <w:rPr>
                <w:sz w:val="18"/>
                <w:szCs w:val="18"/>
              </w:rPr>
              <w:t>国家标准全文公开系统</w:t>
            </w:r>
          </w:p>
        </w:tc>
      </w:tr>
      <w:tr w:rsidR="00E35AC8" w14:paraId="39049E16" w14:textId="77777777">
        <w:tc>
          <w:tcPr>
            <w:tcW w:w="700" w:type="dxa"/>
          </w:tcPr>
          <w:p w14:paraId="05604F96" w14:textId="77777777" w:rsidR="00E35AC8" w:rsidRDefault="00DF6D8C">
            <w:r>
              <w:rPr>
                <w:sz w:val="18"/>
                <w:szCs w:val="18"/>
              </w:rPr>
              <w:t>[3]</w:t>
            </w:r>
          </w:p>
        </w:tc>
        <w:tc>
          <w:tcPr>
            <w:tcW w:w="3800" w:type="dxa"/>
          </w:tcPr>
          <w:p w14:paraId="5AD9E011" w14:textId="77777777" w:rsidR="00E35AC8" w:rsidRDefault="00DF6D8C">
            <w:r>
              <w:rPr>
                <w:sz w:val="18"/>
                <w:szCs w:val="18"/>
              </w:rPr>
              <w:t>项目介绍说明书（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与移动</w:t>
            </w:r>
            <w:r>
              <w:rPr>
                <w:sz w:val="18"/>
                <w:szCs w:val="18"/>
              </w:rPr>
              <w:t xml:space="preserve"> App </w:t>
            </w:r>
            <w:r>
              <w:rPr>
                <w:sz w:val="18"/>
                <w:szCs w:val="18"/>
              </w:rPr>
              <w:t>修订版）</w:t>
            </w:r>
          </w:p>
        </w:tc>
        <w:tc>
          <w:tcPr>
            <w:tcW w:w="1900" w:type="dxa"/>
          </w:tcPr>
          <w:p w14:paraId="7375DD51" w14:textId="77777777" w:rsidR="00E35AC8" w:rsidRDefault="00DF6D8C">
            <w:r>
              <w:rPr>
                <w:sz w:val="18"/>
                <w:szCs w:val="18"/>
              </w:rPr>
              <w:t>V1.0 / 2026-09-27</w:t>
            </w:r>
          </w:p>
        </w:tc>
        <w:tc>
          <w:tcPr>
            <w:tcW w:w="2626" w:type="dxa"/>
          </w:tcPr>
          <w:p w14:paraId="0BB850E8" w14:textId="77777777" w:rsidR="00E35AC8" w:rsidRDefault="00DF6D8C">
            <w:r>
              <w:rPr>
                <w:sz w:val="18"/>
                <w:szCs w:val="18"/>
              </w:rPr>
              <w:t xml:space="preserve">G13 </w:t>
            </w:r>
            <w:r>
              <w:rPr>
                <w:sz w:val="18"/>
                <w:szCs w:val="18"/>
              </w:rPr>
              <w:t>小组编制</w:t>
            </w:r>
          </w:p>
        </w:tc>
      </w:tr>
      <w:tr w:rsidR="00E35AC8" w14:paraId="4ADDC9F0" w14:textId="77777777">
        <w:tc>
          <w:tcPr>
            <w:tcW w:w="700" w:type="dxa"/>
          </w:tcPr>
          <w:p w14:paraId="0131889D" w14:textId="77777777" w:rsidR="00E35AC8" w:rsidRDefault="00DF6D8C">
            <w:r>
              <w:rPr>
                <w:sz w:val="18"/>
                <w:szCs w:val="18"/>
              </w:rPr>
              <w:t>[4]</w:t>
            </w:r>
          </w:p>
        </w:tc>
        <w:tc>
          <w:tcPr>
            <w:tcW w:w="3800" w:type="dxa"/>
          </w:tcPr>
          <w:p w14:paraId="6452A19C" w14:textId="77777777" w:rsidR="00E35AC8" w:rsidRDefault="00DF6D8C">
            <w:r>
              <w:rPr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510ECED0" w14:textId="77777777" w:rsidR="00E35AC8" w:rsidRDefault="00DF6D8C"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626" w:type="dxa"/>
          </w:tcPr>
          <w:p w14:paraId="4020F181" w14:textId="77777777" w:rsidR="00E35AC8" w:rsidRDefault="00DF6D8C">
            <w:r>
              <w:rPr>
                <w:sz w:val="18"/>
                <w:szCs w:val="18"/>
              </w:rPr>
              <w:t xml:space="preserve">G13 </w:t>
            </w:r>
            <w:r>
              <w:rPr>
                <w:sz w:val="18"/>
                <w:szCs w:val="18"/>
              </w:rPr>
              <w:t>小组编制</w:t>
            </w:r>
          </w:p>
        </w:tc>
      </w:tr>
      <w:tr w:rsidR="00E35AC8" w14:paraId="06B892DF" w14:textId="77777777">
        <w:tc>
          <w:tcPr>
            <w:tcW w:w="700" w:type="dxa"/>
          </w:tcPr>
          <w:p w14:paraId="3998E17E" w14:textId="77777777" w:rsidR="00E35AC8" w:rsidRDefault="00DF6D8C">
            <w:r>
              <w:rPr>
                <w:sz w:val="18"/>
                <w:szCs w:val="18"/>
              </w:rPr>
              <w:t>[5]</w:t>
            </w:r>
          </w:p>
        </w:tc>
        <w:tc>
          <w:tcPr>
            <w:tcW w:w="3800" w:type="dxa"/>
          </w:tcPr>
          <w:p w14:paraId="390F686E" w14:textId="77777777" w:rsidR="00E35AC8" w:rsidRDefault="00DF6D8C">
            <w:r>
              <w:rPr>
                <w:sz w:val="18"/>
                <w:szCs w:val="18"/>
              </w:rPr>
              <w:t>数据库建表脚本</w:t>
            </w:r>
            <w:r>
              <w:rPr>
                <w:sz w:val="18"/>
                <w:szCs w:val="18"/>
              </w:rPr>
              <w:t xml:space="preserve"> schema.sql</w:t>
            </w:r>
          </w:p>
        </w:tc>
        <w:tc>
          <w:tcPr>
            <w:tcW w:w="1900" w:type="dxa"/>
          </w:tcPr>
          <w:p w14:paraId="1F260CA5" w14:textId="77777777" w:rsidR="00E35AC8" w:rsidRDefault="00DF6D8C"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626" w:type="dxa"/>
          </w:tcPr>
          <w:p w14:paraId="11BFD0C3" w14:textId="77777777" w:rsidR="00E35AC8" w:rsidRDefault="00DF6D8C">
            <w:r>
              <w:rPr>
                <w:sz w:val="18"/>
                <w:szCs w:val="18"/>
              </w:rPr>
              <w:t xml:space="preserve">G13 </w:t>
            </w:r>
            <w:r>
              <w:rPr>
                <w:sz w:val="18"/>
                <w:szCs w:val="18"/>
              </w:rPr>
              <w:t>小组编制（仓库</w:t>
            </w:r>
            <w:r>
              <w:rPr>
                <w:sz w:val="18"/>
                <w:szCs w:val="18"/>
              </w:rPr>
              <w:t xml:space="preserve"> docs/02-</w:t>
            </w:r>
            <w:r>
              <w:rPr>
                <w:sz w:val="18"/>
                <w:szCs w:val="18"/>
              </w:rPr>
              <w:t>设计）</w:t>
            </w:r>
          </w:p>
        </w:tc>
      </w:tr>
      <w:tr w:rsidR="00E35AC8" w14:paraId="1E4A069E" w14:textId="77777777">
        <w:tc>
          <w:tcPr>
            <w:tcW w:w="700" w:type="dxa"/>
          </w:tcPr>
          <w:p w14:paraId="71E73A2B" w14:textId="77777777" w:rsidR="00E35AC8" w:rsidRDefault="00DF6D8C">
            <w:r>
              <w:rPr>
                <w:sz w:val="18"/>
                <w:szCs w:val="18"/>
              </w:rPr>
              <w:t>[6]</w:t>
            </w:r>
          </w:p>
        </w:tc>
        <w:tc>
          <w:tcPr>
            <w:tcW w:w="3800" w:type="dxa"/>
          </w:tcPr>
          <w:p w14:paraId="4EAF768F" w14:textId="77777777" w:rsidR="00E35AC8" w:rsidRDefault="00DF6D8C">
            <w:r>
              <w:rPr>
                <w:sz w:val="18"/>
                <w:szCs w:val="18"/>
              </w:rPr>
              <w:t>手机端线框原型</w:t>
            </w:r>
            <w:r>
              <w:rPr>
                <w:sz w:val="18"/>
                <w:szCs w:val="18"/>
              </w:rPr>
              <w:t xml:space="preserve"> prototype.html</w:t>
            </w:r>
          </w:p>
        </w:tc>
        <w:tc>
          <w:tcPr>
            <w:tcW w:w="1900" w:type="dxa"/>
          </w:tcPr>
          <w:p w14:paraId="3C643E5E" w14:textId="77777777" w:rsidR="00E35AC8" w:rsidRDefault="00DF6D8C"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626" w:type="dxa"/>
          </w:tcPr>
          <w:p w14:paraId="6CB95DA2" w14:textId="77777777" w:rsidR="00E35AC8" w:rsidRDefault="00DF6D8C">
            <w:r>
              <w:rPr>
                <w:sz w:val="18"/>
                <w:szCs w:val="18"/>
              </w:rPr>
              <w:t xml:space="preserve">G13 </w:t>
            </w:r>
            <w:r>
              <w:rPr>
                <w:sz w:val="18"/>
                <w:szCs w:val="18"/>
              </w:rPr>
              <w:t>小组编制（仓库</w:t>
            </w:r>
            <w:r>
              <w:rPr>
                <w:sz w:val="18"/>
                <w:szCs w:val="18"/>
              </w:rPr>
              <w:t xml:space="preserve"> docs/01-</w:t>
            </w:r>
            <w:r>
              <w:rPr>
                <w:sz w:val="18"/>
                <w:szCs w:val="18"/>
              </w:rPr>
              <w:t>需求）</w:t>
            </w:r>
          </w:p>
        </w:tc>
      </w:tr>
      <w:tr w:rsidR="00E35AC8" w14:paraId="27870346" w14:textId="77777777">
        <w:tc>
          <w:tcPr>
            <w:tcW w:w="700" w:type="dxa"/>
          </w:tcPr>
          <w:p w14:paraId="18EC8B21" w14:textId="77777777" w:rsidR="00E35AC8" w:rsidRDefault="00DF6D8C">
            <w:r>
              <w:rPr>
                <w:sz w:val="18"/>
                <w:szCs w:val="18"/>
              </w:rPr>
              <w:t>[7]</w:t>
            </w:r>
          </w:p>
        </w:tc>
        <w:tc>
          <w:tcPr>
            <w:tcW w:w="3800" w:type="dxa"/>
          </w:tcPr>
          <w:p w14:paraId="45A23F83" w14:textId="77777777" w:rsidR="00E35AC8" w:rsidRDefault="00DF6D8C">
            <w:r>
              <w:rPr>
                <w:sz w:val="18"/>
                <w:szCs w:val="18"/>
              </w:rPr>
              <w:t>Spring Boot Reference Documentation</w:t>
            </w:r>
          </w:p>
        </w:tc>
        <w:tc>
          <w:tcPr>
            <w:tcW w:w="1900" w:type="dxa"/>
          </w:tcPr>
          <w:p w14:paraId="7C6B6C36" w14:textId="77777777" w:rsidR="00E35AC8" w:rsidRDefault="00DF6D8C">
            <w:r>
              <w:rPr>
                <w:sz w:val="18"/>
                <w:szCs w:val="18"/>
              </w:rPr>
              <w:t>3.3.x</w:t>
            </w:r>
          </w:p>
        </w:tc>
        <w:tc>
          <w:tcPr>
            <w:tcW w:w="2626" w:type="dxa"/>
          </w:tcPr>
          <w:p w14:paraId="40235BD6" w14:textId="77777777" w:rsidR="00E35AC8" w:rsidRDefault="00DF6D8C">
            <w:r>
              <w:rPr>
                <w:sz w:val="18"/>
                <w:szCs w:val="18"/>
              </w:rPr>
              <w:t>docs.spring.io</w:t>
            </w:r>
          </w:p>
        </w:tc>
      </w:tr>
      <w:tr w:rsidR="00E35AC8" w14:paraId="0BAB7A4F" w14:textId="77777777">
        <w:tc>
          <w:tcPr>
            <w:tcW w:w="700" w:type="dxa"/>
          </w:tcPr>
          <w:p w14:paraId="019568CE" w14:textId="77777777" w:rsidR="00E35AC8" w:rsidRDefault="00DF6D8C">
            <w:r>
              <w:rPr>
                <w:sz w:val="18"/>
                <w:szCs w:val="18"/>
              </w:rPr>
              <w:t>[8]</w:t>
            </w:r>
          </w:p>
        </w:tc>
        <w:tc>
          <w:tcPr>
            <w:tcW w:w="3800" w:type="dxa"/>
          </w:tcPr>
          <w:p w14:paraId="5BE2482D" w14:textId="77777777" w:rsidR="00E35AC8" w:rsidRDefault="00DF6D8C">
            <w:r>
              <w:rPr>
                <w:sz w:val="18"/>
                <w:szCs w:val="18"/>
              </w:rPr>
              <w:t xml:space="preserve">Vue 3 </w:t>
            </w:r>
            <w:r>
              <w:rPr>
                <w:sz w:val="18"/>
                <w:szCs w:val="18"/>
              </w:rPr>
              <w:t>官方文档</w:t>
            </w:r>
          </w:p>
        </w:tc>
        <w:tc>
          <w:tcPr>
            <w:tcW w:w="1900" w:type="dxa"/>
          </w:tcPr>
          <w:p w14:paraId="12F7E009" w14:textId="77777777" w:rsidR="00E35AC8" w:rsidRDefault="00DF6D8C">
            <w:r>
              <w:rPr>
                <w:sz w:val="18"/>
                <w:szCs w:val="18"/>
              </w:rPr>
              <w:t>3.5.x</w:t>
            </w:r>
          </w:p>
        </w:tc>
        <w:tc>
          <w:tcPr>
            <w:tcW w:w="2626" w:type="dxa"/>
          </w:tcPr>
          <w:p w14:paraId="4A5A779C" w14:textId="77777777" w:rsidR="00E35AC8" w:rsidRDefault="00DF6D8C">
            <w:r>
              <w:rPr>
                <w:sz w:val="18"/>
                <w:szCs w:val="18"/>
              </w:rPr>
              <w:t>cn.vuejs.org</w:t>
            </w:r>
          </w:p>
        </w:tc>
      </w:tr>
      <w:tr w:rsidR="00E35AC8" w14:paraId="50FEAD4B" w14:textId="77777777">
        <w:tc>
          <w:tcPr>
            <w:tcW w:w="700" w:type="dxa"/>
          </w:tcPr>
          <w:p w14:paraId="4C7FEBFC" w14:textId="77777777" w:rsidR="00E35AC8" w:rsidRDefault="00DF6D8C">
            <w:r>
              <w:rPr>
                <w:sz w:val="18"/>
                <w:szCs w:val="18"/>
              </w:rPr>
              <w:t>[9]</w:t>
            </w:r>
          </w:p>
        </w:tc>
        <w:tc>
          <w:tcPr>
            <w:tcW w:w="3800" w:type="dxa"/>
          </w:tcPr>
          <w:p w14:paraId="628D00BB" w14:textId="77777777" w:rsidR="00E35AC8" w:rsidRDefault="00DF6D8C">
            <w:r>
              <w:rPr>
                <w:sz w:val="18"/>
                <w:szCs w:val="18"/>
              </w:rPr>
              <w:t>MySQL 8.4 Reference Manual</w:t>
            </w:r>
          </w:p>
        </w:tc>
        <w:tc>
          <w:tcPr>
            <w:tcW w:w="1900" w:type="dxa"/>
          </w:tcPr>
          <w:p w14:paraId="5661EC22" w14:textId="77777777" w:rsidR="00E35AC8" w:rsidRDefault="00DF6D8C">
            <w:r>
              <w:rPr>
                <w:sz w:val="18"/>
                <w:szCs w:val="18"/>
              </w:rPr>
              <w:t>8.4</w:t>
            </w:r>
          </w:p>
        </w:tc>
        <w:tc>
          <w:tcPr>
            <w:tcW w:w="2626" w:type="dxa"/>
          </w:tcPr>
          <w:p w14:paraId="05ACCB44" w14:textId="77777777" w:rsidR="00E35AC8" w:rsidRDefault="00DF6D8C">
            <w:r>
              <w:rPr>
                <w:sz w:val="18"/>
                <w:szCs w:val="18"/>
              </w:rPr>
              <w:t>dev.mysql.com</w:t>
            </w:r>
          </w:p>
        </w:tc>
      </w:tr>
      <w:tr w:rsidR="00E35AC8" w14:paraId="1E2016F6" w14:textId="77777777">
        <w:tc>
          <w:tcPr>
            <w:tcW w:w="700" w:type="dxa"/>
          </w:tcPr>
          <w:p w14:paraId="554AFBEC" w14:textId="77777777" w:rsidR="00E35AC8" w:rsidRDefault="00DF6D8C">
            <w:r>
              <w:rPr>
                <w:sz w:val="18"/>
                <w:szCs w:val="18"/>
              </w:rPr>
              <w:t>[10]</w:t>
            </w:r>
          </w:p>
        </w:tc>
        <w:tc>
          <w:tcPr>
            <w:tcW w:w="3800" w:type="dxa"/>
          </w:tcPr>
          <w:p w14:paraId="38AF793B" w14:textId="77777777" w:rsidR="00E35AC8" w:rsidRDefault="00DF6D8C">
            <w:r>
              <w:rPr>
                <w:sz w:val="18"/>
                <w:szCs w:val="18"/>
              </w:rPr>
              <w:t>Apache ECharts Handbook</w:t>
            </w:r>
          </w:p>
        </w:tc>
        <w:tc>
          <w:tcPr>
            <w:tcW w:w="1900" w:type="dxa"/>
          </w:tcPr>
          <w:p w14:paraId="3ECAA6DF" w14:textId="77777777" w:rsidR="00E35AC8" w:rsidRDefault="00DF6D8C">
            <w:r>
              <w:rPr>
                <w:sz w:val="18"/>
                <w:szCs w:val="18"/>
              </w:rPr>
              <w:t>5.5.x</w:t>
            </w:r>
          </w:p>
        </w:tc>
        <w:tc>
          <w:tcPr>
            <w:tcW w:w="2626" w:type="dxa"/>
          </w:tcPr>
          <w:p w14:paraId="7F709C10" w14:textId="77777777" w:rsidR="00E35AC8" w:rsidRDefault="00DF6D8C">
            <w:r>
              <w:rPr>
                <w:sz w:val="18"/>
                <w:szCs w:val="18"/>
              </w:rPr>
              <w:t>echarts.apache.org</w:t>
            </w:r>
          </w:p>
        </w:tc>
      </w:tr>
      <w:tr w:rsidR="00E35AC8" w14:paraId="41FDA9E7" w14:textId="77777777">
        <w:tc>
          <w:tcPr>
            <w:tcW w:w="700" w:type="dxa"/>
          </w:tcPr>
          <w:p w14:paraId="501DACAA" w14:textId="77777777" w:rsidR="00E35AC8" w:rsidRDefault="00DF6D8C">
            <w:r>
              <w:rPr>
                <w:sz w:val="18"/>
                <w:szCs w:val="18"/>
              </w:rPr>
              <w:t>[11]</w:t>
            </w:r>
          </w:p>
        </w:tc>
        <w:tc>
          <w:tcPr>
            <w:tcW w:w="3800" w:type="dxa"/>
          </w:tcPr>
          <w:p w14:paraId="1D75D2AC" w14:textId="77777777" w:rsidR="00E35AC8" w:rsidRDefault="00DF6D8C">
            <w:r>
              <w:rPr>
                <w:sz w:val="18"/>
                <w:szCs w:val="18"/>
              </w:rPr>
              <w:t>Capacitor Documentation</w:t>
            </w:r>
          </w:p>
        </w:tc>
        <w:tc>
          <w:tcPr>
            <w:tcW w:w="1900" w:type="dxa"/>
          </w:tcPr>
          <w:p w14:paraId="4C1FCCF3" w14:textId="77777777" w:rsidR="00E35AC8" w:rsidRDefault="00DF6D8C">
            <w:r>
              <w:rPr>
                <w:sz w:val="18"/>
                <w:szCs w:val="18"/>
              </w:rPr>
              <w:t>7.x</w:t>
            </w:r>
          </w:p>
        </w:tc>
        <w:tc>
          <w:tcPr>
            <w:tcW w:w="2626" w:type="dxa"/>
          </w:tcPr>
          <w:p w14:paraId="7B067684" w14:textId="77777777" w:rsidR="00E35AC8" w:rsidRDefault="00DF6D8C">
            <w:r>
              <w:rPr>
                <w:sz w:val="18"/>
                <w:szCs w:val="18"/>
              </w:rPr>
              <w:t>capacitorjs.com</w:t>
            </w:r>
          </w:p>
        </w:tc>
      </w:tr>
      <w:tr w:rsidR="00E35AC8" w14:paraId="7CFE10B9" w14:textId="77777777">
        <w:tc>
          <w:tcPr>
            <w:tcW w:w="700" w:type="dxa"/>
          </w:tcPr>
          <w:p w14:paraId="3B6BD7D0" w14:textId="77777777" w:rsidR="00E35AC8" w:rsidRDefault="00DF6D8C">
            <w:r>
              <w:rPr>
                <w:sz w:val="18"/>
                <w:szCs w:val="18"/>
              </w:rPr>
              <w:t>[12]</w:t>
            </w:r>
          </w:p>
        </w:tc>
        <w:tc>
          <w:tcPr>
            <w:tcW w:w="3800" w:type="dxa"/>
          </w:tcPr>
          <w:p w14:paraId="334318AF" w14:textId="77777777" w:rsidR="00E35AC8" w:rsidRDefault="00DF6D8C">
            <w:r>
              <w:rPr>
                <w:sz w:val="18"/>
                <w:szCs w:val="18"/>
              </w:rPr>
              <w:t>Qwen3-4B-Instruct-2507 Model Card</w:t>
            </w:r>
          </w:p>
        </w:tc>
        <w:tc>
          <w:tcPr>
            <w:tcW w:w="1900" w:type="dxa"/>
          </w:tcPr>
          <w:p w14:paraId="3016CE69" w14:textId="77777777" w:rsidR="00E35AC8" w:rsidRDefault="00DF6D8C">
            <w:r>
              <w:rPr>
                <w:sz w:val="18"/>
                <w:szCs w:val="18"/>
              </w:rPr>
              <w:t>2025</w:t>
            </w:r>
          </w:p>
        </w:tc>
        <w:tc>
          <w:tcPr>
            <w:tcW w:w="2626" w:type="dxa"/>
          </w:tcPr>
          <w:p w14:paraId="75F96E01" w14:textId="77777777" w:rsidR="00E35AC8" w:rsidRDefault="00DF6D8C">
            <w:r>
              <w:rPr>
                <w:sz w:val="18"/>
                <w:szCs w:val="18"/>
              </w:rPr>
              <w:t>huggingface.co/Qwen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Apache-2.0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47F4BF99" w14:textId="77777777">
        <w:tc>
          <w:tcPr>
            <w:tcW w:w="700" w:type="dxa"/>
          </w:tcPr>
          <w:p w14:paraId="39D48CDB" w14:textId="77777777" w:rsidR="00E35AC8" w:rsidRDefault="00DF6D8C">
            <w:r>
              <w:rPr>
                <w:sz w:val="18"/>
                <w:szCs w:val="18"/>
              </w:rPr>
              <w:t>[13]</w:t>
            </w:r>
          </w:p>
        </w:tc>
        <w:tc>
          <w:tcPr>
            <w:tcW w:w="3800" w:type="dxa"/>
          </w:tcPr>
          <w:p w14:paraId="2A2C8CF2" w14:textId="77777777" w:rsidR="00E35AC8" w:rsidRDefault="00DF6D8C">
            <w:r>
              <w:rPr>
                <w:sz w:val="18"/>
                <w:szCs w:val="18"/>
              </w:rPr>
              <w:t>Ollama Chat API Documentation</w:t>
            </w:r>
          </w:p>
        </w:tc>
        <w:tc>
          <w:tcPr>
            <w:tcW w:w="1900" w:type="dxa"/>
          </w:tcPr>
          <w:p w14:paraId="0A27DC29" w14:textId="77777777" w:rsidR="00E35AC8" w:rsidRDefault="00DF6D8C">
            <w:r>
              <w:rPr>
                <w:sz w:val="18"/>
                <w:szCs w:val="18"/>
              </w:rPr>
              <w:t>—</w:t>
            </w:r>
          </w:p>
        </w:tc>
        <w:tc>
          <w:tcPr>
            <w:tcW w:w="2626" w:type="dxa"/>
          </w:tcPr>
          <w:p w14:paraId="3635C5DF" w14:textId="77777777" w:rsidR="00E35AC8" w:rsidRDefault="00DF6D8C">
            <w:r>
              <w:rPr>
                <w:sz w:val="18"/>
                <w:szCs w:val="18"/>
              </w:rPr>
              <w:t>docs.ollama.com</w:t>
            </w:r>
          </w:p>
        </w:tc>
      </w:tr>
    </w:tbl>
    <w:p w14:paraId="13672448" w14:textId="77777777" w:rsidR="00E35AC8" w:rsidRDefault="00DF6D8C">
      <w:r>
        <w:rPr>
          <w:sz w:val="20"/>
          <w:szCs w:val="20"/>
        </w:rPr>
        <w:t>食物营养数据在实际录入时另行登记包装标签或数据来源，不以软件技术资料作为营养数据依据；</w:t>
      </w:r>
      <w:r>
        <w:rPr>
          <w:sz w:val="20"/>
          <w:szCs w:val="20"/>
        </w:rPr>
        <w:t xml:space="preserve">[12] </w:t>
      </w:r>
      <w:r>
        <w:rPr>
          <w:sz w:val="20"/>
          <w:szCs w:val="20"/>
        </w:rPr>
        <w:t>在使用前须核对模型版本与</w:t>
      </w:r>
      <w:r>
        <w:rPr>
          <w:sz w:val="20"/>
          <w:szCs w:val="20"/>
        </w:rPr>
        <w:t xml:space="preserve"> Apache-2.0 </w:t>
      </w:r>
      <w:r>
        <w:rPr>
          <w:sz w:val="20"/>
          <w:szCs w:val="20"/>
        </w:rPr>
        <w:t>许可并留档。</w:t>
      </w:r>
    </w:p>
    <w:p w14:paraId="76E78D82" w14:textId="77777777" w:rsidR="00E35AC8" w:rsidRDefault="00DF6D8C">
      <w:r>
        <w:br w:type="page"/>
      </w:r>
    </w:p>
    <w:p w14:paraId="2C2CACA3" w14:textId="77777777" w:rsidR="00E35AC8" w:rsidRDefault="00DF6D8C">
      <w:pPr>
        <w:pStyle w:val="1"/>
      </w:pPr>
      <w:bookmarkStart w:id="8" w:name="_Toc244267225"/>
      <w:r>
        <w:rPr>
          <w:rFonts w:ascii="Times New Roman" w:eastAsia="思源黑体" w:hAnsi="Times New Roman" w:cs="Times New Roman"/>
        </w:rPr>
        <w:lastRenderedPageBreak/>
        <w:t xml:space="preserve">3 </w:t>
      </w:r>
      <w:r>
        <w:rPr>
          <w:rFonts w:ascii="Times New Roman" w:eastAsia="思源黑体" w:hAnsi="Times New Roman" w:cs="Times New Roman"/>
        </w:rPr>
        <w:t>交付产品</w:t>
      </w:r>
      <w:bookmarkEnd w:id="8"/>
    </w:p>
    <w:p w14:paraId="48E7BF28" w14:textId="77777777" w:rsidR="00E35AC8" w:rsidRDefault="00DF6D8C">
      <w:pPr>
        <w:pStyle w:val="21"/>
      </w:pPr>
      <w:bookmarkStart w:id="9" w:name="_Toc244267226"/>
      <w:r>
        <w:rPr>
          <w:rFonts w:ascii="Times New Roman" w:eastAsia="思源黑体" w:hAnsi="Times New Roman" w:cs="Times New Roman"/>
        </w:rPr>
        <w:t xml:space="preserve">3.1 </w:t>
      </w:r>
      <w:r>
        <w:rPr>
          <w:rFonts w:ascii="Times New Roman" w:eastAsia="思源黑体" w:hAnsi="Times New Roman" w:cs="Times New Roman"/>
        </w:rPr>
        <w:t>程序</w:t>
      </w:r>
      <w:bookmarkEnd w:id="9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1700"/>
        <w:gridCol w:w="2400"/>
        <w:gridCol w:w="1826"/>
      </w:tblGrid>
      <w:tr w:rsidR="00E35AC8" w14:paraId="6A2EA3B8" w14:textId="77777777">
        <w:tc>
          <w:tcPr>
            <w:tcW w:w="3100" w:type="dxa"/>
            <w:shd w:val="clear" w:color="auto" w:fill="D5E8F0"/>
          </w:tcPr>
          <w:p w14:paraId="7D9D487B" w14:textId="77777777" w:rsidR="00E35AC8" w:rsidRDefault="00DF6D8C">
            <w:r>
              <w:rPr>
                <w:b/>
                <w:bCs/>
                <w:sz w:val="18"/>
                <w:szCs w:val="18"/>
              </w:rPr>
              <w:t>程序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软件项</w:t>
            </w:r>
          </w:p>
        </w:tc>
        <w:tc>
          <w:tcPr>
            <w:tcW w:w="1700" w:type="dxa"/>
            <w:shd w:val="clear" w:color="auto" w:fill="D5E8F0"/>
          </w:tcPr>
          <w:p w14:paraId="15F2868E" w14:textId="77777777" w:rsidR="00E35AC8" w:rsidRDefault="00DF6D8C">
            <w:r>
              <w:rPr>
                <w:b/>
                <w:bCs/>
                <w:sz w:val="18"/>
                <w:szCs w:val="18"/>
              </w:rPr>
              <w:t>开发性质</w:t>
            </w:r>
          </w:p>
        </w:tc>
        <w:tc>
          <w:tcPr>
            <w:tcW w:w="2400" w:type="dxa"/>
            <w:shd w:val="clear" w:color="auto" w:fill="D5E8F0"/>
          </w:tcPr>
          <w:p w14:paraId="1420B068" w14:textId="77777777" w:rsidR="00E35AC8" w:rsidRDefault="00DF6D8C">
            <w:r>
              <w:rPr>
                <w:b/>
                <w:bCs/>
                <w:sz w:val="18"/>
                <w:szCs w:val="18"/>
              </w:rPr>
              <w:t>存储形式与载体</w:t>
            </w:r>
          </w:p>
        </w:tc>
        <w:tc>
          <w:tcPr>
            <w:tcW w:w="1826" w:type="dxa"/>
            <w:shd w:val="clear" w:color="auto" w:fill="D5E8F0"/>
          </w:tcPr>
          <w:p w14:paraId="451C4FCF" w14:textId="77777777" w:rsidR="00E35AC8" w:rsidRDefault="00DF6D8C">
            <w:r>
              <w:rPr>
                <w:b/>
                <w:bCs/>
                <w:sz w:val="18"/>
                <w:szCs w:val="18"/>
              </w:rPr>
              <w:t>交付时间</w:t>
            </w:r>
          </w:p>
        </w:tc>
      </w:tr>
      <w:tr w:rsidR="00E35AC8" w14:paraId="68CA2E2E" w14:textId="77777777">
        <w:tc>
          <w:tcPr>
            <w:tcW w:w="3100" w:type="dxa"/>
          </w:tcPr>
          <w:p w14:paraId="1A4BBCC9" w14:textId="77777777" w:rsidR="00E35AC8" w:rsidRDefault="00DF6D8C">
            <w:r>
              <w:rPr>
                <w:sz w:val="18"/>
                <w:szCs w:val="18"/>
              </w:rPr>
              <w:t>后端服务程序（</w:t>
            </w:r>
            <w:r>
              <w:rPr>
                <w:sz w:val="18"/>
                <w:szCs w:val="18"/>
              </w:rPr>
              <w:t>Spring Boot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Java 21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700" w:type="dxa"/>
          </w:tcPr>
          <w:p w14:paraId="669636EB" w14:textId="77777777" w:rsidR="00E35AC8" w:rsidRDefault="00DF6D8C">
            <w:r>
              <w:rPr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2BC5D5A6" w14:textId="77777777" w:rsidR="00E35AC8" w:rsidRDefault="00DF6D8C">
            <w:r>
              <w:rPr>
                <w:sz w:val="18"/>
                <w:szCs w:val="18"/>
              </w:rPr>
              <w:t xml:space="preserve">Maven </w:t>
            </w:r>
            <w:r>
              <w:rPr>
                <w:sz w:val="18"/>
                <w:szCs w:val="18"/>
              </w:rPr>
              <w:t>工程源码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可执行</w:t>
            </w:r>
            <w:r>
              <w:rPr>
                <w:sz w:val="18"/>
                <w:szCs w:val="18"/>
              </w:rPr>
              <w:t xml:space="preserve"> JAR</w:t>
            </w:r>
          </w:p>
        </w:tc>
        <w:tc>
          <w:tcPr>
            <w:tcW w:w="1826" w:type="dxa"/>
          </w:tcPr>
          <w:p w14:paraId="5FA219F1" w14:textId="77777777" w:rsidR="00E35AC8" w:rsidRDefault="00DF6D8C">
            <w:r>
              <w:rPr>
                <w:sz w:val="18"/>
                <w:szCs w:val="18"/>
              </w:rPr>
              <w:t>2026-12-02</w:t>
            </w:r>
            <w:r>
              <w:rPr>
                <w:sz w:val="18"/>
                <w:szCs w:val="18"/>
              </w:rPr>
              <w:t>（随最初成品）</w:t>
            </w:r>
          </w:p>
        </w:tc>
      </w:tr>
      <w:tr w:rsidR="00E35AC8" w14:paraId="1DA2BC8A" w14:textId="77777777">
        <w:tc>
          <w:tcPr>
            <w:tcW w:w="3100" w:type="dxa"/>
          </w:tcPr>
          <w:p w14:paraId="2F5A8FAD" w14:textId="77777777" w:rsidR="00E35AC8" w:rsidRDefault="00DF6D8C">
            <w:r>
              <w:rPr>
                <w:sz w:val="18"/>
                <w:szCs w:val="18"/>
              </w:rPr>
              <w:t>数据库结构与初始化脚本（</w:t>
            </w:r>
            <w:r>
              <w:rPr>
                <w:sz w:val="18"/>
                <w:szCs w:val="18"/>
              </w:rPr>
              <w:t>MySQL 8.4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700" w:type="dxa"/>
          </w:tcPr>
          <w:p w14:paraId="4046A814" w14:textId="77777777" w:rsidR="00E35AC8" w:rsidRDefault="00DF6D8C">
            <w:r>
              <w:rPr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71AAE500" w14:textId="77777777" w:rsidR="00E35AC8" w:rsidRDefault="00DF6D8C">
            <w:r>
              <w:rPr>
                <w:sz w:val="18"/>
                <w:szCs w:val="18"/>
              </w:rPr>
              <w:t xml:space="preserve">SQL </w:t>
            </w:r>
            <w:r>
              <w:rPr>
                <w:sz w:val="18"/>
                <w:szCs w:val="18"/>
              </w:rPr>
              <w:t>脚本文件</w:t>
            </w:r>
          </w:p>
        </w:tc>
        <w:tc>
          <w:tcPr>
            <w:tcW w:w="1826" w:type="dxa"/>
          </w:tcPr>
          <w:p w14:paraId="442013C1" w14:textId="77777777" w:rsidR="00E35AC8" w:rsidRDefault="00DF6D8C">
            <w:r>
              <w:rPr>
                <w:sz w:val="18"/>
                <w:szCs w:val="18"/>
              </w:rPr>
              <w:t>2026-10-11</w:t>
            </w:r>
            <w:r>
              <w:rPr>
                <w:sz w:val="18"/>
                <w:szCs w:val="18"/>
              </w:rPr>
              <w:t>（已交付）</w:t>
            </w:r>
          </w:p>
        </w:tc>
      </w:tr>
      <w:tr w:rsidR="00E35AC8" w14:paraId="18E79F70" w14:textId="77777777">
        <w:tc>
          <w:tcPr>
            <w:tcW w:w="3100" w:type="dxa"/>
          </w:tcPr>
          <w:p w14:paraId="0727C36B" w14:textId="77777777" w:rsidR="00E35AC8" w:rsidRDefault="00DF6D8C">
            <w:r>
              <w:rPr>
                <w:sz w:val="18"/>
                <w:szCs w:val="18"/>
              </w:rPr>
              <w:t>前端</w:t>
            </w:r>
            <w:r>
              <w:rPr>
                <w:sz w:val="18"/>
                <w:szCs w:val="18"/>
              </w:rPr>
              <w:t xml:space="preserve"> Web </w:t>
            </w:r>
            <w:r>
              <w:rPr>
                <w:sz w:val="18"/>
                <w:szCs w:val="18"/>
              </w:rPr>
              <w:t>程序（</w:t>
            </w:r>
            <w:r>
              <w:rPr>
                <w:sz w:val="18"/>
                <w:szCs w:val="18"/>
              </w:rPr>
              <w:t>Vue 3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700" w:type="dxa"/>
          </w:tcPr>
          <w:p w14:paraId="1B8085B6" w14:textId="77777777" w:rsidR="00E35AC8" w:rsidRDefault="00DF6D8C">
            <w:r>
              <w:rPr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2C96668B" w14:textId="77777777" w:rsidR="00E35AC8" w:rsidRDefault="00DF6D8C">
            <w:r>
              <w:rPr>
                <w:sz w:val="18"/>
                <w:szCs w:val="18"/>
              </w:rPr>
              <w:t xml:space="preserve">Vite </w:t>
            </w:r>
            <w:r>
              <w:rPr>
                <w:sz w:val="18"/>
                <w:szCs w:val="18"/>
              </w:rPr>
              <w:t>工程源码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构建产物</w:t>
            </w:r>
            <w:r>
              <w:rPr>
                <w:sz w:val="18"/>
                <w:szCs w:val="18"/>
              </w:rPr>
              <w:t xml:space="preserve"> dist</w:t>
            </w:r>
          </w:p>
        </w:tc>
        <w:tc>
          <w:tcPr>
            <w:tcW w:w="1826" w:type="dxa"/>
          </w:tcPr>
          <w:p w14:paraId="20E8AAA7" w14:textId="77777777" w:rsidR="00E35AC8" w:rsidRDefault="00DF6D8C">
            <w:r>
              <w:rPr>
                <w:sz w:val="18"/>
                <w:szCs w:val="18"/>
              </w:rPr>
              <w:t>2026-11-08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Web </w:t>
            </w:r>
            <w:r>
              <w:rPr>
                <w:sz w:val="18"/>
                <w:szCs w:val="18"/>
              </w:rPr>
              <w:t>端）</w:t>
            </w:r>
            <w:r>
              <w:rPr>
                <w:sz w:val="18"/>
                <w:szCs w:val="18"/>
              </w:rPr>
              <w:t>/ 2026-12-02</w:t>
            </w:r>
            <w:r>
              <w:rPr>
                <w:sz w:val="18"/>
                <w:szCs w:val="18"/>
              </w:rPr>
              <w:t>（打包）</w:t>
            </w:r>
          </w:p>
        </w:tc>
      </w:tr>
      <w:tr w:rsidR="00E35AC8" w14:paraId="65202831" w14:textId="77777777">
        <w:tc>
          <w:tcPr>
            <w:tcW w:w="3100" w:type="dxa"/>
          </w:tcPr>
          <w:p w14:paraId="08DC4C34" w14:textId="77777777" w:rsidR="00E35AC8" w:rsidRDefault="00DF6D8C"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应用程序（</w:t>
            </w:r>
            <w:r>
              <w:rPr>
                <w:sz w:val="18"/>
                <w:szCs w:val="18"/>
              </w:rPr>
              <w:t xml:space="preserve">Capacitor </w:t>
            </w:r>
            <w:r>
              <w:rPr>
                <w:sz w:val="18"/>
                <w:szCs w:val="18"/>
              </w:rPr>
              <w:t>封装）</w:t>
            </w:r>
          </w:p>
        </w:tc>
        <w:tc>
          <w:tcPr>
            <w:tcW w:w="1700" w:type="dxa"/>
          </w:tcPr>
          <w:p w14:paraId="0664296E" w14:textId="77777777" w:rsidR="00E35AC8" w:rsidRDefault="00DF6D8C">
            <w:r>
              <w:rPr>
                <w:sz w:val="18"/>
                <w:szCs w:val="18"/>
              </w:rPr>
              <w:t>新开发</w:t>
            </w:r>
          </w:p>
        </w:tc>
        <w:tc>
          <w:tcPr>
            <w:tcW w:w="2400" w:type="dxa"/>
          </w:tcPr>
          <w:p w14:paraId="4B961FD3" w14:textId="77777777" w:rsidR="00E35AC8" w:rsidRDefault="00DF6D8C">
            <w:r>
              <w:rPr>
                <w:sz w:val="18"/>
                <w:szCs w:val="18"/>
              </w:rPr>
              <w:t xml:space="preserve">APK </w:t>
            </w:r>
            <w:r>
              <w:rPr>
                <w:sz w:val="18"/>
                <w:szCs w:val="18"/>
              </w:rPr>
              <w:t>安装包</w:t>
            </w:r>
          </w:p>
        </w:tc>
        <w:tc>
          <w:tcPr>
            <w:tcW w:w="1826" w:type="dxa"/>
          </w:tcPr>
          <w:p w14:paraId="594FCAB3" w14:textId="77777777" w:rsidR="00E35AC8" w:rsidRDefault="00DF6D8C">
            <w:r>
              <w:rPr>
                <w:sz w:val="18"/>
                <w:szCs w:val="18"/>
              </w:rPr>
              <w:t>2026-12-02</w:t>
            </w:r>
            <w:r>
              <w:rPr>
                <w:sz w:val="18"/>
                <w:szCs w:val="18"/>
              </w:rPr>
              <w:t>（最初成品）</w:t>
            </w:r>
          </w:p>
        </w:tc>
      </w:tr>
      <w:tr w:rsidR="00E35AC8" w14:paraId="16E2D6A6" w14:textId="77777777">
        <w:tc>
          <w:tcPr>
            <w:tcW w:w="3100" w:type="dxa"/>
          </w:tcPr>
          <w:p w14:paraId="1DB2C09C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分析服务接入组件（</w:t>
            </w:r>
            <w:r>
              <w:rPr>
                <w:sz w:val="18"/>
                <w:szCs w:val="18"/>
              </w:rPr>
              <w:t>Ollama + Qwen3-4B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700" w:type="dxa"/>
          </w:tcPr>
          <w:p w14:paraId="6D93EE38" w14:textId="77777777" w:rsidR="00E35AC8" w:rsidRDefault="00DF6D8C">
            <w:r>
              <w:rPr>
                <w:sz w:val="18"/>
                <w:szCs w:val="18"/>
              </w:rPr>
              <w:t>新开发（集成开源模型）</w:t>
            </w:r>
          </w:p>
        </w:tc>
        <w:tc>
          <w:tcPr>
            <w:tcW w:w="2400" w:type="dxa"/>
          </w:tcPr>
          <w:p w14:paraId="5F26DA78" w14:textId="77777777" w:rsidR="00E35AC8" w:rsidRDefault="00DF6D8C">
            <w:r>
              <w:rPr>
                <w:sz w:val="18"/>
                <w:szCs w:val="18"/>
              </w:rPr>
              <w:t>后端模块源码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模型部署说明</w:t>
            </w:r>
          </w:p>
        </w:tc>
        <w:tc>
          <w:tcPr>
            <w:tcW w:w="1826" w:type="dxa"/>
          </w:tcPr>
          <w:p w14:paraId="70981ECF" w14:textId="77777777" w:rsidR="00E35AC8" w:rsidRDefault="00DF6D8C">
            <w:r>
              <w:rPr>
                <w:sz w:val="18"/>
                <w:szCs w:val="18"/>
              </w:rPr>
              <w:t>2026-11-29</w:t>
            </w:r>
          </w:p>
        </w:tc>
      </w:tr>
      <w:tr w:rsidR="00E35AC8" w14:paraId="0FECD104" w14:textId="77777777">
        <w:tc>
          <w:tcPr>
            <w:tcW w:w="3100" w:type="dxa"/>
          </w:tcPr>
          <w:p w14:paraId="17516411" w14:textId="77777777" w:rsidR="00E35AC8" w:rsidRDefault="00DF6D8C">
            <w:r>
              <w:rPr>
                <w:sz w:val="18"/>
                <w:szCs w:val="18"/>
              </w:rPr>
              <w:t>开源第三方组件</w:t>
            </w:r>
          </w:p>
        </w:tc>
        <w:tc>
          <w:tcPr>
            <w:tcW w:w="1700" w:type="dxa"/>
          </w:tcPr>
          <w:p w14:paraId="287897C6" w14:textId="77777777" w:rsidR="00E35AC8" w:rsidRDefault="00DF6D8C">
            <w:r>
              <w:rPr>
                <w:sz w:val="18"/>
                <w:szCs w:val="18"/>
              </w:rPr>
              <w:t>重用（不自行开发）</w:t>
            </w:r>
          </w:p>
        </w:tc>
        <w:tc>
          <w:tcPr>
            <w:tcW w:w="2400" w:type="dxa"/>
          </w:tcPr>
          <w:p w14:paraId="3563583A" w14:textId="77777777" w:rsidR="00E35AC8" w:rsidRDefault="00DF6D8C">
            <w:r>
              <w:rPr>
                <w:sz w:val="18"/>
                <w:szCs w:val="18"/>
              </w:rPr>
              <w:t>依赖清单（</w:t>
            </w:r>
            <w:r>
              <w:rPr>
                <w:sz w:val="18"/>
                <w:szCs w:val="18"/>
              </w:rPr>
              <w:t>Maven / package.json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826" w:type="dxa"/>
          </w:tcPr>
          <w:p w14:paraId="3F3C85FB" w14:textId="77777777" w:rsidR="00E35AC8" w:rsidRDefault="00DF6D8C">
            <w:r>
              <w:rPr>
                <w:sz w:val="18"/>
                <w:szCs w:val="18"/>
              </w:rPr>
              <w:t>随工程持续更新</w:t>
            </w:r>
          </w:p>
        </w:tc>
      </w:tr>
    </w:tbl>
    <w:p w14:paraId="0B1B5056" w14:textId="77777777" w:rsidR="00E35AC8" w:rsidRDefault="00DF6D8C">
      <w:pPr>
        <w:pStyle w:val="21"/>
      </w:pPr>
      <w:bookmarkStart w:id="10" w:name="_Toc244267227"/>
      <w:r>
        <w:rPr>
          <w:rFonts w:ascii="Times New Roman" w:eastAsia="思源黑体" w:hAnsi="Times New Roman" w:cs="Times New Roman"/>
        </w:rPr>
        <w:t xml:space="preserve">3.2 </w:t>
      </w:r>
      <w:r>
        <w:rPr>
          <w:rFonts w:ascii="Times New Roman" w:eastAsia="思源黑体" w:hAnsi="Times New Roman" w:cs="Times New Roman"/>
        </w:rPr>
        <w:t>文档</w:t>
      </w:r>
      <w:bookmarkEnd w:id="10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4226"/>
        <w:gridCol w:w="2000"/>
      </w:tblGrid>
      <w:tr w:rsidR="00E35AC8" w14:paraId="6878E754" w14:textId="77777777">
        <w:tc>
          <w:tcPr>
            <w:tcW w:w="2800" w:type="dxa"/>
            <w:shd w:val="clear" w:color="auto" w:fill="D5E8F0"/>
          </w:tcPr>
          <w:p w14:paraId="31E5AA77" w14:textId="77777777" w:rsidR="00E35AC8" w:rsidRDefault="00DF6D8C">
            <w:r>
              <w:rPr>
                <w:b/>
                <w:bCs/>
                <w:sz w:val="18"/>
                <w:szCs w:val="18"/>
              </w:rPr>
              <w:t>文档名称</w:t>
            </w:r>
          </w:p>
        </w:tc>
        <w:tc>
          <w:tcPr>
            <w:tcW w:w="4226" w:type="dxa"/>
            <w:shd w:val="clear" w:color="auto" w:fill="D5E8F0"/>
          </w:tcPr>
          <w:p w14:paraId="52C96C0C" w14:textId="77777777" w:rsidR="00E35AC8" w:rsidRDefault="00DF6D8C">
            <w:r>
              <w:rPr>
                <w:b/>
                <w:bCs/>
                <w:sz w:val="18"/>
                <w:szCs w:val="18"/>
              </w:rPr>
              <w:t>内容要点</w:t>
            </w:r>
          </w:p>
        </w:tc>
        <w:tc>
          <w:tcPr>
            <w:tcW w:w="2000" w:type="dxa"/>
            <w:shd w:val="clear" w:color="auto" w:fill="D5E8F0"/>
          </w:tcPr>
          <w:p w14:paraId="1442F9E1" w14:textId="77777777" w:rsidR="00E35AC8" w:rsidRDefault="00DF6D8C">
            <w:r>
              <w:rPr>
                <w:b/>
                <w:bCs/>
                <w:sz w:val="18"/>
                <w:szCs w:val="18"/>
              </w:rPr>
              <w:t>交付时间</w:t>
            </w:r>
          </w:p>
        </w:tc>
      </w:tr>
      <w:tr w:rsidR="00E35AC8" w14:paraId="4D49741E" w14:textId="77777777">
        <w:tc>
          <w:tcPr>
            <w:tcW w:w="2800" w:type="dxa"/>
          </w:tcPr>
          <w:p w14:paraId="014F835F" w14:textId="77777777" w:rsidR="00E35AC8" w:rsidRDefault="00DF6D8C">
            <w:r>
              <w:rPr>
                <w:sz w:val="18"/>
                <w:szCs w:val="18"/>
              </w:rPr>
              <w:t>第一阶段需求与技术方案说明书</w:t>
            </w:r>
          </w:p>
        </w:tc>
        <w:tc>
          <w:tcPr>
            <w:tcW w:w="4226" w:type="dxa"/>
          </w:tcPr>
          <w:p w14:paraId="626F7EAB" w14:textId="77777777" w:rsidR="00E35AC8" w:rsidRDefault="00DF6D8C">
            <w:r>
              <w:rPr>
                <w:sz w:val="18"/>
                <w:szCs w:val="18"/>
              </w:rPr>
              <w:t>需求清单、业务规则、版本锁定、表结构、接口清单、</w:t>
            </w:r>
            <w:r>
              <w:rPr>
                <w:sz w:val="18"/>
                <w:szCs w:val="18"/>
              </w:rPr>
              <w:t xml:space="preserve">M1 </w:t>
            </w:r>
            <w:r>
              <w:rPr>
                <w:sz w:val="18"/>
                <w:szCs w:val="18"/>
              </w:rPr>
              <w:t>自查表</w:t>
            </w:r>
          </w:p>
        </w:tc>
        <w:tc>
          <w:tcPr>
            <w:tcW w:w="2000" w:type="dxa"/>
          </w:tcPr>
          <w:p w14:paraId="6A5B57F0" w14:textId="77777777" w:rsidR="00E35AC8" w:rsidRDefault="00DF6D8C">
            <w:r>
              <w:rPr>
                <w:sz w:val="18"/>
                <w:szCs w:val="18"/>
              </w:rPr>
              <w:t>2026-10-11</w:t>
            </w:r>
            <w:r>
              <w:rPr>
                <w:sz w:val="18"/>
                <w:szCs w:val="18"/>
              </w:rPr>
              <w:t>（已交付）</w:t>
            </w:r>
          </w:p>
        </w:tc>
      </w:tr>
      <w:tr w:rsidR="00E35AC8" w14:paraId="3BF72D44" w14:textId="77777777">
        <w:tc>
          <w:tcPr>
            <w:tcW w:w="2800" w:type="dxa"/>
          </w:tcPr>
          <w:p w14:paraId="15F88C40" w14:textId="77777777" w:rsidR="00E35AC8" w:rsidRDefault="00DF6D8C">
            <w:r>
              <w:rPr>
                <w:sz w:val="18"/>
                <w:szCs w:val="18"/>
              </w:rPr>
              <w:t>接口文档</w:t>
            </w:r>
          </w:p>
        </w:tc>
        <w:tc>
          <w:tcPr>
            <w:tcW w:w="4226" w:type="dxa"/>
          </w:tcPr>
          <w:p w14:paraId="7B29358F" w14:textId="7F5D3AF5" w:rsidR="00E35AC8" w:rsidRDefault="00471EAB">
            <w:r>
              <w:rPr>
                <w:sz w:val="18"/>
                <w:szCs w:val="18"/>
              </w:rPr>
              <w:t xml:space="preserve">43 </w:t>
            </w:r>
            <w:r>
              <w:rPr>
                <w:rFonts w:hint="eastAsia"/>
                <w:sz w:val="18"/>
                <w:szCs w:val="18"/>
              </w:rPr>
              <w:t>个接口的路径、出入参、错误码与统一返回结构</w:t>
            </w:r>
          </w:p>
        </w:tc>
        <w:tc>
          <w:tcPr>
            <w:tcW w:w="2000" w:type="dxa"/>
          </w:tcPr>
          <w:p w14:paraId="76F8A5A2" w14:textId="6662E0FD" w:rsidR="00E35AC8" w:rsidRDefault="00471EAB">
            <w:r>
              <w:rPr>
                <w:sz w:val="18"/>
                <w:szCs w:val="18"/>
              </w:rPr>
              <w:t>2026-10-21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V1.0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持续更新</w:t>
            </w:r>
          </w:p>
        </w:tc>
      </w:tr>
      <w:tr w:rsidR="00E35AC8" w14:paraId="2E49DF33" w14:textId="77777777">
        <w:tc>
          <w:tcPr>
            <w:tcW w:w="2800" w:type="dxa"/>
          </w:tcPr>
          <w:p w14:paraId="14905575" w14:textId="77777777" w:rsidR="00E35AC8" w:rsidRDefault="00DF6D8C">
            <w:r>
              <w:rPr>
                <w:sz w:val="18"/>
                <w:szCs w:val="18"/>
              </w:rPr>
              <w:t>使用说明</w:t>
            </w:r>
          </w:p>
        </w:tc>
        <w:tc>
          <w:tcPr>
            <w:tcW w:w="4226" w:type="dxa"/>
          </w:tcPr>
          <w:p w14:paraId="002B357C" w14:textId="77777777" w:rsidR="00E35AC8" w:rsidRDefault="00DF6D8C">
            <w:r>
              <w:rPr>
                <w:sz w:val="18"/>
                <w:szCs w:val="18"/>
              </w:rPr>
              <w:t>安装、注册登录、记录、图表与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分析的操作说明</w:t>
            </w:r>
          </w:p>
        </w:tc>
        <w:tc>
          <w:tcPr>
            <w:tcW w:w="2000" w:type="dxa"/>
          </w:tcPr>
          <w:p w14:paraId="14AF9092" w14:textId="77777777" w:rsidR="00E35AC8" w:rsidRDefault="00DF6D8C">
            <w:r>
              <w:rPr>
                <w:sz w:val="18"/>
                <w:szCs w:val="18"/>
              </w:rPr>
              <w:t>2026-12-27</w:t>
            </w:r>
          </w:p>
        </w:tc>
      </w:tr>
      <w:tr w:rsidR="00E35AC8" w14:paraId="7577EC9D" w14:textId="77777777">
        <w:tc>
          <w:tcPr>
            <w:tcW w:w="2800" w:type="dxa"/>
          </w:tcPr>
          <w:p w14:paraId="6304652C" w14:textId="77777777" w:rsidR="00E35AC8" w:rsidRDefault="00DF6D8C">
            <w:r>
              <w:rPr>
                <w:sz w:val="18"/>
                <w:szCs w:val="18"/>
              </w:rPr>
              <w:t>部署文档</w:t>
            </w:r>
          </w:p>
        </w:tc>
        <w:tc>
          <w:tcPr>
            <w:tcW w:w="4226" w:type="dxa"/>
          </w:tcPr>
          <w:p w14:paraId="3AAA3D80" w14:textId="77777777" w:rsidR="00E35AC8" w:rsidRDefault="00DF6D8C">
            <w:r>
              <w:rPr>
                <w:sz w:val="18"/>
                <w:szCs w:val="18"/>
              </w:rPr>
              <w:t>环境依赖、数据库初始化、后端与前端启动、</w:t>
            </w:r>
            <w:r>
              <w:rPr>
                <w:sz w:val="18"/>
                <w:szCs w:val="18"/>
              </w:rPr>
              <w:t xml:space="preserve">APK </w:t>
            </w:r>
            <w:r>
              <w:rPr>
                <w:sz w:val="18"/>
                <w:szCs w:val="18"/>
              </w:rPr>
              <w:t>构建步骤</w:t>
            </w:r>
          </w:p>
        </w:tc>
        <w:tc>
          <w:tcPr>
            <w:tcW w:w="2000" w:type="dxa"/>
          </w:tcPr>
          <w:p w14:paraId="30061C49" w14:textId="77777777" w:rsidR="00E35AC8" w:rsidRDefault="00DF6D8C">
            <w:r>
              <w:rPr>
                <w:sz w:val="18"/>
                <w:szCs w:val="18"/>
              </w:rPr>
              <w:t>2026-12-27</w:t>
            </w:r>
          </w:p>
        </w:tc>
      </w:tr>
      <w:tr w:rsidR="00E35AC8" w14:paraId="073615D7" w14:textId="77777777">
        <w:tc>
          <w:tcPr>
            <w:tcW w:w="2800" w:type="dxa"/>
          </w:tcPr>
          <w:p w14:paraId="14BD49E9" w14:textId="77777777" w:rsidR="00E35AC8" w:rsidRDefault="00DF6D8C">
            <w:r>
              <w:rPr>
                <w:sz w:val="18"/>
                <w:szCs w:val="18"/>
              </w:rPr>
              <w:t>测试报告</w:t>
            </w:r>
          </w:p>
        </w:tc>
        <w:tc>
          <w:tcPr>
            <w:tcW w:w="4226" w:type="dxa"/>
          </w:tcPr>
          <w:p w14:paraId="3CC92153" w14:textId="77777777" w:rsidR="00E35AC8" w:rsidRDefault="00DF6D8C">
            <w:r>
              <w:rPr>
                <w:sz w:val="18"/>
                <w:szCs w:val="18"/>
              </w:rPr>
              <w:t>用例执行情况、缺陷统计、跨账号隔离与隐私验收结论</w:t>
            </w:r>
          </w:p>
        </w:tc>
        <w:tc>
          <w:tcPr>
            <w:tcW w:w="2000" w:type="dxa"/>
          </w:tcPr>
          <w:p w14:paraId="0B10310A" w14:textId="77777777" w:rsidR="00E35AC8" w:rsidRDefault="00DF6D8C">
            <w:r>
              <w:rPr>
                <w:sz w:val="18"/>
                <w:szCs w:val="18"/>
              </w:rPr>
              <w:t>2026-12-20</w:t>
            </w:r>
          </w:p>
        </w:tc>
      </w:tr>
      <w:tr w:rsidR="00E35AC8" w14:paraId="7129A290" w14:textId="77777777">
        <w:tc>
          <w:tcPr>
            <w:tcW w:w="2800" w:type="dxa"/>
          </w:tcPr>
          <w:p w14:paraId="40F09E57" w14:textId="77777777" w:rsidR="00E35AC8" w:rsidRDefault="00DF6D8C">
            <w:r>
              <w:rPr>
                <w:sz w:val="18"/>
                <w:szCs w:val="18"/>
              </w:rPr>
              <w:t>答辩材料（</w:t>
            </w:r>
            <w:r>
              <w:rPr>
                <w:sz w:val="18"/>
                <w:szCs w:val="18"/>
              </w:rPr>
              <w:t xml:space="preserve">PPT </w:t>
            </w:r>
            <w:r>
              <w:rPr>
                <w:sz w:val="18"/>
                <w:szCs w:val="18"/>
              </w:rPr>
              <w:t>与演示脚本）</w:t>
            </w:r>
          </w:p>
        </w:tc>
        <w:tc>
          <w:tcPr>
            <w:tcW w:w="4226" w:type="dxa"/>
          </w:tcPr>
          <w:p w14:paraId="69F74326" w14:textId="77777777" w:rsidR="00E35AC8" w:rsidRDefault="00DF6D8C">
            <w:r>
              <w:rPr>
                <w:sz w:val="18"/>
                <w:szCs w:val="18"/>
              </w:rPr>
              <w:t>系统概述、技术方案、演示流程</w:t>
            </w:r>
          </w:p>
        </w:tc>
        <w:tc>
          <w:tcPr>
            <w:tcW w:w="2000" w:type="dxa"/>
          </w:tcPr>
          <w:p w14:paraId="4DD7F6F3" w14:textId="77777777" w:rsidR="00E35AC8" w:rsidRDefault="00DF6D8C">
            <w:r>
              <w:rPr>
                <w:sz w:val="18"/>
                <w:szCs w:val="18"/>
              </w:rPr>
              <w:t>2026-12-27</w:t>
            </w:r>
          </w:p>
        </w:tc>
      </w:tr>
      <w:tr w:rsidR="00E35AC8" w14:paraId="0E10C768" w14:textId="77777777">
        <w:tc>
          <w:tcPr>
            <w:tcW w:w="2800" w:type="dxa"/>
          </w:tcPr>
          <w:p w14:paraId="654E69CB" w14:textId="77777777" w:rsidR="00E35AC8" w:rsidRDefault="00DF6D8C">
            <w:r>
              <w:rPr>
                <w:sz w:val="18"/>
                <w:szCs w:val="18"/>
              </w:rPr>
              <w:t>项目开发总结报告</w:t>
            </w:r>
          </w:p>
        </w:tc>
        <w:tc>
          <w:tcPr>
            <w:tcW w:w="4226" w:type="dxa"/>
          </w:tcPr>
          <w:p w14:paraId="0C3D77C7" w14:textId="77777777" w:rsidR="00E35AC8" w:rsidRDefault="00DF6D8C">
            <w:r>
              <w:rPr>
                <w:sz w:val="18"/>
                <w:szCs w:val="18"/>
              </w:rPr>
              <w:t>计划与实际执行情况、经验与遗留问题</w:t>
            </w:r>
          </w:p>
        </w:tc>
        <w:tc>
          <w:tcPr>
            <w:tcW w:w="2000" w:type="dxa"/>
          </w:tcPr>
          <w:p w14:paraId="2D28B767" w14:textId="77777777" w:rsidR="00E35AC8" w:rsidRDefault="00DF6D8C">
            <w:r>
              <w:rPr>
                <w:sz w:val="18"/>
                <w:szCs w:val="18"/>
              </w:rPr>
              <w:t>2026-12-30</w:t>
            </w:r>
          </w:p>
        </w:tc>
      </w:tr>
      <w:tr w:rsidR="00E35AC8" w14:paraId="4A9E6C14" w14:textId="77777777">
        <w:tc>
          <w:tcPr>
            <w:tcW w:w="2800" w:type="dxa"/>
          </w:tcPr>
          <w:p w14:paraId="34BEA438" w14:textId="77777777" w:rsidR="00E35AC8" w:rsidRDefault="00DF6D8C">
            <w:r>
              <w:rPr>
                <w:sz w:val="18"/>
                <w:szCs w:val="18"/>
              </w:rPr>
              <w:t>手机端线框原型</w:t>
            </w:r>
          </w:p>
        </w:tc>
        <w:tc>
          <w:tcPr>
            <w:tcW w:w="4226" w:type="dxa"/>
          </w:tcPr>
          <w:p w14:paraId="10AEBE1B" w14:textId="77777777" w:rsidR="00E35AC8" w:rsidRDefault="00DF6D8C">
            <w:r>
              <w:rPr>
                <w:sz w:val="18"/>
                <w:szCs w:val="18"/>
              </w:rPr>
              <w:t xml:space="preserve">11 </w:t>
            </w:r>
            <w:r>
              <w:rPr>
                <w:sz w:val="18"/>
                <w:szCs w:val="18"/>
              </w:rPr>
              <w:t>个页面的结构与关键口径</w:t>
            </w:r>
          </w:p>
        </w:tc>
        <w:tc>
          <w:tcPr>
            <w:tcW w:w="2000" w:type="dxa"/>
          </w:tcPr>
          <w:p w14:paraId="1ABFC968" w14:textId="77777777" w:rsidR="00E35AC8" w:rsidRDefault="00DF6D8C">
            <w:r>
              <w:rPr>
                <w:sz w:val="18"/>
                <w:szCs w:val="18"/>
              </w:rPr>
              <w:t>2026-10-11</w:t>
            </w:r>
            <w:r>
              <w:rPr>
                <w:sz w:val="18"/>
                <w:szCs w:val="18"/>
              </w:rPr>
              <w:t>（已交付）</w:t>
            </w:r>
          </w:p>
        </w:tc>
      </w:tr>
    </w:tbl>
    <w:p w14:paraId="3AA5182D" w14:textId="77777777" w:rsidR="00E35AC8" w:rsidRDefault="00DF6D8C">
      <w:pPr>
        <w:pStyle w:val="21"/>
      </w:pPr>
      <w:bookmarkStart w:id="11" w:name="_Toc244267228"/>
      <w:r>
        <w:rPr>
          <w:rFonts w:ascii="Times New Roman" w:eastAsia="思源黑体" w:hAnsi="Times New Roman" w:cs="Times New Roman"/>
        </w:rPr>
        <w:t xml:space="preserve">3.3 </w:t>
      </w:r>
      <w:r>
        <w:rPr>
          <w:rFonts w:ascii="Times New Roman" w:eastAsia="思源黑体" w:hAnsi="Times New Roman" w:cs="Times New Roman"/>
        </w:rPr>
        <w:t>服务</w:t>
      </w:r>
      <w:bookmarkEnd w:id="11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4"/>
        <w:gridCol w:w="3160"/>
        <w:gridCol w:w="2031"/>
        <w:gridCol w:w="2031"/>
      </w:tblGrid>
      <w:tr w:rsidR="00E35AC8" w14:paraId="2F6B0A2B" w14:textId="77777777">
        <w:tc>
          <w:tcPr>
            <w:tcW w:w="2000" w:type="dxa"/>
            <w:shd w:val="clear" w:color="auto" w:fill="D5E8F0"/>
          </w:tcPr>
          <w:p w14:paraId="6A9D592D" w14:textId="77777777" w:rsidR="00E35AC8" w:rsidRDefault="00DF6D8C">
            <w:r>
              <w:rPr>
                <w:b/>
                <w:bCs/>
                <w:sz w:val="18"/>
                <w:szCs w:val="18"/>
              </w:rPr>
              <w:t>服务项目</w:t>
            </w:r>
          </w:p>
        </w:tc>
        <w:tc>
          <w:tcPr>
            <w:tcW w:w="3526" w:type="dxa"/>
            <w:shd w:val="clear" w:color="auto" w:fill="D5E8F0"/>
          </w:tcPr>
          <w:p w14:paraId="31730397" w14:textId="77777777" w:rsidR="00E35AC8" w:rsidRDefault="00DF6D8C">
            <w:r>
              <w:rPr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1700" w:type="dxa"/>
            <w:shd w:val="clear" w:color="auto" w:fill="D5E8F0"/>
          </w:tcPr>
          <w:p w14:paraId="245D9571" w14:textId="77777777" w:rsidR="00E35AC8" w:rsidRDefault="00DF6D8C">
            <w:r>
              <w:rPr>
                <w:b/>
                <w:bCs/>
                <w:sz w:val="18"/>
                <w:szCs w:val="18"/>
              </w:rPr>
              <w:t>开始日期</w:t>
            </w:r>
          </w:p>
        </w:tc>
        <w:tc>
          <w:tcPr>
            <w:tcW w:w="1800" w:type="dxa"/>
            <w:shd w:val="clear" w:color="auto" w:fill="D5E8F0"/>
          </w:tcPr>
          <w:p w14:paraId="353AE4DF" w14:textId="77777777" w:rsidR="00E35AC8" w:rsidRDefault="00DF6D8C">
            <w:r>
              <w:rPr>
                <w:b/>
                <w:bCs/>
                <w:sz w:val="18"/>
                <w:szCs w:val="18"/>
              </w:rPr>
              <w:t>期限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级别</w:t>
            </w:r>
          </w:p>
        </w:tc>
      </w:tr>
      <w:tr w:rsidR="00E35AC8" w14:paraId="39A2E0AA" w14:textId="77777777">
        <w:tc>
          <w:tcPr>
            <w:tcW w:w="2000" w:type="dxa"/>
          </w:tcPr>
          <w:p w14:paraId="3871CE37" w14:textId="77777777" w:rsidR="00E35AC8" w:rsidRDefault="00DF6D8C">
            <w:r>
              <w:rPr>
                <w:sz w:val="18"/>
                <w:szCs w:val="18"/>
              </w:rPr>
              <w:lastRenderedPageBreak/>
              <w:t>安装与运行支持</w:t>
            </w:r>
          </w:p>
        </w:tc>
        <w:tc>
          <w:tcPr>
            <w:tcW w:w="3526" w:type="dxa"/>
          </w:tcPr>
          <w:p w14:paraId="0100EF79" w14:textId="77777777" w:rsidR="00E35AC8" w:rsidRDefault="00DF6D8C">
            <w:r>
              <w:rPr>
                <w:sz w:val="18"/>
                <w:szCs w:val="18"/>
              </w:rPr>
              <w:t>提供</w:t>
            </w:r>
            <w:r>
              <w:rPr>
                <w:sz w:val="18"/>
                <w:szCs w:val="18"/>
              </w:rPr>
              <w:t xml:space="preserve"> APK </w:t>
            </w:r>
            <w:r>
              <w:rPr>
                <w:sz w:val="18"/>
                <w:szCs w:val="18"/>
              </w:rPr>
              <w:t>安装说明与演示环境部署支持</w:t>
            </w:r>
          </w:p>
        </w:tc>
        <w:tc>
          <w:tcPr>
            <w:tcW w:w="1700" w:type="dxa"/>
          </w:tcPr>
          <w:p w14:paraId="1BEFA01E" w14:textId="77777777" w:rsidR="00E35AC8" w:rsidRDefault="00DF6D8C">
            <w:r>
              <w:rPr>
                <w:sz w:val="18"/>
                <w:szCs w:val="18"/>
              </w:rPr>
              <w:t>2026-12-02</w:t>
            </w:r>
          </w:p>
        </w:tc>
        <w:tc>
          <w:tcPr>
            <w:tcW w:w="1800" w:type="dxa"/>
          </w:tcPr>
          <w:p w14:paraId="52DE6A5A" w14:textId="77777777" w:rsidR="00E35AC8" w:rsidRDefault="00DF6D8C">
            <w:r>
              <w:rPr>
                <w:sz w:val="18"/>
                <w:szCs w:val="18"/>
              </w:rPr>
              <w:t>至</w:t>
            </w:r>
            <w:r>
              <w:rPr>
                <w:sz w:val="18"/>
                <w:szCs w:val="18"/>
              </w:rPr>
              <w:t xml:space="preserve"> 2026-12-30</w:t>
            </w:r>
            <w:r>
              <w:rPr>
                <w:sz w:val="18"/>
                <w:szCs w:val="18"/>
              </w:rPr>
              <w:t>，课程答辩期</w:t>
            </w:r>
          </w:p>
        </w:tc>
      </w:tr>
      <w:tr w:rsidR="00E35AC8" w14:paraId="7247F780" w14:textId="77777777">
        <w:tc>
          <w:tcPr>
            <w:tcW w:w="2000" w:type="dxa"/>
          </w:tcPr>
          <w:p w14:paraId="3891B35F" w14:textId="77777777" w:rsidR="00E35AC8" w:rsidRDefault="00DF6D8C">
            <w:r>
              <w:rPr>
                <w:sz w:val="18"/>
                <w:szCs w:val="18"/>
              </w:rPr>
              <w:t>演示与答疑</w:t>
            </w:r>
          </w:p>
        </w:tc>
        <w:tc>
          <w:tcPr>
            <w:tcW w:w="3526" w:type="dxa"/>
          </w:tcPr>
          <w:p w14:paraId="489B26A4" w14:textId="77777777" w:rsidR="00E35AC8" w:rsidRDefault="00DF6D8C">
            <w:r>
              <w:rPr>
                <w:sz w:val="18"/>
                <w:szCs w:val="18"/>
              </w:rPr>
              <w:t>答辩现场演示与功能答疑</w:t>
            </w:r>
          </w:p>
        </w:tc>
        <w:tc>
          <w:tcPr>
            <w:tcW w:w="1700" w:type="dxa"/>
          </w:tcPr>
          <w:p w14:paraId="03264756" w14:textId="77777777" w:rsidR="00E35AC8" w:rsidRDefault="00DF6D8C">
            <w:r>
              <w:rPr>
                <w:sz w:val="18"/>
                <w:szCs w:val="18"/>
              </w:rPr>
              <w:t>2026-12-28</w:t>
            </w:r>
          </w:p>
        </w:tc>
        <w:tc>
          <w:tcPr>
            <w:tcW w:w="1800" w:type="dxa"/>
          </w:tcPr>
          <w:p w14:paraId="6E8B54FA" w14:textId="77777777" w:rsidR="00E35AC8" w:rsidRDefault="00DF6D8C">
            <w:r>
              <w:rPr>
                <w:sz w:val="18"/>
                <w:szCs w:val="18"/>
              </w:rPr>
              <w:t>答辩当日</w:t>
            </w:r>
          </w:p>
        </w:tc>
      </w:tr>
      <w:tr w:rsidR="00E35AC8" w14:paraId="5C74E6CF" w14:textId="77777777">
        <w:tc>
          <w:tcPr>
            <w:tcW w:w="2000" w:type="dxa"/>
          </w:tcPr>
          <w:p w14:paraId="4DEEE402" w14:textId="77777777" w:rsidR="00E35AC8" w:rsidRDefault="00DF6D8C">
            <w:r>
              <w:rPr>
                <w:sz w:val="18"/>
                <w:szCs w:val="18"/>
              </w:rPr>
              <w:t>缺陷响应</w:t>
            </w:r>
          </w:p>
        </w:tc>
        <w:tc>
          <w:tcPr>
            <w:tcW w:w="3526" w:type="dxa"/>
          </w:tcPr>
          <w:p w14:paraId="60ADF9F7" w14:textId="77777777" w:rsidR="00E35AC8" w:rsidRDefault="00DF6D8C">
            <w:r>
              <w:rPr>
                <w:sz w:val="18"/>
                <w:szCs w:val="18"/>
              </w:rPr>
              <w:t>验收期内发现缺陷的确认与修复说明</w:t>
            </w:r>
          </w:p>
        </w:tc>
        <w:tc>
          <w:tcPr>
            <w:tcW w:w="1700" w:type="dxa"/>
          </w:tcPr>
          <w:p w14:paraId="0D5B5F63" w14:textId="77777777" w:rsidR="00E35AC8" w:rsidRDefault="00DF6D8C">
            <w:r>
              <w:rPr>
                <w:sz w:val="18"/>
                <w:szCs w:val="18"/>
              </w:rPr>
              <w:t>2026-12-03</w:t>
            </w:r>
          </w:p>
        </w:tc>
        <w:tc>
          <w:tcPr>
            <w:tcW w:w="1800" w:type="dxa"/>
          </w:tcPr>
          <w:p w14:paraId="0567069A" w14:textId="77777777" w:rsidR="00E35AC8" w:rsidRDefault="00DF6D8C">
            <w:r>
              <w:rPr>
                <w:sz w:val="18"/>
                <w:szCs w:val="18"/>
              </w:rPr>
              <w:t>至</w:t>
            </w:r>
            <w:r>
              <w:rPr>
                <w:sz w:val="18"/>
                <w:szCs w:val="18"/>
              </w:rPr>
              <w:t xml:space="preserve"> 2026-12-20</w:t>
            </w:r>
            <w:r>
              <w:rPr>
                <w:sz w:val="18"/>
                <w:szCs w:val="18"/>
              </w:rPr>
              <w:t>，阻塞级与严重级清零</w:t>
            </w:r>
          </w:p>
        </w:tc>
      </w:tr>
      <w:tr w:rsidR="00E35AC8" w14:paraId="6F64631A" w14:textId="77777777">
        <w:tc>
          <w:tcPr>
            <w:tcW w:w="2000" w:type="dxa"/>
          </w:tcPr>
          <w:p w14:paraId="0BC77B21" w14:textId="77777777" w:rsidR="00E35AC8" w:rsidRDefault="00DF6D8C">
            <w:r>
              <w:rPr>
                <w:sz w:val="18"/>
                <w:szCs w:val="18"/>
              </w:rPr>
              <w:t>培训</w:t>
            </w:r>
          </w:p>
        </w:tc>
        <w:tc>
          <w:tcPr>
            <w:tcW w:w="3526" w:type="dxa"/>
          </w:tcPr>
          <w:p w14:paraId="7ECB51FD" w14:textId="77777777" w:rsidR="00E35AC8" w:rsidRDefault="00DF6D8C">
            <w:r>
              <w:rPr>
                <w:sz w:val="18"/>
                <w:szCs w:val="18"/>
              </w:rPr>
              <w:t>不适用。用户为个人用户，操作说明随使用说明文档交付，不单独组织培训</w:t>
            </w:r>
          </w:p>
        </w:tc>
        <w:tc>
          <w:tcPr>
            <w:tcW w:w="2256" w:type="dxa"/>
          </w:tcPr>
          <w:p w14:paraId="59154F2B" w14:textId="77777777" w:rsidR="00E35AC8" w:rsidRDefault="00E35AC8"/>
        </w:tc>
        <w:tc>
          <w:tcPr>
            <w:tcW w:w="2256" w:type="dxa"/>
          </w:tcPr>
          <w:p w14:paraId="218B12FE" w14:textId="77777777" w:rsidR="00E35AC8" w:rsidRDefault="00E35AC8"/>
        </w:tc>
      </w:tr>
    </w:tbl>
    <w:p w14:paraId="793ACB90" w14:textId="77777777" w:rsidR="00E35AC8" w:rsidRDefault="00DF6D8C">
      <w:pPr>
        <w:pStyle w:val="21"/>
      </w:pPr>
      <w:bookmarkStart w:id="12" w:name="_Toc244267229"/>
      <w:r>
        <w:rPr>
          <w:rFonts w:ascii="Times New Roman" w:eastAsia="思源黑体" w:hAnsi="Times New Roman" w:cs="Times New Roman"/>
        </w:rPr>
        <w:t xml:space="preserve">3.4 </w:t>
      </w:r>
      <w:r>
        <w:rPr>
          <w:rFonts w:ascii="Times New Roman" w:eastAsia="思源黑体" w:hAnsi="Times New Roman" w:cs="Times New Roman"/>
        </w:rPr>
        <w:t>非移交产品</w:t>
      </w:r>
      <w:bookmarkEnd w:id="12"/>
    </w:p>
    <w:p w14:paraId="5FA03B89" w14:textId="77777777" w:rsidR="00E35AC8" w:rsidRDefault="00DF6D8C">
      <w:r>
        <w:rPr>
          <w:sz w:val="22"/>
          <w:szCs w:val="22"/>
        </w:rPr>
        <w:t>下列产品由开发小组向本单位（课程组）提交，但不必向用户移交：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226"/>
      </w:tblGrid>
      <w:tr w:rsidR="00E35AC8" w14:paraId="4A3C262F" w14:textId="77777777">
        <w:tc>
          <w:tcPr>
            <w:tcW w:w="2800" w:type="dxa"/>
            <w:shd w:val="clear" w:color="auto" w:fill="D5E8F0"/>
          </w:tcPr>
          <w:p w14:paraId="2118EA16" w14:textId="77777777" w:rsidR="00E35AC8" w:rsidRDefault="00DF6D8C">
            <w:r>
              <w:rPr>
                <w:b/>
                <w:bCs/>
                <w:sz w:val="18"/>
                <w:szCs w:val="18"/>
              </w:rPr>
              <w:t>非移交产品</w:t>
            </w:r>
          </w:p>
        </w:tc>
        <w:tc>
          <w:tcPr>
            <w:tcW w:w="6226" w:type="dxa"/>
            <w:shd w:val="clear" w:color="auto" w:fill="D5E8F0"/>
          </w:tcPr>
          <w:p w14:paraId="53D9165F" w14:textId="77777777" w:rsidR="00E35AC8" w:rsidRDefault="00DF6D8C">
            <w:r>
              <w:rPr>
                <w:b/>
                <w:bCs/>
                <w:sz w:val="18"/>
                <w:szCs w:val="18"/>
              </w:rPr>
              <w:t>说明</w:t>
            </w:r>
          </w:p>
        </w:tc>
      </w:tr>
      <w:tr w:rsidR="00E35AC8" w14:paraId="4860819E" w14:textId="77777777">
        <w:tc>
          <w:tcPr>
            <w:tcW w:w="2800" w:type="dxa"/>
          </w:tcPr>
          <w:p w14:paraId="0091B397" w14:textId="77777777" w:rsidR="00E35AC8" w:rsidRDefault="00DF6D8C">
            <w:r>
              <w:rPr>
                <w:sz w:val="18"/>
                <w:szCs w:val="18"/>
              </w:rPr>
              <w:t>测试用例集</w:t>
            </w:r>
          </w:p>
        </w:tc>
        <w:tc>
          <w:tcPr>
            <w:tcW w:w="6226" w:type="dxa"/>
          </w:tcPr>
          <w:p w14:paraId="70A36B83" w14:textId="77777777" w:rsidR="00E35AC8" w:rsidRDefault="00DF6D8C">
            <w:r>
              <w:rPr>
                <w:sz w:val="18"/>
                <w:szCs w:val="18"/>
              </w:rPr>
              <w:t>按模块设计的用例清单，含跨账号隔离与隐私专项用例</w:t>
            </w:r>
          </w:p>
        </w:tc>
      </w:tr>
      <w:tr w:rsidR="00E35AC8" w14:paraId="4AA27CF5" w14:textId="77777777">
        <w:tc>
          <w:tcPr>
            <w:tcW w:w="2800" w:type="dxa"/>
          </w:tcPr>
          <w:p w14:paraId="39596789" w14:textId="77777777" w:rsidR="00E35AC8" w:rsidRDefault="00DF6D8C">
            <w:r>
              <w:rPr>
                <w:sz w:val="18"/>
                <w:szCs w:val="18"/>
              </w:rPr>
              <w:t>缺陷清单与跟踪记录</w:t>
            </w:r>
          </w:p>
        </w:tc>
        <w:tc>
          <w:tcPr>
            <w:tcW w:w="6226" w:type="dxa"/>
          </w:tcPr>
          <w:p w14:paraId="35E5C425" w14:textId="77777777" w:rsidR="00E35AC8" w:rsidRDefault="00DF6D8C">
            <w:r>
              <w:rPr>
                <w:sz w:val="18"/>
                <w:szCs w:val="18"/>
              </w:rPr>
              <w:t>缺陷登记、修复与复测记录</w:t>
            </w:r>
          </w:p>
        </w:tc>
      </w:tr>
      <w:tr w:rsidR="00E35AC8" w14:paraId="2AC40D5D" w14:textId="77777777">
        <w:tc>
          <w:tcPr>
            <w:tcW w:w="2800" w:type="dxa"/>
          </w:tcPr>
          <w:p w14:paraId="56A0A1B6" w14:textId="77777777" w:rsidR="00E35AC8" w:rsidRDefault="00DF6D8C">
            <w:r>
              <w:rPr>
                <w:sz w:val="18"/>
                <w:szCs w:val="18"/>
              </w:rPr>
              <w:t>代码审查与合并记录</w:t>
            </w:r>
          </w:p>
        </w:tc>
        <w:tc>
          <w:tcPr>
            <w:tcW w:w="6226" w:type="dxa"/>
          </w:tcPr>
          <w:p w14:paraId="6B68B3BB" w14:textId="77777777" w:rsidR="00E35AC8" w:rsidRDefault="00DF6D8C"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分支、</w:t>
            </w:r>
            <w:r>
              <w:rPr>
                <w:sz w:val="18"/>
                <w:szCs w:val="18"/>
              </w:rPr>
              <w:t xml:space="preserve">Pull Request </w:t>
            </w:r>
            <w:r>
              <w:rPr>
                <w:sz w:val="18"/>
                <w:szCs w:val="18"/>
              </w:rPr>
              <w:t>与评审记录</w:t>
            </w:r>
          </w:p>
        </w:tc>
      </w:tr>
      <w:tr w:rsidR="00E35AC8" w14:paraId="348F99AD" w14:textId="77777777">
        <w:tc>
          <w:tcPr>
            <w:tcW w:w="2800" w:type="dxa"/>
          </w:tcPr>
          <w:p w14:paraId="3E416926" w14:textId="77777777" w:rsidR="00E35AC8" w:rsidRDefault="00DF6D8C">
            <w:r>
              <w:rPr>
                <w:sz w:val="18"/>
                <w:szCs w:val="18"/>
              </w:rPr>
              <w:t>周进度对齐记录</w:t>
            </w:r>
          </w:p>
        </w:tc>
        <w:tc>
          <w:tcPr>
            <w:tcW w:w="6226" w:type="dxa"/>
          </w:tcPr>
          <w:p w14:paraId="6E6BB1C4" w14:textId="77777777" w:rsidR="00E35AC8" w:rsidRDefault="00DF6D8C">
            <w:r>
              <w:rPr>
                <w:sz w:val="18"/>
                <w:szCs w:val="18"/>
              </w:rPr>
              <w:t>每周交付物核对、阻塞项与下周任务记录</w:t>
            </w:r>
          </w:p>
        </w:tc>
      </w:tr>
      <w:tr w:rsidR="00E35AC8" w14:paraId="4B24F0D5" w14:textId="77777777">
        <w:tc>
          <w:tcPr>
            <w:tcW w:w="2800" w:type="dxa"/>
          </w:tcPr>
          <w:p w14:paraId="040743DD" w14:textId="77777777" w:rsidR="00E35AC8" w:rsidRDefault="00DF6D8C">
            <w:r>
              <w:rPr>
                <w:sz w:val="18"/>
                <w:szCs w:val="18"/>
              </w:rPr>
              <w:t>开发过程中的中间产物</w:t>
            </w:r>
          </w:p>
        </w:tc>
        <w:tc>
          <w:tcPr>
            <w:tcW w:w="6226" w:type="dxa"/>
          </w:tcPr>
          <w:p w14:paraId="25C329BD" w14:textId="77777777" w:rsidR="00E35AC8" w:rsidRDefault="00DF6D8C">
            <w:r>
              <w:rPr>
                <w:sz w:val="18"/>
                <w:szCs w:val="18"/>
              </w:rPr>
              <w:t>原型草图迭代稿、接口联调样例、临时脚本</w:t>
            </w:r>
          </w:p>
        </w:tc>
      </w:tr>
      <w:tr w:rsidR="00E35AC8" w14:paraId="1219FAB2" w14:textId="77777777">
        <w:tc>
          <w:tcPr>
            <w:tcW w:w="2800" w:type="dxa"/>
          </w:tcPr>
          <w:p w14:paraId="6337E58E" w14:textId="77777777" w:rsidR="00E35AC8" w:rsidRDefault="00DF6D8C">
            <w:r>
              <w:rPr>
                <w:sz w:val="18"/>
                <w:szCs w:val="18"/>
              </w:rPr>
              <w:t>配置与密钥模板</w:t>
            </w:r>
          </w:p>
        </w:tc>
        <w:tc>
          <w:tcPr>
            <w:tcW w:w="6226" w:type="dxa"/>
          </w:tcPr>
          <w:p w14:paraId="726E720B" w14:textId="77777777" w:rsidR="00E35AC8" w:rsidRDefault="00DF6D8C">
            <w:r>
              <w:rPr>
                <w:sz w:val="18"/>
                <w:szCs w:val="18"/>
              </w:rPr>
              <w:t xml:space="preserve">application-example.yml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.env.example</w:t>
            </w:r>
            <w:r>
              <w:rPr>
                <w:sz w:val="18"/>
                <w:szCs w:val="18"/>
              </w:rPr>
              <w:t>（真实配置文件不入库）</w:t>
            </w:r>
          </w:p>
        </w:tc>
      </w:tr>
    </w:tbl>
    <w:p w14:paraId="09B34B52" w14:textId="77777777" w:rsidR="00E35AC8" w:rsidRDefault="00DF6D8C">
      <w:pPr>
        <w:pStyle w:val="21"/>
      </w:pPr>
      <w:bookmarkStart w:id="13" w:name="_Toc244267230"/>
      <w:r>
        <w:rPr>
          <w:rFonts w:ascii="Times New Roman" w:eastAsia="思源黑体" w:hAnsi="Times New Roman" w:cs="Times New Roman"/>
        </w:rPr>
        <w:t xml:space="preserve">3.5 </w:t>
      </w:r>
      <w:r>
        <w:rPr>
          <w:rFonts w:ascii="Times New Roman" w:eastAsia="思源黑体" w:hAnsi="Times New Roman" w:cs="Times New Roman"/>
        </w:rPr>
        <w:t>验收标准</w:t>
      </w:r>
      <w:bookmarkEnd w:id="13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26"/>
      </w:tblGrid>
      <w:tr w:rsidR="00E35AC8" w14:paraId="5DAE9A6E" w14:textId="77777777">
        <w:tc>
          <w:tcPr>
            <w:tcW w:w="2200" w:type="dxa"/>
            <w:shd w:val="clear" w:color="auto" w:fill="D5E8F0"/>
          </w:tcPr>
          <w:p w14:paraId="3E5D354C" w14:textId="77777777" w:rsidR="00E35AC8" w:rsidRDefault="00DF6D8C">
            <w:r>
              <w:rPr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6826" w:type="dxa"/>
            <w:shd w:val="clear" w:color="auto" w:fill="D5E8F0"/>
          </w:tcPr>
          <w:p w14:paraId="18D27A68" w14:textId="77777777" w:rsidR="00E35AC8" w:rsidRDefault="00DF6D8C">
            <w:r>
              <w:rPr>
                <w:b/>
                <w:bCs/>
                <w:sz w:val="18"/>
                <w:szCs w:val="18"/>
              </w:rPr>
              <w:t>验收依据</w:t>
            </w:r>
          </w:p>
        </w:tc>
      </w:tr>
      <w:tr w:rsidR="00E35AC8" w14:paraId="7F0061A8" w14:textId="77777777">
        <w:tc>
          <w:tcPr>
            <w:tcW w:w="2200" w:type="dxa"/>
          </w:tcPr>
          <w:p w14:paraId="0E676613" w14:textId="77777777" w:rsidR="00E35AC8" w:rsidRDefault="00DF6D8C">
            <w:r>
              <w:rPr>
                <w:sz w:val="18"/>
                <w:szCs w:val="18"/>
              </w:rPr>
              <w:t>账户与目标</w:t>
            </w:r>
          </w:p>
        </w:tc>
        <w:tc>
          <w:tcPr>
            <w:tcW w:w="6826" w:type="dxa"/>
          </w:tcPr>
          <w:p w14:paraId="2FC3A0E6" w14:textId="77777777" w:rsidR="00E35AC8" w:rsidRDefault="00DF6D8C">
            <w:r>
              <w:rPr>
                <w:sz w:val="18"/>
                <w:szCs w:val="18"/>
              </w:rPr>
              <w:t>登录有效，修改后重新查询一致</w:t>
            </w:r>
          </w:p>
        </w:tc>
      </w:tr>
      <w:tr w:rsidR="00E35AC8" w14:paraId="276B8FFE" w14:textId="77777777">
        <w:tc>
          <w:tcPr>
            <w:tcW w:w="2200" w:type="dxa"/>
          </w:tcPr>
          <w:p w14:paraId="4CAF5C85" w14:textId="77777777" w:rsidR="00E35AC8" w:rsidRDefault="00DF6D8C">
            <w:r>
              <w:rPr>
                <w:sz w:val="18"/>
                <w:szCs w:val="18"/>
              </w:rPr>
              <w:t>训练管理</w:t>
            </w:r>
          </w:p>
        </w:tc>
        <w:tc>
          <w:tcPr>
            <w:tcW w:w="6826" w:type="dxa"/>
          </w:tcPr>
          <w:p w14:paraId="7E7D4922" w14:textId="77777777" w:rsidR="00E35AC8" w:rsidRDefault="00DF6D8C">
            <w:r>
              <w:rPr>
                <w:sz w:val="18"/>
                <w:szCs w:val="18"/>
              </w:rPr>
              <w:t>完成与未完成状态明确，历史可查询</w:t>
            </w:r>
          </w:p>
        </w:tc>
      </w:tr>
      <w:tr w:rsidR="00E35AC8" w14:paraId="3A005E74" w14:textId="77777777">
        <w:tc>
          <w:tcPr>
            <w:tcW w:w="2200" w:type="dxa"/>
          </w:tcPr>
          <w:p w14:paraId="647FD9D0" w14:textId="77777777" w:rsidR="00E35AC8" w:rsidRDefault="00DF6D8C">
            <w:r>
              <w:rPr>
                <w:sz w:val="18"/>
                <w:szCs w:val="18"/>
              </w:rPr>
              <w:t>饮食管理</w:t>
            </w:r>
          </w:p>
        </w:tc>
        <w:tc>
          <w:tcPr>
            <w:tcW w:w="6826" w:type="dxa"/>
          </w:tcPr>
          <w:p w14:paraId="17D3F8E6" w14:textId="77777777" w:rsidR="00E35AC8" w:rsidRDefault="00DF6D8C">
            <w:r>
              <w:rPr>
                <w:sz w:val="18"/>
                <w:szCs w:val="18"/>
              </w:rPr>
              <w:t>新增、修改、删除后汇总同步更新</w:t>
            </w:r>
          </w:p>
        </w:tc>
      </w:tr>
      <w:tr w:rsidR="00E35AC8" w14:paraId="033F74F9" w14:textId="77777777">
        <w:tc>
          <w:tcPr>
            <w:tcW w:w="2200" w:type="dxa"/>
          </w:tcPr>
          <w:p w14:paraId="3B346C3F" w14:textId="77777777" w:rsidR="00E35AC8" w:rsidRDefault="00DF6D8C">
            <w:r>
              <w:rPr>
                <w:sz w:val="18"/>
                <w:szCs w:val="18"/>
              </w:rPr>
              <w:t>身体数据</w:t>
            </w:r>
          </w:p>
        </w:tc>
        <w:tc>
          <w:tcPr>
            <w:tcW w:w="6826" w:type="dxa"/>
          </w:tcPr>
          <w:p w14:paraId="65297A23" w14:textId="77777777" w:rsidR="00E35AC8" w:rsidRDefault="00DF6D8C">
            <w:r>
              <w:rPr>
                <w:sz w:val="18"/>
                <w:szCs w:val="18"/>
              </w:rPr>
              <w:t>同日体重按统一规则更新</w:t>
            </w:r>
          </w:p>
        </w:tc>
      </w:tr>
      <w:tr w:rsidR="00E35AC8" w14:paraId="3722E390" w14:textId="77777777">
        <w:tc>
          <w:tcPr>
            <w:tcW w:w="2200" w:type="dxa"/>
          </w:tcPr>
          <w:p w14:paraId="34772948" w14:textId="77777777" w:rsidR="00E35AC8" w:rsidRDefault="00DF6D8C">
            <w:r>
              <w:rPr>
                <w:sz w:val="18"/>
                <w:szCs w:val="18"/>
              </w:rPr>
              <w:t>统计分析</w:t>
            </w:r>
          </w:p>
        </w:tc>
        <w:tc>
          <w:tcPr>
            <w:tcW w:w="6826" w:type="dxa"/>
          </w:tcPr>
          <w:p w14:paraId="5A778B2B" w14:textId="77777777" w:rsidR="00E35AC8" w:rsidRDefault="00DF6D8C">
            <w:r>
              <w:rPr>
                <w:sz w:val="18"/>
                <w:szCs w:val="18"/>
              </w:rPr>
              <w:t>可切换时间范围，缺失记录不冒充零值</w:t>
            </w:r>
          </w:p>
        </w:tc>
      </w:tr>
      <w:tr w:rsidR="00E35AC8" w14:paraId="502653D5" w14:textId="77777777">
        <w:tc>
          <w:tcPr>
            <w:tcW w:w="2200" w:type="dxa"/>
          </w:tcPr>
          <w:p w14:paraId="5080D737" w14:textId="77777777" w:rsidR="00E35AC8" w:rsidRDefault="00DF6D8C">
            <w:r>
              <w:rPr>
                <w:sz w:val="18"/>
                <w:szCs w:val="18"/>
              </w:rPr>
              <w:t>后台管理</w:t>
            </w:r>
          </w:p>
        </w:tc>
        <w:tc>
          <w:tcPr>
            <w:tcW w:w="6826" w:type="dxa"/>
          </w:tcPr>
          <w:p w14:paraId="79CD32E4" w14:textId="77777777" w:rsidR="00E35AC8" w:rsidRDefault="00DF6D8C">
            <w:r>
              <w:rPr>
                <w:sz w:val="18"/>
                <w:szCs w:val="18"/>
              </w:rPr>
              <w:t>普通用户无法调用管理接口</w:t>
            </w:r>
          </w:p>
        </w:tc>
      </w:tr>
      <w:tr w:rsidR="00E35AC8" w14:paraId="08748B68" w14:textId="77777777">
        <w:tc>
          <w:tcPr>
            <w:tcW w:w="2200" w:type="dxa"/>
          </w:tcPr>
          <w:p w14:paraId="696AE7B8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健身分析</w:t>
            </w:r>
          </w:p>
        </w:tc>
        <w:tc>
          <w:tcPr>
            <w:tcW w:w="6826" w:type="dxa"/>
          </w:tcPr>
          <w:p w14:paraId="454879C6" w14:textId="77777777" w:rsidR="00E35AC8" w:rsidRDefault="00DF6D8C">
            <w:r>
              <w:rPr>
                <w:sz w:val="18"/>
                <w:szCs w:val="18"/>
              </w:rPr>
              <w:t>不需重新填写已有数据；显示统计口径、数据不足提示与生成时间；只分析本人数据</w:t>
            </w:r>
          </w:p>
        </w:tc>
      </w:tr>
      <w:tr w:rsidR="00E35AC8" w14:paraId="48EA1689" w14:textId="77777777">
        <w:tc>
          <w:tcPr>
            <w:tcW w:w="2200" w:type="dxa"/>
          </w:tcPr>
          <w:p w14:paraId="7A14CC86" w14:textId="77777777" w:rsidR="00E35AC8" w:rsidRDefault="00DF6D8C">
            <w:r>
              <w:rPr>
                <w:sz w:val="18"/>
                <w:szCs w:val="18"/>
              </w:rPr>
              <w:t>移动端</w:t>
            </w:r>
            <w:r>
              <w:rPr>
                <w:sz w:val="18"/>
                <w:szCs w:val="18"/>
              </w:rPr>
              <w:t xml:space="preserve"> App</w:t>
            </w:r>
          </w:p>
        </w:tc>
        <w:tc>
          <w:tcPr>
            <w:tcW w:w="6826" w:type="dxa"/>
          </w:tcPr>
          <w:p w14:paraId="0AF73648" w14:textId="77777777" w:rsidR="00E35AC8" w:rsidRDefault="00DF6D8C">
            <w:r>
              <w:rPr>
                <w:sz w:val="18"/>
                <w:szCs w:val="18"/>
              </w:rPr>
              <w:t>可安装和登录；记录、图表与分析流程可在手机上完成</w:t>
            </w:r>
          </w:p>
        </w:tc>
      </w:tr>
    </w:tbl>
    <w:p w14:paraId="576F7051" w14:textId="77777777" w:rsidR="00E35AC8" w:rsidRDefault="00DF6D8C">
      <w:r>
        <w:rPr>
          <w:sz w:val="20"/>
          <w:szCs w:val="20"/>
        </w:rPr>
        <w:t>里程碑验收：</w:t>
      </w:r>
      <w:r>
        <w:rPr>
          <w:sz w:val="20"/>
          <w:szCs w:val="20"/>
        </w:rPr>
        <w:t xml:space="preserve">M1–M7 </w:t>
      </w:r>
      <w:r>
        <w:rPr>
          <w:sz w:val="20"/>
          <w:szCs w:val="20"/>
        </w:rPr>
        <w:t>各节点对照第</w:t>
      </w:r>
      <w:r>
        <w:rPr>
          <w:sz w:val="20"/>
          <w:szCs w:val="20"/>
        </w:rPr>
        <w:t xml:space="preserve"> 7.2 </w:t>
      </w:r>
      <w:r>
        <w:rPr>
          <w:sz w:val="20"/>
          <w:szCs w:val="20"/>
        </w:rPr>
        <w:t>条里程碑表逐项核对交付物，未完成项明确顺延安排与责任人。验收前清空阻塞级与严重级缺陷。</w:t>
      </w:r>
    </w:p>
    <w:p w14:paraId="6934B880" w14:textId="77777777" w:rsidR="00E35AC8" w:rsidRDefault="00DF6D8C">
      <w:pPr>
        <w:pStyle w:val="21"/>
      </w:pPr>
      <w:bookmarkStart w:id="14" w:name="_Toc244267231"/>
      <w:r>
        <w:rPr>
          <w:rFonts w:ascii="Times New Roman" w:eastAsia="思源黑体" w:hAnsi="Times New Roman" w:cs="Times New Roman"/>
        </w:rPr>
        <w:lastRenderedPageBreak/>
        <w:t xml:space="preserve">3.6 </w:t>
      </w:r>
      <w:r>
        <w:rPr>
          <w:rFonts w:ascii="Times New Roman" w:eastAsia="思源黑体" w:hAnsi="Times New Roman" w:cs="Times New Roman"/>
        </w:rPr>
        <w:t>最后交付期限</w:t>
      </w:r>
      <w:bookmarkEnd w:id="14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5026"/>
        <w:gridCol w:w="1800"/>
      </w:tblGrid>
      <w:tr w:rsidR="00E35AC8" w14:paraId="42CA5090" w14:textId="77777777">
        <w:tc>
          <w:tcPr>
            <w:tcW w:w="2200" w:type="dxa"/>
            <w:shd w:val="clear" w:color="auto" w:fill="D5E8F0"/>
          </w:tcPr>
          <w:p w14:paraId="269707FA" w14:textId="77777777" w:rsidR="00E35AC8" w:rsidRDefault="00DF6D8C">
            <w:r>
              <w:rPr>
                <w:b/>
                <w:bCs/>
                <w:sz w:val="18"/>
                <w:szCs w:val="18"/>
              </w:rPr>
              <w:t>交付节点</w:t>
            </w:r>
          </w:p>
        </w:tc>
        <w:tc>
          <w:tcPr>
            <w:tcW w:w="5026" w:type="dxa"/>
            <w:shd w:val="clear" w:color="auto" w:fill="D5E8F0"/>
          </w:tcPr>
          <w:p w14:paraId="0B19D6DE" w14:textId="77777777" w:rsidR="00E35AC8" w:rsidRDefault="00DF6D8C">
            <w:r>
              <w:rPr>
                <w:b/>
                <w:bCs/>
                <w:sz w:val="18"/>
                <w:szCs w:val="18"/>
              </w:rPr>
              <w:t>交付内容</w:t>
            </w:r>
          </w:p>
        </w:tc>
        <w:tc>
          <w:tcPr>
            <w:tcW w:w="1800" w:type="dxa"/>
            <w:shd w:val="clear" w:color="auto" w:fill="D5E8F0"/>
          </w:tcPr>
          <w:p w14:paraId="7954BC57" w14:textId="77777777" w:rsidR="00E35AC8" w:rsidRDefault="00DF6D8C">
            <w:r>
              <w:rPr>
                <w:b/>
                <w:bCs/>
                <w:sz w:val="18"/>
                <w:szCs w:val="18"/>
              </w:rPr>
              <w:t>日期</w:t>
            </w:r>
          </w:p>
        </w:tc>
      </w:tr>
      <w:tr w:rsidR="00E35AC8" w14:paraId="4CBC1211" w14:textId="77777777">
        <w:tc>
          <w:tcPr>
            <w:tcW w:w="2200" w:type="dxa"/>
          </w:tcPr>
          <w:p w14:paraId="668180FF" w14:textId="77777777" w:rsidR="00E35AC8" w:rsidRDefault="00DF6D8C">
            <w:r>
              <w:rPr>
                <w:sz w:val="18"/>
                <w:szCs w:val="18"/>
              </w:rPr>
              <w:t xml:space="preserve">M5 </w:t>
            </w:r>
            <w:r>
              <w:rPr>
                <w:sz w:val="18"/>
                <w:szCs w:val="18"/>
              </w:rPr>
              <w:t>最初成品</w:t>
            </w:r>
          </w:p>
        </w:tc>
        <w:tc>
          <w:tcPr>
            <w:tcW w:w="5026" w:type="dxa"/>
          </w:tcPr>
          <w:p w14:paraId="113EAAEE" w14:textId="77777777" w:rsidR="00E35AC8" w:rsidRDefault="00DF6D8C"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安装包（主流程可用，允许遗留次要缺陷）</w:t>
            </w:r>
          </w:p>
        </w:tc>
        <w:tc>
          <w:tcPr>
            <w:tcW w:w="1800" w:type="dxa"/>
          </w:tcPr>
          <w:p w14:paraId="2C301C57" w14:textId="77777777" w:rsidR="00E35AC8" w:rsidRDefault="00DF6D8C">
            <w:r>
              <w:rPr>
                <w:sz w:val="18"/>
                <w:szCs w:val="18"/>
              </w:rPr>
              <w:t>2026-12-02</w:t>
            </w:r>
          </w:p>
        </w:tc>
      </w:tr>
      <w:tr w:rsidR="00E35AC8" w14:paraId="2F513AAF" w14:textId="77777777">
        <w:tc>
          <w:tcPr>
            <w:tcW w:w="2200" w:type="dxa"/>
          </w:tcPr>
          <w:p w14:paraId="660DF58F" w14:textId="77777777" w:rsidR="00E35AC8" w:rsidRDefault="00DF6D8C">
            <w:r>
              <w:rPr>
                <w:sz w:val="18"/>
                <w:szCs w:val="18"/>
              </w:rPr>
              <w:t xml:space="preserve">M6 </w:t>
            </w:r>
            <w:r>
              <w:rPr>
                <w:sz w:val="18"/>
                <w:szCs w:val="18"/>
              </w:rPr>
              <w:t>测试验收</w:t>
            </w:r>
          </w:p>
        </w:tc>
        <w:tc>
          <w:tcPr>
            <w:tcW w:w="5026" w:type="dxa"/>
          </w:tcPr>
          <w:p w14:paraId="4092518E" w14:textId="77777777" w:rsidR="00E35AC8" w:rsidRDefault="00DF6D8C">
            <w:r>
              <w:rPr>
                <w:sz w:val="18"/>
                <w:szCs w:val="18"/>
              </w:rPr>
              <w:t>测试报告、缺陷清单（终版）</w:t>
            </w:r>
          </w:p>
        </w:tc>
        <w:tc>
          <w:tcPr>
            <w:tcW w:w="1800" w:type="dxa"/>
          </w:tcPr>
          <w:p w14:paraId="484F8FEC" w14:textId="77777777" w:rsidR="00E35AC8" w:rsidRDefault="00DF6D8C">
            <w:r>
              <w:rPr>
                <w:sz w:val="18"/>
                <w:szCs w:val="18"/>
              </w:rPr>
              <w:t>2026-12-20</w:t>
            </w:r>
          </w:p>
        </w:tc>
      </w:tr>
      <w:tr w:rsidR="00E35AC8" w14:paraId="5EAE160B" w14:textId="77777777">
        <w:tc>
          <w:tcPr>
            <w:tcW w:w="2200" w:type="dxa"/>
          </w:tcPr>
          <w:p w14:paraId="5A451F45" w14:textId="77777777" w:rsidR="00E35AC8" w:rsidRDefault="00DF6D8C">
            <w:r>
              <w:rPr>
                <w:sz w:val="18"/>
                <w:szCs w:val="18"/>
              </w:rPr>
              <w:t xml:space="preserve">M7 </w:t>
            </w:r>
            <w:r>
              <w:rPr>
                <w:sz w:val="18"/>
                <w:szCs w:val="18"/>
              </w:rPr>
              <w:t>最后交付</w:t>
            </w:r>
          </w:p>
        </w:tc>
        <w:tc>
          <w:tcPr>
            <w:tcW w:w="5026" w:type="dxa"/>
          </w:tcPr>
          <w:p w14:paraId="28CD6FC9" w14:textId="77777777" w:rsidR="00E35AC8" w:rsidRDefault="00DF6D8C">
            <w:r>
              <w:rPr>
                <w:sz w:val="18"/>
                <w:szCs w:val="18"/>
              </w:rPr>
              <w:t>全部程序、文档与答辩材料，项目结项</w:t>
            </w:r>
          </w:p>
        </w:tc>
        <w:tc>
          <w:tcPr>
            <w:tcW w:w="1800" w:type="dxa"/>
          </w:tcPr>
          <w:p w14:paraId="6C464410" w14:textId="77777777" w:rsidR="00E35AC8" w:rsidRDefault="00DF6D8C">
            <w:r>
              <w:rPr>
                <w:sz w:val="18"/>
                <w:szCs w:val="18"/>
              </w:rPr>
              <w:t>2026-12-30</w:t>
            </w:r>
          </w:p>
        </w:tc>
      </w:tr>
    </w:tbl>
    <w:p w14:paraId="57908421" w14:textId="77777777" w:rsidR="00E35AC8" w:rsidRDefault="00DF6D8C">
      <w:pPr>
        <w:pStyle w:val="1"/>
      </w:pPr>
      <w:bookmarkStart w:id="15" w:name="_Toc244267232"/>
      <w:r>
        <w:rPr>
          <w:rFonts w:ascii="Times New Roman" w:eastAsia="思源黑体" w:hAnsi="Times New Roman" w:cs="Times New Roman"/>
        </w:rPr>
        <w:t xml:space="preserve">4 </w:t>
      </w:r>
      <w:r>
        <w:rPr>
          <w:rFonts w:ascii="Times New Roman" w:eastAsia="思源黑体" w:hAnsi="Times New Roman" w:cs="Times New Roman"/>
        </w:rPr>
        <w:t>所需工作概述</w:t>
      </w:r>
      <w:bookmarkEnd w:id="15"/>
    </w:p>
    <w:p w14:paraId="5E29C18D" w14:textId="77777777" w:rsidR="00E35AC8" w:rsidRDefault="00DF6D8C">
      <w:pPr>
        <w:pStyle w:val="21"/>
      </w:pPr>
      <w:bookmarkStart w:id="16" w:name="_Toc244267233"/>
      <w:r>
        <w:rPr>
          <w:rFonts w:ascii="Times New Roman" w:eastAsia="思源黑体" w:hAnsi="Times New Roman" w:cs="Times New Roman"/>
        </w:rPr>
        <w:t xml:space="preserve">4.1 </w:t>
      </w:r>
      <w:r>
        <w:rPr>
          <w:rFonts w:ascii="Times New Roman" w:eastAsia="思源黑体" w:hAnsi="Times New Roman" w:cs="Times New Roman"/>
        </w:rPr>
        <w:t>对所要开发系统、软件的需求和约束</w:t>
      </w:r>
      <w:bookmarkEnd w:id="16"/>
    </w:p>
    <w:p w14:paraId="02F316B8" w14:textId="77777777" w:rsidR="00E35AC8" w:rsidRDefault="00DF6D8C">
      <w:pPr>
        <w:ind w:firstLine="440"/>
      </w:pPr>
      <w:r>
        <w:rPr>
          <w:sz w:val="22"/>
          <w:szCs w:val="22"/>
        </w:rPr>
        <w:t>需求：实现账户与目标、训练管理、饮食管理、身体数据、统计分析、后台管理、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健身分析与移动端</w:t>
      </w:r>
      <w:r>
        <w:rPr>
          <w:sz w:val="22"/>
          <w:szCs w:val="22"/>
        </w:rPr>
        <w:t xml:space="preserve"> App </w:t>
      </w:r>
      <w:r>
        <w:rPr>
          <w:sz w:val="22"/>
          <w:szCs w:val="22"/>
        </w:rPr>
        <w:t>八个模块，共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项功能需求与</w:t>
      </w:r>
      <w:r>
        <w:rPr>
          <w:sz w:val="22"/>
          <w:szCs w:val="22"/>
        </w:rPr>
        <w:t xml:space="preserve"> 12 </w:t>
      </w:r>
      <w:r>
        <w:rPr>
          <w:sz w:val="22"/>
          <w:szCs w:val="22"/>
        </w:rPr>
        <w:t>项非功能需求（详见第一阶段需求与技术方案说明书）。</w:t>
      </w:r>
    </w:p>
    <w:p w14:paraId="42BB31D0" w14:textId="3BDBF842" w:rsidR="00E35AC8" w:rsidRDefault="00DF6D8C">
      <w:pPr>
        <w:ind w:firstLine="440"/>
      </w:pPr>
      <w:r>
        <w:rPr>
          <w:sz w:val="22"/>
          <w:szCs w:val="22"/>
        </w:rPr>
        <w:t>约束：</w:t>
      </w:r>
      <w:r>
        <w:rPr>
          <w:sz w:val="22"/>
          <w:szCs w:val="22"/>
        </w:rPr>
        <w:t xml:space="preserve">① </w:t>
      </w:r>
      <w:r>
        <w:rPr>
          <w:sz w:val="22"/>
          <w:szCs w:val="22"/>
        </w:rPr>
        <w:t>移动端先交付</w:t>
      </w:r>
      <w:r>
        <w:rPr>
          <w:sz w:val="22"/>
          <w:szCs w:val="22"/>
        </w:rPr>
        <w:t xml:space="preserve"> Android </w:t>
      </w:r>
      <w:r>
        <w:rPr>
          <w:sz w:val="22"/>
          <w:szCs w:val="22"/>
        </w:rPr>
        <w:t>安装包，</w:t>
      </w:r>
      <w:r>
        <w:rPr>
          <w:sz w:val="22"/>
          <w:szCs w:val="22"/>
        </w:rPr>
        <w:t xml:space="preserve">iOS </w:t>
      </w:r>
      <w:r>
        <w:rPr>
          <w:sz w:val="22"/>
          <w:szCs w:val="22"/>
        </w:rPr>
        <w:t>适配不作为本次强制交付；</w:t>
      </w:r>
      <w:r>
        <w:rPr>
          <w:sz w:val="22"/>
          <w:szCs w:val="22"/>
        </w:rPr>
        <w:t xml:space="preserve">② </w:t>
      </w:r>
      <w:r>
        <w:rPr>
          <w:sz w:val="22"/>
          <w:szCs w:val="22"/>
        </w:rPr>
        <w:t>食物营养数据采用标注来源的每</w:t>
      </w:r>
      <w:r>
        <w:rPr>
          <w:sz w:val="22"/>
          <w:szCs w:val="22"/>
        </w:rPr>
        <w:t xml:space="preserve"> 100g </w:t>
      </w:r>
      <w:r>
        <w:rPr>
          <w:sz w:val="22"/>
          <w:szCs w:val="22"/>
        </w:rPr>
        <w:t>数据，结果属于估算；</w:t>
      </w:r>
      <w:r>
        <w:rPr>
          <w:sz w:val="22"/>
          <w:szCs w:val="22"/>
        </w:rPr>
        <w:t xml:space="preserve">③ AI </w:t>
      </w:r>
      <w:r>
        <w:rPr>
          <w:sz w:val="22"/>
          <w:szCs w:val="22"/>
        </w:rPr>
        <w:t>分析仅提供一般性健身与饮食参考，不作疾病诊断或治疗建议；</w:t>
      </w:r>
      <w:r>
        <w:rPr>
          <w:sz w:val="22"/>
          <w:szCs w:val="22"/>
        </w:rPr>
        <w:t xml:space="preserve">④ </w:t>
      </w:r>
      <w:r>
        <w:rPr>
          <w:sz w:val="22"/>
          <w:szCs w:val="22"/>
        </w:rPr>
        <w:t>首版不纳入食物图片识别、穿戴设备接入、社交社区、</w:t>
      </w:r>
      <w:r w:rsidR="00471EAB">
        <w:rPr>
          <w:sz w:val="22"/>
          <w:szCs w:val="22"/>
        </w:rPr>
        <w:t>自动处方式推荐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⑤ AI </w:t>
      </w:r>
      <w:r>
        <w:rPr>
          <w:sz w:val="22"/>
          <w:szCs w:val="22"/>
        </w:rPr>
        <w:t>分析默认取最近</w:t>
      </w:r>
      <w:r>
        <w:rPr>
          <w:sz w:val="22"/>
          <w:szCs w:val="22"/>
        </w:rPr>
        <w:t xml:space="preserve"> 30 </w:t>
      </w:r>
      <w:r>
        <w:rPr>
          <w:sz w:val="22"/>
          <w:szCs w:val="22"/>
        </w:rPr>
        <w:t>天，可切换</w:t>
      </w:r>
      <w:r>
        <w:rPr>
          <w:sz w:val="22"/>
          <w:szCs w:val="22"/>
        </w:rPr>
        <w:t xml:space="preserve"> 7 </w:t>
      </w:r>
      <w:r>
        <w:rPr>
          <w:sz w:val="22"/>
          <w:szCs w:val="22"/>
        </w:rPr>
        <w:t>天，先按确定规则计算统计值再交模型解释。</w:t>
      </w:r>
    </w:p>
    <w:p w14:paraId="2272CF69" w14:textId="77777777" w:rsidR="00E35AC8" w:rsidRDefault="00DF6D8C">
      <w:pPr>
        <w:pStyle w:val="21"/>
      </w:pPr>
      <w:bookmarkStart w:id="17" w:name="_Toc244267234"/>
      <w:r>
        <w:rPr>
          <w:rFonts w:ascii="Times New Roman" w:eastAsia="思源黑体" w:hAnsi="Times New Roman" w:cs="Times New Roman"/>
        </w:rPr>
        <w:t xml:space="preserve">4.2 </w:t>
      </w:r>
      <w:r>
        <w:rPr>
          <w:rFonts w:ascii="Times New Roman" w:eastAsia="思源黑体" w:hAnsi="Times New Roman" w:cs="Times New Roman"/>
        </w:rPr>
        <w:t>对项目文档编制的需求和约束</w:t>
      </w:r>
      <w:bookmarkEnd w:id="17"/>
    </w:p>
    <w:p w14:paraId="298BA744" w14:textId="77777777" w:rsidR="00E35AC8" w:rsidRDefault="00DF6D8C">
      <w:pPr>
        <w:ind w:firstLine="440"/>
      </w:pPr>
      <w:r>
        <w:rPr>
          <w:sz w:val="22"/>
          <w:szCs w:val="22"/>
        </w:rPr>
        <w:t>需编制需求、设计、接口、测试与结项五类文档（仓库</w:t>
      </w:r>
      <w:r>
        <w:rPr>
          <w:sz w:val="22"/>
          <w:szCs w:val="22"/>
        </w:rPr>
        <w:t xml:space="preserve"> docs </w:t>
      </w:r>
      <w:r>
        <w:rPr>
          <w:sz w:val="22"/>
          <w:szCs w:val="22"/>
        </w:rPr>
        <w:t>下分</w:t>
      </w:r>
      <w:r>
        <w:rPr>
          <w:sz w:val="22"/>
          <w:szCs w:val="22"/>
        </w:rPr>
        <w:t xml:space="preserve"> 01–05 </w:t>
      </w:r>
      <w:r>
        <w:rPr>
          <w:sz w:val="22"/>
          <w:szCs w:val="22"/>
        </w:rPr>
        <w:t>目录）。约束：接口、表结构与统计口径发生变更时，必须在同一</w:t>
      </w:r>
      <w:r>
        <w:rPr>
          <w:sz w:val="22"/>
          <w:szCs w:val="22"/>
        </w:rPr>
        <w:t xml:space="preserve"> Pull Request </w:t>
      </w:r>
      <w:r>
        <w:rPr>
          <w:sz w:val="22"/>
          <w:szCs w:val="22"/>
        </w:rPr>
        <w:t>内同步更新对应文档；文档版本与代码版本同步，里程碑节点对照文档核对交付物。</w:t>
      </w:r>
    </w:p>
    <w:p w14:paraId="6D9CB76A" w14:textId="77777777" w:rsidR="00E35AC8" w:rsidRDefault="00DF6D8C">
      <w:pPr>
        <w:pStyle w:val="21"/>
      </w:pPr>
      <w:bookmarkStart w:id="18" w:name="_Toc244267235"/>
      <w:r>
        <w:rPr>
          <w:rFonts w:ascii="Times New Roman" w:eastAsia="思源黑体" w:hAnsi="Times New Roman" w:cs="Times New Roman"/>
        </w:rPr>
        <w:t xml:space="preserve">4.3 </w:t>
      </w:r>
      <w:r>
        <w:rPr>
          <w:rFonts w:ascii="Times New Roman" w:eastAsia="思源黑体" w:hAnsi="Times New Roman" w:cs="Times New Roman"/>
        </w:rPr>
        <w:t>该项目在系统生命周期中所处的地位</w:t>
      </w:r>
      <w:bookmarkEnd w:id="18"/>
    </w:p>
    <w:p w14:paraId="303543F0" w14:textId="77777777" w:rsidR="00E35AC8" w:rsidRDefault="00DF6D8C">
      <w:pPr>
        <w:ind w:firstLine="440"/>
      </w:pPr>
      <w:r>
        <w:rPr>
          <w:sz w:val="22"/>
          <w:szCs w:val="22"/>
        </w:rPr>
        <w:t>本项目处于软件生存周期的起始阶段：已完成可行性确认与需求规格说明（第一阶段），本计划覆盖需求分析收尾、设计、实现、测试与移交（课程结项）全过程，不涉及运行维护阶段。项目结束时形成可运行的</w:t>
      </w:r>
      <w:r>
        <w:rPr>
          <w:sz w:val="22"/>
          <w:szCs w:val="22"/>
        </w:rPr>
        <w:t xml:space="preserve"> Android </w:t>
      </w:r>
      <w:r>
        <w:rPr>
          <w:sz w:val="22"/>
          <w:szCs w:val="22"/>
        </w:rPr>
        <w:t>安装包与完整文档集，维护活动不在本次范围内。</w:t>
      </w:r>
    </w:p>
    <w:p w14:paraId="067C0D5B" w14:textId="77777777" w:rsidR="00E35AC8" w:rsidRDefault="00DF6D8C">
      <w:pPr>
        <w:pStyle w:val="21"/>
      </w:pPr>
      <w:bookmarkStart w:id="19" w:name="_Toc244267236"/>
      <w:r>
        <w:rPr>
          <w:rFonts w:ascii="Times New Roman" w:eastAsia="思源黑体" w:hAnsi="Times New Roman" w:cs="Times New Roman"/>
        </w:rPr>
        <w:t xml:space="preserve">4.4 </w:t>
      </w:r>
      <w:r>
        <w:rPr>
          <w:rFonts w:ascii="Times New Roman" w:eastAsia="思源黑体" w:hAnsi="Times New Roman" w:cs="Times New Roman"/>
        </w:rPr>
        <w:t>所选用的计划</w:t>
      </w:r>
      <w:r>
        <w:rPr>
          <w:rFonts w:ascii="Times New Roman" w:eastAsia="思源黑体" w:hAnsi="Times New Roman" w:cs="Times New Roman"/>
        </w:rPr>
        <w:t xml:space="preserve"> / </w:t>
      </w:r>
      <w:r>
        <w:rPr>
          <w:rFonts w:ascii="Times New Roman" w:eastAsia="思源黑体" w:hAnsi="Times New Roman" w:cs="Times New Roman"/>
        </w:rPr>
        <w:t>采购策略或对它们的需求和约束</w:t>
      </w:r>
      <w:bookmarkEnd w:id="19"/>
    </w:p>
    <w:p w14:paraId="60191441" w14:textId="77777777" w:rsidR="00E35AC8" w:rsidRDefault="00DF6D8C">
      <w:pPr>
        <w:ind w:firstLine="440"/>
      </w:pPr>
      <w:r>
        <w:rPr>
          <w:sz w:val="22"/>
          <w:szCs w:val="22"/>
        </w:rPr>
        <w:t>采用增量式开发策略：按「数据层与后端核心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前端页面与图表</w:t>
      </w:r>
      <w:r>
        <w:rPr>
          <w:sz w:val="22"/>
          <w:szCs w:val="22"/>
        </w:rPr>
        <w:t xml:space="preserve"> → AI </w:t>
      </w:r>
      <w:r>
        <w:rPr>
          <w:sz w:val="22"/>
          <w:szCs w:val="22"/>
        </w:rPr>
        <w:t>分析模块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移动端封装」四个增量推进，后端先行、前端滚动跟进，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与移动端在第</w:t>
      </w:r>
      <w:r>
        <w:rPr>
          <w:sz w:val="22"/>
          <w:szCs w:val="22"/>
        </w:rPr>
        <w:t xml:space="preserve"> 8–10 </w:t>
      </w:r>
      <w:r>
        <w:rPr>
          <w:sz w:val="22"/>
          <w:szCs w:val="22"/>
        </w:rPr>
        <w:t>周并行。采购策略：全部采用开源技术与免费工具，无商业软件采购；硬件使用小组成员自有设备与学校实验室资源，无外包与分包（见</w:t>
      </w:r>
      <w:r>
        <w:rPr>
          <w:sz w:val="22"/>
          <w:szCs w:val="22"/>
        </w:rPr>
        <w:t xml:space="preserve"> 12.3</w:t>
      </w:r>
      <w:r>
        <w:rPr>
          <w:sz w:val="22"/>
          <w:szCs w:val="22"/>
        </w:rPr>
        <w:t>）。</w:t>
      </w:r>
    </w:p>
    <w:p w14:paraId="3D2AE44B" w14:textId="77777777" w:rsidR="00E35AC8" w:rsidRDefault="00DF6D8C">
      <w:pPr>
        <w:pStyle w:val="21"/>
      </w:pPr>
      <w:bookmarkStart w:id="20" w:name="_Toc244267237"/>
      <w:r>
        <w:rPr>
          <w:rFonts w:ascii="Times New Roman" w:eastAsia="思源黑体" w:hAnsi="Times New Roman" w:cs="Times New Roman"/>
        </w:rPr>
        <w:t xml:space="preserve">4.5 </w:t>
      </w:r>
      <w:r>
        <w:rPr>
          <w:rFonts w:ascii="Times New Roman" w:eastAsia="思源黑体" w:hAnsi="Times New Roman" w:cs="Times New Roman"/>
        </w:rPr>
        <w:t>项目进度安排及资源的需求和约束</w:t>
      </w:r>
      <w:bookmarkEnd w:id="20"/>
    </w:p>
    <w:p w14:paraId="3184F38E" w14:textId="77777777" w:rsidR="00E35AC8" w:rsidRDefault="00DF6D8C">
      <w:pPr>
        <w:ind w:firstLine="440"/>
      </w:pPr>
      <w:r>
        <w:rPr>
          <w:sz w:val="22"/>
          <w:szCs w:val="22"/>
        </w:rPr>
        <w:t>进度约束：项目周期</w:t>
      </w:r>
      <w:r>
        <w:rPr>
          <w:sz w:val="22"/>
          <w:szCs w:val="22"/>
        </w:rPr>
        <w:t xml:space="preserve"> 2026-09-28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2026-12-30</w:t>
      </w:r>
      <w:r>
        <w:rPr>
          <w:sz w:val="22"/>
          <w:szCs w:val="22"/>
        </w:rPr>
        <w:t>，共</w:t>
      </w:r>
      <w:r>
        <w:rPr>
          <w:sz w:val="22"/>
          <w:szCs w:val="22"/>
        </w:rPr>
        <w:t xml:space="preserve"> 94 </w:t>
      </w:r>
      <w:r>
        <w:rPr>
          <w:sz w:val="22"/>
          <w:szCs w:val="22"/>
        </w:rPr>
        <w:t>天、</w:t>
      </w:r>
      <w:r>
        <w:rPr>
          <w:sz w:val="22"/>
          <w:szCs w:val="22"/>
        </w:rPr>
        <w:t xml:space="preserve">14 </w:t>
      </w:r>
      <w:r>
        <w:rPr>
          <w:sz w:val="22"/>
          <w:szCs w:val="22"/>
        </w:rPr>
        <w:t>个周次；</w:t>
      </w:r>
      <w:r>
        <w:rPr>
          <w:sz w:val="22"/>
          <w:szCs w:val="22"/>
        </w:rPr>
        <w:t xml:space="preserve">12 </w:t>
      </w:r>
      <w:r>
        <w:rPr>
          <w:sz w:val="22"/>
          <w:szCs w:val="22"/>
        </w:rPr>
        <w:t>月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日为最初成品硬性节点；期末答辩时间由课程组统一安排，构成不可调整的截止约束。</w:t>
      </w:r>
    </w:p>
    <w:p w14:paraId="54804E0D" w14:textId="77777777" w:rsidR="00E35AC8" w:rsidRDefault="00DF6D8C">
      <w:pPr>
        <w:ind w:firstLine="440"/>
      </w:pPr>
      <w:r>
        <w:rPr>
          <w:sz w:val="22"/>
          <w:szCs w:val="22"/>
        </w:rPr>
        <w:lastRenderedPageBreak/>
        <w:t>资源约束：小组仅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人，且需兼顾其他课程，按每人每周约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人时的有效投入估算；无人可供调配；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模型运行依赖本地服务器算力，无</w:t>
      </w:r>
      <w:r>
        <w:rPr>
          <w:sz w:val="22"/>
          <w:szCs w:val="22"/>
        </w:rPr>
        <w:t xml:space="preserve"> GPU </w:t>
      </w:r>
      <w:r>
        <w:rPr>
          <w:sz w:val="22"/>
          <w:szCs w:val="22"/>
        </w:rPr>
        <w:t>专用资源。</w:t>
      </w:r>
    </w:p>
    <w:p w14:paraId="593F1CCA" w14:textId="77777777" w:rsidR="00E35AC8" w:rsidRDefault="00DF6D8C">
      <w:pPr>
        <w:pStyle w:val="21"/>
      </w:pPr>
      <w:bookmarkStart w:id="21" w:name="_Toc244267238"/>
      <w:r>
        <w:rPr>
          <w:rFonts w:ascii="Times New Roman" w:eastAsia="思源黑体" w:hAnsi="Times New Roman" w:cs="Times New Roman"/>
        </w:rPr>
        <w:t xml:space="preserve">4.6 </w:t>
      </w:r>
      <w:r>
        <w:rPr>
          <w:rFonts w:ascii="Times New Roman" w:eastAsia="思源黑体" w:hAnsi="Times New Roman" w:cs="Times New Roman"/>
        </w:rPr>
        <w:t>其他的需求和约束</w:t>
      </w:r>
      <w:bookmarkEnd w:id="21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7426"/>
      </w:tblGrid>
      <w:tr w:rsidR="00E35AC8" w14:paraId="262548CD" w14:textId="77777777">
        <w:tc>
          <w:tcPr>
            <w:tcW w:w="1600" w:type="dxa"/>
            <w:shd w:val="clear" w:color="auto" w:fill="D5E8F0"/>
          </w:tcPr>
          <w:p w14:paraId="654069F1" w14:textId="77777777" w:rsidR="00E35AC8" w:rsidRDefault="00DF6D8C">
            <w:r>
              <w:rPr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426" w:type="dxa"/>
            <w:shd w:val="clear" w:color="auto" w:fill="D5E8F0"/>
          </w:tcPr>
          <w:p w14:paraId="732D265A" w14:textId="77777777" w:rsidR="00E35AC8" w:rsidRDefault="00DF6D8C">
            <w:r>
              <w:rPr>
                <w:b/>
                <w:bCs/>
                <w:sz w:val="18"/>
                <w:szCs w:val="18"/>
              </w:rPr>
              <w:t>约束内容</w:t>
            </w:r>
          </w:p>
        </w:tc>
      </w:tr>
      <w:tr w:rsidR="00E35AC8" w14:paraId="4CEB0674" w14:textId="77777777">
        <w:tc>
          <w:tcPr>
            <w:tcW w:w="1600" w:type="dxa"/>
          </w:tcPr>
          <w:p w14:paraId="7F66AEEB" w14:textId="77777777" w:rsidR="00E35AC8" w:rsidRDefault="00DF6D8C">
            <w:r>
              <w:rPr>
                <w:sz w:val="18"/>
                <w:szCs w:val="18"/>
              </w:rPr>
              <w:t>安全性</w:t>
            </w:r>
          </w:p>
        </w:tc>
        <w:tc>
          <w:tcPr>
            <w:tcW w:w="7426" w:type="dxa"/>
          </w:tcPr>
          <w:p w14:paraId="21517465" w14:textId="77777777" w:rsidR="00E35AC8" w:rsidRDefault="00DF6D8C">
            <w:r>
              <w:rPr>
                <w:sz w:val="18"/>
                <w:szCs w:val="18"/>
              </w:rPr>
              <w:t>接口走</w:t>
            </w:r>
            <w:r>
              <w:rPr>
                <w:sz w:val="18"/>
                <w:szCs w:val="18"/>
              </w:rPr>
              <w:t xml:space="preserve"> HTTPS</w:t>
            </w:r>
            <w:r>
              <w:rPr>
                <w:sz w:val="18"/>
                <w:szCs w:val="18"/>
              </w:rPr>
              <w:t>；登录鉴权与用户归属校验在后端完成；私有记录、授权及报告均按</w:t>
            </w:r>
            <w:r>
              <w:rPr>
                <w:sz w:val="18"/>
                <w:szCs w:val="18"/>
              </w:rPr>
              <w:t xml:space="preserve"> user_id </w:t>
            </w:r>
            <w:r>
              <w:rPr>
                <w:sz w:val="18"/>
                <w:szCs w:val="18"/>
              </w:rPr>
              <w:t>归属</w:t>
            </w:r>
          </w:p>
        </w:tc>
      </w:tr>
      <w:tr w:rsidR="00E35AC8" w14:paraId="3C8A17C5" w14:textId="77777777">
        <w:tc>
          <w:tcPr>
            <w:tcW w:w="1600" w:type="dxa"/>
          </w:tcPr>
          <w:p w14:paraId="6F638015" w14:textId="77777777" w:rsidR="00E35AC8" w:rsidRDefault="00DF6D8C">
            <w:r>
              <w:rPr>
                <w:sz w:val="18"/>
                <w:szCs w:val="18"/>
              </w:rPr>
              <w:t>保密性</w:t>
            </w:r>
          </w:p>
        </w:tc>
        <w:tc>
          <w:tcPr>
            <w:tcW w:w="7426" w:type="dxa"/>
          </w:tcPr>
          <w:p w14:paraId="57358DB4" w14:textId="77777777" w:rsidR="00E35AC8" w:rsidRDefault="00DF6D8C">
            <w:r>
              <w:rPr>
                <w:sz w:val="18"/>
                <w:szCs w:val="18"/>
              </w:rPr>
              <w:t>真实配置与密钥不纳入版本控制，仅提交模板文件；误提交须立即改密并说明</w:t>
            </w:r>
          </w:p>
        </w:tc>
      </w:tr>
      <w:tr w:rsidR="00E35AC8" w14:paraId="32F6CFFB" w14:textId="77777777">
        <w:tc>
          <w:tcPr>
            <w:tcW w:w="1600" w:type="dxa"/>
          </w:tcPr>
          <w:p w14:paraId="18BEB131" w14:textId="77777777" w:rsidR="00E35AC8" w:rsidRDefault="00DF6D8C">
            <w:r>
              <w:rPr>
                <w:sz w:val="18"/>
                <w:szCs w:val="18"/>
              </w:rPr>
              <w:t>私密性</w:t>
            </w:r>
          </w:p>
        </w:tc>
        <w:tc>
          <w:tcPr>
            <w:tcW w:w="7426" w:type="dxa"/>
          </w:tcPr>
          <w:p w14:paraId="66A0695C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分析只发送所需字段，不传送姓名、手机号等身份信息；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服务不拥有数据库直连权限；报告可删除，授权可撤回</w:t>
            </w:r>
          </w:p>
        </w:tc>
      </w:tr>
      <w:tr w:rsidR="00E35AC8" w14:paraId="2860C1CC" w14:textId="77777777">
        <w:tc>
          <w:tcPr>
            <w:tcW w:w="1600" w:type="dxa"/>
          </w:tcPr>
          <w:p w14:paraId="419596B1" w14:textId="77777777" w:rsidR="00E35AC8" w:rsidRDefault="00DF6D8C">
            <w:r>
              <w:rPr>
                <w:sz w:val="18"/>
                <w:szCs w:val="18"/>
              </w:rPr>
              <w:t>方法与标准</w:t>
            </w:r>
          </w:p>
        </w:tc>
        <w:tc>
          <w:tcPr>
            <w:tcW w:w="7426" w:type="dxa"/>
          </w:tcPr>
          <w:p w14:paraId="22C2DB38" w14:textId="77777777" w:rsidR="00E35AC8" w:rsidRDefault="00DF6D8C">
            <w:r>
              <w:rPr>
                <w:sz w:val="18"/>
                <w:szCs w:val="18"/>
              </w:rPr>
              <w:t>编码与文档遵循本计划第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6 </w:t>
            </w:r>
            <w:r>
              <w:rPr>
                <w:sz w:val="18"/>
                <w:szCs w:val="18"/>
              </w:rPr>
              <w:t>章所述方法与标准；版本管理按</w:t>
            </w:r>
            <w:r>
              <w:rPr>
                <w:sz w:val="18"/>
                <w:szCs w:val="18"/>
              </w:rPr>
              <w:t xml:space="preserve"> 6.19 </w:t>
            </w:r>
            <w:r>
              <w:rPr>
                <w:sz w:val="18"/>
                <w:szCs w:val="18"/>
              </w:rPr>
              <w:t>条配置管理途径执行</w:t>
            </w:r>
          </w:p>
        </w:tc>
      </w:tr>
      <w:tr w:rsidR="00E35AC8" w14:paraId="1CCB56B3" w14:textId="77777777">
        <w:tc>
          <w:tcPr>
            <w:tcW w:w="1600" w:type="dxa"/>
          </w:tcPr>
          <w:p w14:paraId="22F76968" w14:textId="77777777" w:rsidR="00E35AC8" w:rsidRDefault="00DF6D8C">
            <w:r>
              <w:rPr>
                <w:sz w:val="18"/>
                <w:szCs w:val="18"/>
              </w:rPr>
              <w:t>相互依赖关系</w:t>
            </w:r>
          </w:p>
        </w:tc>
        <w:tc>
          <w:tcPr>
            <w:tcW w:w="7426" w:type="dxa"/>
          </w:tcPr>
          <w:p w14:paraId="08937A66" w14:textId="77777777" w:rsidR="00E35AC8" w:rsidRDefault="00DF6D8C">
            <w:r>
              <w:rPr>
                <w:sz w:val="18"/>
                <w:szCs w:val="18"/>
              </w:rPr>
              <w:t>前端页面依赖后端接口就绪；移动端封装依赖前端页面完成；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报告页依赖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接口与数据汇总服务；真机分析流程验证同时依赖移动端封装与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分析模块</w:t>
            </w:r>
          </w:p>
        </w:tc>
      </w:tr>
    </w:tbl>
    <w:p w14:paraId="3FC9DAFB" w14:textId="77777777" w:rsidR="00E35AC8" w:rsidRDefault="00DF6D8C">
      <w:r>
        <w:br w:type="page"/>
      </w:r>
    </w:p>
    <w:p w14:paraId="3DE2B3BD" w14:textId="77777777" w:rsidR="00E35AC8" w:rsidRDefault="00DF6D8C">
      <w:pPr>
        <w:pStyle w:val="1"/>
      </w:pPr>
      <w:bookmarkStart w:id="22" w:name="_Toc244267239"/>
      <w:r>
        <w:rPr>
          <w:rFonts w:ascii="Times New Roman" w:eastAsia="思源黑体" w:hAnsi="Times New Roman" w:cs="Times New Roman"/>
        </w:rPr>
        <w:lastRenderedPageBreak/>
        <w:t xml:space="preserve">5 </w:t>
      </w:r>
      <w:r>
        <w:rPr>
          <w:rFonts w:ascii="Times New Roman" w:eastAsia="思源黑体" w:hAnsi="Times New Roman" w:cs="Times New Roman"/>
        </w:rPr>
        <w:t>实施整个软件开发活动的计划</w:t>
      </w:r>
      <w:bookmarkEnd w:id="22"/>
    </w:p>
    <w:p w14:paraId="3D162A5C" w14:textId="77777777" w:rsidR="00E35AC8" w:rsidRDefault="00DF6D8C">
      <w:pPr>
        <w:pStyle w:val="21"/>
      </w:pPr>
      <w:bookmarkStart w:id="23" w:name="_Toc244267240"/>
      <w:r>
        <w:rPr>
          <w:rFonts w:ascii="Times New Roman" w:eastAsia="思源黑体" w:hAnsi="Times New Roman" w:cs="Times New Roman"/>
        </w:rPr>
        <w:t xml:space="preserve">5.1 </w:t>
      </w:r>
      <w:r>
        <w:rPr>
          <w:rFonts w:ascii="Times New Roman" w:eastAsia="思源黑体" w:hAnsi="Times New Roman" w:cs="Times New Roman"/>
        </w:rPr>
        <w:t>软件开发过程</w:t>
      </w:r>
      <w:bookmarkEnd w:id="23"/>
    </w:p>
    <w:p w14:paraId="1663D6F4" w14:textId="77777777" w:rsidR="00E35AC8" w:rsidRDefault="00DF6D8C">
      <w:pPr>
        <w:ind w:firstLine="440"/>
      </w:pPr>
      <w:r>
        <w:rPr>
          <w:sz w:val="22"/>
          <w:szCs w:val="22"/>
        </w:rPr>
        <w:t>采用增量与迭代相结合的软件开发过程，按周为迭代周期。每个增量内依次完成：需求或接口确认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设计与实现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自测与联调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评审与合入；每周一次进度对齐形成迭代闭环。四个增量依次为：数据层与后端核心（</w:t>
      </w:r>
      <w:r>
        <w:rPr>
          <w:sz w:val="22"/>
          <w:szCs w:val="22"/>
        </w:rPr>
        <w:t>W2–W4</w:t>
      </w:r>
      <w:r>
        <w:rPr>
          <w:sz w:val="22"/>
          <w:szCs w:val="22"/>
        </w:rPr>
        <w:t>）、前端页面与图表（</w:t>
      </w:r>
      <w:r>
        <w:rPr>
          <w:sz w:val="22"/>
          <w:szCs w:val="22"/>
        </w:rPr>
        <w:t>W4–W6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分析模块（</w:t>
      </w:r>
      <w:r>
        <w:rPr>
          <w:sz w:val="22"/>
          <w:szCs w:val="22"/>
        </w:rPr>
        <w:t>W7–W9</w:t>
      </w:r>
      <w:r>
        <w:rPr>
          <w:sz w:val="22"/>
          <w:szCs w:val="22"/>
        </w:rPr>
        <w:t>）、移动端</w:t>
      </w:r>
      <w:r>
        <w:rPr>
          <w:sz w:val="22"/>
          <w:szCs w:val="22"/>
        </w:rPr>
        <w:t xml:space="preserve"> Android </w:t>
      </w:r>
      <w:r>
        <w:rPr>
          <w:sz w:val="22"/>
          <w:szCs w:val="22"/>
        </w:rPr>
        <w:t>封装（</w:t>
      </w:r>
      <w:r>
        <w:rPr>
          <w:sz w:val="22"/>
          <w:szCs w:val="22"/>
        </w:rPr>
        <w:t>W8–W10</w:t>
      </w:r>
      <w:r>
        <w:rPr>
          <w:sz w:val="22"/>
          <w:szCs w:val="22"/>
        </w:rPr>
        <w:t>），其后为集成测试与验收（</w:t>
      </w:r>
      <w:r>
        <w:rPr>
          <w:sz w:val="22"/>
          <w:szCs w:val="22"/>
        </w:rPr>
        <w:t>W10–W12</w:t>
      </w:r>
      <w:r>
        <w:rPr>
          <w:sz w:val="22"/>
          <w:szCs w:val="22"/>
        </w:rPr>
        <w:t>）和结项（</w:t>
      </w:r>
      <w:r>
        <w:rPr>
          <w:sz w:val="22"/>
          <w:szCs w:val="22"/>
        </w:rPr>
        <w:t>W13–W14</w:t>
      </w:r>
      <w:r>
        <w:rPr>
          <w:sz w:val="22"/>
          <w:szCs w:val="22"/>
        </w:rPr>
        <w:t>）。</w:t>
      </w:r>
    </w:p>
    <w:p w14:paraId="0F3A05B7" w14:textId="77777777" w:rsidR="00E35AC8" w:rsidRDefault="00DF6D8C">
      <w:pPr>
        <w:pStyle w:val="21"/>
      </w:pPr>
      <w:bookmarkStart w:id="24" w:name="_Toc244267241"/>
      <w:r>
        <w:rPr>
          <w:rFonts w:ascii="Times New Roman" w:eastAsia="思源黑体" w:hAnsi="Times New Roman" w:cs="Times New Roman"/>
        </w:rPr>
        <w:t xml:space="preserve">5.2 </w:t>
      </w:r>
      <w:r>
        <w:rPr>
          <w:rFonts w:ascii="Times New Roman" w:eastAsia="思源黑体" w:hAnsi="Times New Roman" w:cs="Times New Roman"/>
        </w:rPr>
        <w:t>软件开发总体计划</w:t>
      </w:r>
      <w:bookmarkEnd w:id="24"/>
    </w:p>
    <w:p w14:paraId="3FFA045D" w14:textId="77777777" w:rsidR="00E35AC8" w:rsidRDefault="00DF6D8C">
      <w:pPr>
        <w:pStyle w:val="21"/>
      </w:pPr>
      <w:bookmarkStart w:id="25" w:name="_Toc244267242"/>
      <w:r>
        <w:rPr>
          <w:rFonts w:ascii="Times New Roman" w:eastAsia="思源黑体" w:hAnsi="Times New Roman" w:cs="Times New Roman"/>
        </w:rPr>
        <w:t xml:space="preserve">5.2.1 </w:t>
      </w:r>
      <w:r>
        <w:rPr>
          <w:rFonts w:ascii="Times New Roman" w:eastAsia="思源黑体" w:hAnsi="Times New Roman" w:cs="Times New Roman"/>
        </w:rPr>
        <w:t>软件开发方法</w:t>
      </w:r>
      <w:bookmarkEnd w:id="25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026"/>
      </w:tblGrid>
      <w:tr w:rsidR="00E35AC8" w14:paraId="46727CE7" w14:textId="77777777">
        <w:tc>
          <w:tcPr>
            <w:tcW w:w="2000" w:type="dxa"/>
            <w:shd w:val="clear" w:color="auto" w:fill="D5E8F0"/>
          </w:tcPr>
          <w:p w14:paraId="7586372D" w14:textId="77777777" w:rsidR="00E35AC8" w:rsidRDefault="00DF6D8C">
            <w:r>
              <w:rPr>
                <w:b/>
                <w:bCs/>
                <w:sz w:val="18"/>
                <w:szCs w:val="18"/>
              </w:rPr>
              <w:t>活动类别</w:t>
            </w:r>
          </w:p>
        </w:tc>
        <w:tc>
          <w:tcPr>
            <w:tcW w:w="7026" w:type="dxa"/>
            <w:shd w:val="clear" w:color="auto" w:fill="D5E8F0"/>
          </w:tcPr>
          <w:p w14:paraId="38FFBFEB" w14:textId="77777777" w:rsidR="00E35AC8" w:rsidRDefault="00DF6D8C">
            <w:r>
              <w:rPr>
                <w:b/>
                <w:bCs/>
                <w:sz w:val="18"/>
                <w:szCs w:val="18"/>
              </w:rPr>
              <w:t>采用方法</w:t>
            </w:r>
          </w:p>
        </w:tc>
      </w:tr>
      <w:tr w:rsidR="00E35AC8" w14:paraId="704A082C" w14:textId="77777777">
        <w:tc>
          <w:tcPr>
            <w:tcW w:w="2000" w:type="dxa"/>
          </w:tcPr>
          <w:p w14:paraId="312E7E4A" w14:textId="77777777" w:rsidR="00E35AC8" w:rsidRDefault="00DF6D8C">
            <w:r>
              <w:rPr>
                <w:sz w:val="18"/>
                <w:szCs w:val="18"/>
              </w:rPr>
              <w:t>需求</w:t>
            </w:r>
          </w:p>
        </w:tc>
        <w:tc>
          <w:tcPr>
            <w:tcW w:w="7026" w:type="dxa"/>
          </w:tcPr>
          <w:p w14:paraId="5FAFA496" w14:textId="77777777" w:rsidR="00E35AC8" w:rsidRDefault="00DF6D8C">
            <w:r>
              <w:rPr>
                <w:sz w:val="18"/>
                <w:szCs w:val="18"/>
              </w:rPr>
              <w:t>文档化需求清单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线框原型确认，需求编号（</w:t>
            </w:r>
            <w:r>
              <w:rPr>
                <w:sz w:val="18"/>
                <w:szCs w:val="18"/>
              </w:rPr>
              <w:t>FR / NFR</w:t>
            </w:r>
            <w:r>
              <w:rPr>
                <w:sz w:val="18"/>
                <w:szCs w:val="18"/>
              </w:rPr>
              <w:t>）贯穿实现与测试</w:t>
            </w:r>
          </w:p>
        </w:tc>
      </w:tr>
      <w:tr w:rsidR="00E35AC8" w14:paraId="38E4334F" w14:textId="77777777">
        <w:tc>
          <w:tcPr>
            <w:tcW w:w="2000" w:type="dxa"/>
          </w:tcPr>
          <w:p w14:paraId="63287F96" w14:textId="77777777" w:rsidR="00E35AC8" w:rsidRDefault="00DF6D8C">
            <w:r>
              <w:rPr>
                <w:sz w:val="18"/>
                <w:szCs w:val="18"/>
              </w:rPr>
              <w:t>设计</w:t>
            </w:r>
          </w:p>
        </w:tc>
        <w:tc>
          <w:tcPr>
            <w:tcW w:w="7026" w:type="dxa"/>
          </w:tcPr>
          <w:p w14:paraId="23B38439" w14:textId="77777777" w:rsidR="00E35AC8" w:rsidRDefault="00DF6D8C">
            <w:r>
              <w:rPr>
                <w:sz w:val="18"/>
                <w:szCs w:val="18"/>
              </w:rPr>
              <w:t>分层架构（表现层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业务层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持久层</w:t>
            </w:r>
            <w:r>
              <w:rPr>
                <w:sz w:val="18"/>
                <w:szCs w:val="18"/>
              </w:rPr>
              <w:t xml:space="preserve"> / AI </w:t>
            </w:r>
            <w:r>
              <w:rPr>
                <w:sz w:val="18"/>
                <w:szCs w:val="18"/>
              </w:rPr>
              <w:t>服务层）；数据库先行，表结构与索引先评审后实现</w:t>
            </w:r>
          </w:p>
        </w:tc>
      </w:tr>
      <w:tr w:rsidR="00E35AC8" w14:paraId="7C0CA18E" w14:textId="77777777">
        <w:tc>
          <w:tcPr>
            <w:tcW w:w="2000" w:type="dxa"/>
          </w:tcPr>
          <w:p w14:paraId="259124CF" w14:textId="77777777" w:rsidR="00E35AC8" w:rsidRDefault="00DF6D8C">
            <w:r>
              <w:rPr>
                <w:sz w:val="18"/>
                <w:szCs w:val="18"/>
              </w:rPr>
              <w:t>实现</w:t>
            </w:r>
          </w:p>
        </w:tc>
        <w:tc>
          <w:tcPr>
            <w:tcW w:w="7026" w:type="dxa"/>
          </w:tcPr>
          <w:p w14:paraId="4C3DDB23" w14:textId="77777777" w:rsidR="00E35AC8" w:rsidRDefault="00DF6D8C">
            <w:r>
              <w:rPr>
                <w:sz w:val="18"/>
                <w:szCs w:val="18"/>
              </w:rPr>
              <w:t>后端按</w:t>
            </w:r>
            <w:r>
              <w:rPr>
                <w:sz w:val="18"/>
                <w:szCs w:val="18"/>
              </w:rPr>
              <w:t xml:space="preserve"> controller / service / repository </w:t>
            </w:r>
            <w:r>
              <w:rPr>
                <w:sz w:val="18"/>
                <w:szCs w:val="18"/>
              </w:rPr>
              <w:t>分层；前端按</w:t>
            </w:r>
            <w:r>
              <w:rPr>
                <w:sz w:val="18"/>
                <w:szCs w:val="18"/>
              </w:rPr>
              <w:t xml:space="preserve"> views / components / api / stores </w:t>
            </w:r>
            <w:r>
              <w:rPr>
                <w:sz w:val="18"/>
                <w:szCs w:val="18"/>
              </w:rPr>
              <w:t>组织；接口优先，先定接口文档再并行开发</w:t>
            </w:r>
          </w:p>
        </w:tc>
      </w:tr>
      <w:tr w:rsidR="00E35AC8" w14:paraId="5F8A20E4" w14:textId="77777777">
        <w:tc>
          <w:tcPr>
            <w:tcW w:w="2000" w:type="dxa"/>
          </w:tcPr>
          <w:p w14:paraId="0B9ECE9B" w14:textId="77777777" w:rsidR="00E35AC8" w:rsidRDefault="00DF6D8C">
            <w:r>
              <w:rPr>
                <w:sz w:val="18"/>
                <w:szCs w:val="18"/>
              </w:rPr>
              <w:t>统计与</w:t>
            </w:r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7026" w:type="dxa"/>
          </w:tcPr>
          <w:p w14:paraId="6668DA43" w14:textId="77777777" w:rsidR="00E35AC8" w:rsidRDefault="00DF6D8C">
            <w:r>
              <w:rPr>
                <w:sz w:val="18"/>
                <w:szCs w:val="18"/>
              </w:rPr>
              <w:t>先按确定规则计算统计值，再组织</w:t>
            </w:r>
            <w:r>
              <w:rPr>
                <w:sz w:val="18"/>
                <w:szCs w:val="18"/>
              </w:rPr>
              <w:t xml:space="preserve"> JSON </w:t>
            </w:r>
            <w:r>
              <w:rPr>
                <w:sz w:val="18"/>
                <w:szCs w:val="18"/>
              </w:rPr>
              <w:t>摘要交模型解释；模型输出与原始摘要核对一致后方可展示</w:t>
            </w:r>
          </w:p>
        </w:tc>
      </w:tr>
      <w:tr w:rsidR="00E35AC8" w14:paraId="5CBE677E" w14:textId="77777777">
        <w:tc>
          <w:tcPr>
            <w:tcW w:w="2000" w:type="dxa"/>
          </w:tcPr>
          <w:p w14:paraId="511CC1E3" w14:textId="77777777" w:rsidR="00E35AC8" w:rsidRDefault="00DF6D8C">
            <w:r>
              <w:rPr>
                <w:sz w:val="18"/>
                <w:szCs w:val="18"/>
              </w:rPr>
              <w:t>测试</w:t>
            </w:r>
          </w:p>
        </w:tc>
        <w:tc>
          <w:tcPr>
            <w:tcW w:w="7026" w:type="dxa"/>
          </w:tcPr>
          <w:p w14:paraId="5747135B" w14:textId="77777777" w:rsidR="00E35AC8" w:rsidRDefault="00DF6D8C">
            <w:r>
              <w:rPr>
                <w:sz w:val="18"/>
                <w:szCs w:val="18"/>
              </w:rPr>
              <w:t>模块自测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接口联调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功能用例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专项验收（跨账号隔离、隐私）</w:t>
            </w: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缺陷复测</w:t>
            </w:r>
          </w:p>
        </w:tc>
      </w:tr>
      <w:tr w:rsidR="00E35AC8" w14:paraId="20D1E8D4" w14:textId="77777777">
        <w:tc>
          <w:tcPr>
            <w:tcW w:w="2000" w:type="dxa"/>
          </w:tcPr>
          <w:p w14:paraId="0F953A06" w14:textId="77777777" w:rsidR="00E35AC8" w:rsidRDefault="00DF6D8C">
            <w:r>
              <w:rPr>
                <w:sz w:val="18"/>
                <w:szCs w:val="18"/>
              </w:rPr>
              <w:t>配置管理</w:t>
            </w:r>
          </w:p>
        </w:tc>
        <w:tc>
          <w:tcPr>
            <w:tcW w:w="7026" w:type="dxa"/>
          </w:tcPr>
          <w:p w14:paraId="6ADFA536" w14:textId="77777777" w:rsidR="00E35AC8" w:rsidRDefault="00DF6D8C">
            <w:r>
              <w:rPr>
                <w:sz w:val="18"/>
                <w:szCs w:val="18"/>
              </w:rPr>
              <w:t xml:space="preserve">Git </w:t>
            </w:r>
            <w:r>
              <w:rPr>
                <w:sz w:val="18"/>
                <w:szCs w:val="18"/>
              </w:rPr>
              <w:t>功能分支</w:t>
            </w:r>
            <w:r>
              <w:rPr>
                <w:sz w:val="18"/>
                <w:szCs w:val="18"/>
              </w:rPr>
              <w:t xml:space="preserve"> + Pull Request + 1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Approve </w:t>
            </w:r>
            <w:r>
              <w:rPr>
                <w:sz w:val="18"/>
                <w:szCs w:val="18"/>
              </w:rPr>
              <w:t>后合并</w:t>
            </w:r>
          </w:p>
        </w:tc>
      </w:tr>
    </w:tbl>
    <w:p w14:paraId="2FDDC92F" w14:textId="77777777" w:rsidR="00E35AC8" w:rsidRDefault="00DF6D8C">
      <w:pPr>
        <w:pStyle w:val="21"/>
      </w:pPr>
      <w:bookmarkStart w:id="26" w:name="_Toc244267243"/>
      <w:r>
        <w:rPr>
          <w:rFonts w:ascii="Times New Roman" w:eastAsia="思源黑体" w:hAnsi="Times New Roman" w:cs="Times New Roman"/>
        </w:rPr>
        <w:t xml:space="preserve">5.2.2 </w:t>
      </w:r>
      <w:r>
        <w:rPr>
          <w:rFonts w:ascii="Times New Roman" w:eastAsia="思源黑体" w:hAnsi="Times New Roman" w:cs="Times New Roman"/>
        </w:rPr>
        <w:t>软件开发标准</w:t>
      </w:r>
      <w:bookmarkEnd w:id="2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026"/>
      </w:tblGrid>
      <w:tr w:rsidR="00E35AC8" w14:paraId="1252C596" w14:textId="77777777">
        <w:tc>
          <w:tcPr>
            <w:tcW w:w="2000" w:type="dxa"/>
            <w:shd w:val="clear" w:color="auto" w:fill="D5E8F0"/>
          </w:tcPr>
          <w:p w14:paraId="6A7BE471" w14:textId="77777777" w:rsidR="00E35AC8" w:rsidRDefault="00DF6D8C">
            <w:r>
              <w:rPr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026" w:type="dxa"/>
            <w:shd w:val="clear" w:color="auto" w:fill="D5E8F0"/>
          </w:tcPr>
          <w:p w14:paraId="2DF7B11F" w14:textId="77777777" w:rsidR="00E35AC8" w:rsidRDefault="00DF6D8C">
            <w:r>
              <w:rPr>
                <w:b/>
                <w:bCs/>
                <w:sz w:val="18"/>
                <w:szCs w:val="18"/>
              </w:rPr>
              <w:t>遵循标准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约定</w:t>
            </w:r>
          </w:p>
        </w:tc>
      </w:tr>
      <w:tr w:rsidR="00E35AC8" w14:paraId="33BE4678" w14:textId="77777777">
        <w:tc>
          <w:tcPr>
            <w:tcW w:w="2000" w:type="dxa"/>
          </w:tcPr>
          <w:p w14:paraId="0C72BE5F" w14:textId="77777777" w:rsidR="00E35AC8" w:rsidRDefault="00DF6D8C">
            <w:r>
              <w:rPr>
                <w:sz w:val="18"/>
                <w:szCs w:val="18"/>
              </w:rPr>
              <w:t>文档标准</w:t>
            </w:r>
          </w:p>
        </w:tc>
        <w:tc>
          <w:tcPr>
            <w:tcW w:w="7026" w:type="dxa"/>
          </w:tcPr>
          <w:p w14:paraId="28FE02CD" w14:textId="77777777" w:rsidR="00E35AC8" w:rsidRDefault="00DF6D8C">
            <w:r>
              <w:rPr>
                <w:sz w:val="18"/>
                <w:szCs w:val="18"/>
              </w:rPr>
              <w:t>GB/T 8567—2006</w:t>
            </w:r>
            <w:r>
              <w:rPr>
                <w:sz w:val="18"/>
                <w:szCs w:val="18"/>
              </w:rPr>
              <w:t>《计算机软件文档编制规范》、</w:t>
            </w:r>
            <w:r>
              <w:rPr>
                <w:sz w:val="18"/>
                <w:szCs w:val="18"/>
              </w:rPr>
              <w:t>GB/T 11457—2006</w:t>
            </w:r>
            <w:r>
              <w:rPr>
                <w:sz w:val="18"/>
                <w:szCs w:val="18"/>
              </w:rPr>
              <w:t>《信息技术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软件工程术语》</w:t>
            </w:r>
          </w:p>
        </w:tc>
      </w:tr>
      <w:tr w:rsidR="00E35AC8" w14:paraId="2932C959" w14:textId="77777777">
        <w:tc>
          <w:tcPr>
            <w:tcW w:w="2000" w:type="dxa"/>
          </w:tcPr>
          <w:p w14:paraId="25A234D3" w14:textId="77777777" w:rsidR="00E35AC8" w:rsidRDefault="00DF6D8C">
            <w:r>
              <w:rPr>
                <w:sz w:val="18"/>
                <w:szCs w:val="18"/>
              </w:rPr>
              <w:t>代码规范</w:t>
            </w:r>
          </w:p>
        </w:tc>
        <w:tc>
          <w:tcPr>
            <w:tcW w:w="7026" w:type="dxa"/>
          </w:tcPr>
          <w:p w14:paraId="5AD14437" w14:textId="77777777" w:rsidR="00E35AC8" w:rsidRDefault="00DF6D8C">
            <w:r>
              <w:rPr>
                <w:sz w:val="18"/>
                <w:szCs w:val="18"/>
              </w:rPr>
              <w:t xml:space="preserve">Java </w:t>
            </w:r>
            <w:r>
              <w:rPr>
                <w:sz w:val="18"/>
                <w:szCs w:val="18"/>
              </w:rPr>
              <w:t>遵循常规命名与分层约定；前端启用</w:t>
            </w:r>
            <w:r>
              <w:rPr>
                <w:sz w:val="18"/>
                <w:szCs w:val="18"/>
              </w:rPr>
              <w:t xml:space="preserve"> ESLint + Prettier</w:t>
            </w:r>
            <w:r>
              <w:rPr>
                <w:sz w:val="18"/>
                <w:szCs w:val="18"/>
              </w:rPr>
              <w:t>；提交信息采用</w:t>
            </w:r>
            <w:r>
              <w:rPr>
                <w:sz w:val="18"/>
                <w:szCs w:val="18"/>
              </w:rPr>
              <w:t xml:space="preserve"> type(scope): </w:t>
            </w:r>
            <w:r>
              <w:rPr>
                <w:sz w:val="18"/>
                <w:szCs w:val="18"/>
              </w:rPr>
              <w:t>简述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格式</w:t>
            </w:r>
          </w:p>
        </w:tc>
      </w:tr>
      <w:tr w:rsidR="00E35AC8" w14:paraId="3CA6F003" w14:textId="77777777">
        <w:tc>
          <w:tcPr>
            <w:tcW w:w="2000" w:type="dxa"/>
          </w:tcPr>
          <w:p w14:paraId="1C632D3B" w14:textId="77777777" w:rsidR="00E35AC8" w:rsidRDefault="00DF6D8C">
            <w:r>
              <w:rPr>
                <w:sz w:val="18"/>
                <w:szCs w:val="18"/>
              </w:rPr>
              <w:t>接口规范</w:t>
            </w:r>
          </w:p>
        </w:tc>
        <w:tc>
          <w:tcPr>
            <w:tcW w:w="7026" w:type="dxa"/>
          </w:tcPr>
          <w:p w14:paraId="23CAF85E" w14:textId="025641EC" w:rsidR="00E35AC8" w:rsidRDefault="00471EAB">
            <w:r>
              <w:rPr>
                <w:sz w:val="18"/>
                <w:szCs w:val="18"/>
              </w:rPr>
              <w:t xml:space="preserve">REST </w:t>
            </w:r>
            <w:r>
              <w:rPr>
                <w:rFonts w:hint="eastAsia"/>
                <w:sz w:val="18"/>
                <w:szCs w:val="18"/>
              </w:rPr>
              <w:t>风格</w:t>
            </w:r>
            <w:r>
              <w:rPr>
                <w:sz w:val="18"/>
                <w:szCs w:val="18"/>
              </w:rPr>
              <w:t xml:space="preserve"> JSON </w:t>
            </w:r>
            <w:r>
              <w:rPr>
                <w:rFonts w:hint="eastAsia"/>
                <w:sz w:val="18"/>
                <w:szCs w:val="18"/>
              </w:rPr>
              <w:t>接口，前缀</w:t>
            </w:r>
            <w:r>
              <w:rPr>
                <w:sz w:val="18"/>
                <w:szCs w:val="18"/>
              </w:rPr>
              <w:t xml:space="preserve"> /api/v1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UTF-8</w:t>
            </w:r>
            <w:r>
              <w:rPr>
                <w:rFonts w:hint="eastAsia"/>
                <w:sz w:val="18"/>
                <w:szCs w:val="18"/>
              </w:rPr>
              <w:t>，统一返回结构</w:t>
            </w:r>
            <w:r>
              <w:rPr>
                <w:sz w:val="18"/>
                <w:szCs w:val="18"/>
              </w:rPr>
              <w:t xml:space="preserve"> { code, message, data, timestamp, traceId }</w:t>
            </w:r>
          </w:p>
        </w:tc>
      </w:tr>
      <w:tr w:rsidR="00E35AC8" w14:paraId="55D0CABB" w14:textId="77777777">
        <w:tc>
          <w:tcPr>
            <w:tcW w:w="2000" w:type="dxa"/>
          </w:tcPr>
          <w:p w14:paraId="6B526FF7" w14:textId="77777777" w:rsidR="00E35AC8" w:rsidRDefault="00DF6D8C">
            <w:r>
              <w:rPr>
                <w:sz w:val="18"/>
                <w:szCs w:val="18"/>
              </w:rPr>
              <w:t>数据库规范</w:t>
            </w:r>
          </w:p>
        </w:tc>
        <w:tc>
          <w:tcPr>
            <w:tcW w:w="7026" w:type="dxa"/>
          </w:tcPr>
          <w:p w14:paraId="549E3E81" w14:textId="77777777" w:rsidR="00E35AC8" w:rsidRDefault="00DF6D8C">
            <w:r>
              <w:rPr>
                <w:sz w:val="18"/>
                <w:szCs w:val="18"/>
              </w:rPr>
              <w:t>MySQL 8.4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utf8mb4</w:t>
            </w:r>
            <w:r>
              <w:rPr>
                <w:sz w:val="18"/>
                <w:szCs w:val="18"/>
              </w:rPr>
              <w:t>；私有记录按</w:t>
            </w:r>
            <w:r>
              <w:rPr>
                <w:sz w:val="18"/>
                <w:szCs w:val="18"/>
              </w:rPr>
              <w:t xml:space="preserve"> user_id </w:t>
            </w:r>
            <w:r>
              <w:rPr>
                <w:sz w:val="18"/>
                <w:szCs w:val="18"/>
              </w:rPr>
              <w:t>归属；常用日期查询建联合索引；多表写入使用事务</w:t>
            </w:r>
          </w:p>
        </w:tc>
      </w:tr>
      <w:tr w:rsidR="00E35AC8" w14:paraId="3A6D7EBB" w14:textId="77777777">
        <w:tc>
          <w:tcPr>
            <w:tcW w:w="2000" w:type="dxa"/>
          </w:tcPr>
          <w:p w14:paraId="45FE490A" w14:textId="77777777" w:rsidR="00E35AC8" w:rsidRDefault="00DF6D8C">
            <w:r>
              <w:rPr>
                <w:sz w:val="18"/>
                <w:szCs w:val="18"/>
              </w:rPr>
              <w:t>安全规范</w:t>
            </w:r>
          </w:p>
        </w:tc>
        <w:tc>
          <w:tcPr>
            <w:tcW w:w="7026" w:type="dxa"/>
          </w:tcPr>
          <w:p w14:paraId="4744EE0F" w14:textId="77777777" w:rsidR="00E35AC8" w:rsidRDefault="00DF6D8C">
            <w:r>
              <w:rPr>
                <w:sz w:val="18"/>
                <w:szCs w:val="18"/>
              </w:rPr>
              <w:t>口令散列存储；接口走</w:t>
            </w:r>
            <w:r>
              <w:rPr>
                <w:sz w:val="18"/>
                <w:szCs w:val="18"/>
              </w:rPr>
              <w:t xml:space="preserve"> HTTPS</w:t>
            </w:r>
            <w:r>
              <w:rPr>
                <w:sz w:val="18"/>
                <w:szCs w:val="18"/>
              </w:rPr>
              <w:t>；管理接口独立鉴权；配置与密钥不入库</w:t>
            </w:r>
          </w:p>
        </w:tc>
      </w:tr>
      <w:tr w:rsidR="00E35AC8" w14:paraId="4B5F9B3C" w14:textId="77777777">
        <w:tc>
          <w:tcPr>
            <w:tcW w:w="2000" w:type="dxa"/>
          </w:tcPr>
          <w:p w14:paraId="15A39823" w14:textId="77777777" w:rsidR="00E35AC8" w:rsidRDefault="00DF6D8C">
            <w:r>
              <w:rPr>
                <w:sz w:val="18"/>
                <w:szCs w:val="18"/>
              </w:rPr>
              <w:t>开源许可</w:t>
            </w:r>
          </w:p>
        </w:tc>
        <w:tc>
          <w:tcPr>
            <w:tcW w:w="7026" w:type="dxa"/>
          </w:tcPr>
          <w:p w14:paraId="40104624" w14:textId="77777777" w:rsidR="00E35AC8" w:rsidRDefault="00DF6D8C">
            <w:r>
              <w:rPr>
                <w:sz w:val="18"/>
                <w:szCs w:val="18"/>
              </w:rPr>
              <w:t>使用</w:t>
            </w:r>
            <w:r>
              <w:rPr>
                <w:sz w:val="18"/>
                <w:szCs w:val="18"/>
              </w:rPr>
              <w:t xml:space="preserve"> Qwen3-4B-Instruct-2507 </w:t>
            </w:r>
            <w:r>
              <w:rPr>
                <w:sz w:val="18"/>
                <w:szCs w:val="18"/>
              </w:rPr>
              <w:t>前核对模型版本与</w:t>
            </w:r>
            <w:r>
              <w:rPr>
                <w:sz w:val="18"/>
                <w:szCs w:val="18"/>
              </w:rPr>
              <w:t xml:space="preserve"> Apache-2.0 </w:t>
            </w:r>
            <w:r>
              <w:rPr>
                <w:sz w:val="18"/>
                <w:szCs w:val="18"/>
              </w:rPr>
              <w:t>许可并留档</w:t>
            </w:r>
          </w:p>
        </w:tc>
      </w:tr>
    </w:tbl>
    <w:p w14:paraId="2DD32391" w14:textId="77777777" w:rsidR="00E35AC8" w:rsidRDefault="00DF6D8C">
      <w:pPr>
        <w:pStyle w:val="21"/>
      </w:pPr>
      <w:bookmarkStart w:id="27" w:name="_Toc244267244"/>
      <w:r>
        <w:rPr>
          <w:rFonts w:ascii="Times New Roman" w:eastAsia="思源黑体" w:hAnsi="Times New Roman" w:cs="Times New Roman"/>
        </w:rPr>
        <w:lastRenderedPageBreak/>
        <w:t xml:space="preserve">5.2.3 </w:t>
      </w:r>
      <w:r>
        <w:rPr>
          <w:rFonts w:ascii="Times New Roman" w:eastAsia="思源黑体" w:hAnsi="Times New Roman" w:cs="Times New Roman"/>
        </w:rPr>
        <w:t>开发可重用的软件产品</w:t>
      </w:r>
      <w:bookmarkEnd w:id="27"/>
    </w:p>
    <w:p w14:paraId="18083231" w14:textId="77777777" w:rsidR="00E35AC8" w:rsidRDefault="00DF6D8C">
      <w:pPr>
        <w:ind w:firstLine="440"/>
      </w:pPr>
      <w:r>
        <w:rPr>
          <w:sz w:val="22"/>
          <w:szCs w:val="22"/>
        </w:rPr>
        <w:t>本项目为一次性课程项目，不专门开发可重用软件产品。对可重用机会的处理：优先选用成熟开源组件（</w:t>
      </w:r>
      <w:r>
        <w:rPr>
          <w:sz w:val="22"/>
          <w:szCs w:val="22"/>
        </w:rPr>
        <w:t>Spring Boot</w:t>
      </w:r>
      <w:r>
        <w:rPr>
          <w:sz w:val="22"/>
          <w:szCs w:val="22"/>
        </w:rPr>
        <w:t>、</w:t>
      </w:r>
      <w:r>
        <w:rPr>
          <w:sz w:val="22"/>
          <w:szCs w:val="22"/>
        </w:rPr>
        <w:t>Vue 3</w:t>
      </w:r>
      <w:r>
        <w:rPr>
          <w:sz w:val="22"/>
          <w:szCs w:val="22"/>
        </w:rPr>
        <w:t>、</w:t>
      </w:r>
      <w:r>
        <w:rPr>
          <w:sz w:val="22"/>
          <w:szCs w:val="22"/>
        </w:rPr>
        <w:t>ECharts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Capacitor</w:t>
      </w:r>
      <w:r>
        <w:rPr>
          <w:sz w:val="22"/>
          <w:szCs w:val="22"/>
        </w:rPr>
        <w:t>），不重复实现通用能力；项目内的通用能力（统一返回结构、异常处理、日期与营养换算工具、图表配置）封装为模块内可复用组件；识别到可复用机会时，在每周进度对齐中提出并记录于周进度记录。</w:t>
      </w:r>
    </w:p>
    <w:p w14:paraId="0D7A4457" w14:textId="77777777" w:rsidR="00E35AC8" w:rsidRDefault="00DF6D8C">
      <w:pPr>
        <w:pStyle w:val="21"/>
      </w:pPr>
      <w:bookmarkStart w:id="28" w:name="_Toc244267245"/>
      <w:r>
        <w:rPr>
          <w:rFonts w:ascii="Times New Roman" w:eastAsia="思源黑体" w:hAnsi="Times New Roman" w:cs="Times New Roman"/>
        </w:rPr>
        <w:t xml:space="preserve">5.2.4 </w:t>
      </w:r>
      <w:r>
        <w:rPr>
          <w:rFonts w:ascii="Times New Roman" w:eastAsia="思源黑体" w:hAnsi="Times New Roman" w:cs="Times New Roman"/>
        </w:rPr>
        <w:t>处理关键性需求</w:t>
      </w:r>
      <w:bookmarkEnd w:id="28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900"/>
        <w:gridCol w:w="2100"/>
        <w:gridCol w:w="2126"/>
      </w:tblGrid>
      <w:tr w:rsidR="00E35AC8" w14:paraId="2C2BF3EE" w14:textId="77777777">
        <w:tc>
          <w:tcPr>
            <w:tcW w:w="1900" w:type="dxa"/>
            <w:shd w:val="clear" w:color="auto" w:fill="D5E8F0"/>
          </w:tcPr>
          <w:p w14:paraId="269C7C79" w14:textId="77777777" w:rsidR="00E35AC8" w:rsidRDefault="00DF6D8C">
            <w:r>
              <w:rPr>
                <w:b/>
                <w:bCs/>
                <w:sz w:val="16"/>
                <w:szCs w:val="16"/>
              </w:rPr>
              <w:t>关键性需求</w:t>
            </w:r>
          </w:p>
        </w:tc>
        <w:tc>
          <w:tcPr>
            <w:tcW w:w="2900" w:type="dxa"/>
            <w:shd w:val="clear" w:color="auto" w:fill="D5E8F0"/>
          </w:tcPr>
          <w:p w14:paraId="5C5FF0A4" w14:textId="77777777" w:rsidR="00E35AC8" w:rsidRDefault="00DF6D8C">
            <w:r>
              <w:rPr>
                <w:b/>
                <w:bCs/>
                <w:sz w:val="16"/>
                <w:szCs w:val="16"/>
              </w:rPr>
              <w:t>处理途径</w:t>
            </w:r>
          </w:p>
        </w:tc>
        <w:tc>
          <w:tcPr>
            <w:tcW w:w="2100" w:type="dxa"/>
            <w:shd w:val="clear" w:color="auto" w:fill="D5E8F0"/>
          </w:tcPr>
          <w:p w14:paraId="679FB6BE" w14:textId="77777777" w:rsidR="00E35AC8" w:rsidRDefault="00DF6D8C">
            <w:r>
              <w:rPr>
                <w:b/>
                <w:bCs/>
                <w:sz w:val="16"/>
                <w:szCs w:val="16"/>
              </w:rPr>
              <w:t>风险与不确定因素</w:t>
            </w:r>
          </w:p>
        </w:tc>
        <w:tc>
          <w:tcPr>
            <w:tcW w:w="2126" w:type="dxa"/>
            <w:shd w:val="clear" w:color="auto" w:fill="D5E8F0"/>
          </w:tcPr>
          <w:p w14:paraId="753277D4" w14:textId="77777777" w:rsidR="00E35AC8" w:rsidRDefault="00DF6D8C">
            <w:r>
              <w:rPr>
                <w:b/>
                <w:bCs/>
                <w:sz w:val="16"/>
                <w:szCs w:val="16"/>
              </w:rPr>
              <w:t>应对计划</w:t>
            </w:r>
          </w:p>
        </w:tc>
      </w:tr>
      <w:tr w:rsidR="00E35AC8" w14:paraId="156F4390" w14:textId="77777777">
        <w:tc>
          <w:tcPr>
            <w:tcW w:w="1900" w:type="dxa"/>
          </w:tcPr>
          <w:p w14:paraId="2D39CB4D" w14:textId="77777777" w:rsidR="00E35AC8" w:rsidRDefault="00DF6D8C">
            <w:r>
              <w:rPr>
                <w:sz w:val="16"/>
                <w:szCs w:val="16"/>
              </w:rPr>
              <w:t>数据口径正确（完成率、营养换算、七日平均）</w:t>
            </w:r>
          </w:p>
        </w:tc>
        <w:tc>
          <w:tcPr>
            <w:tcW w:w="2900" w:type="dxa"/>
          </w:tcPr>
          <w:p w14:paraId="1D391AA6" w14:textId="77777777" w:rsidR="00E35AC8" w:rsidRDefault="00DF6D8C">
            <w:r>
              <w:rPr>
                <w:sz w:val="16"/>
                <w:szCs w:val="16"/>
              </w:rPr>
              <w:t>先确定计算规则并写入业务规则文档，实现后与规则逐条核对，测试阶段专项验证</w:t>
            </w:r>
          </w:p>
        </w:tc>
        <w:tc>
          <w:tcPr>
            <w:tcW w:w="2100" w:type="dxa"/>
          </w:tcPr>
          <w:p w14:paraId="32C00555" w14:textId="77777777" w:rsidR="00E35AC8" w:rsidRDefault="00DF6D8C">
            <w:r>
              <w:rPr>
                <w:sz w:val="16"/>
                <w:szCs w:val="16"/>
              </w:rPr>
              <w:t>边界情况（同日重复、缺失日、已取消计划）易被忽略</w:t>
            </w:r>
          </w:p>
        </w:tc>
        <w:tc>
          <w:tcPr>
            <w:tcW w:w="2126" w:type="dxa"/>
          </w:tcPr>
          <w:p w14:paraId="0B995C1C" w14:textId="77777777" w:rsidR="00E35AC8" w:rsidRDefault="00DF6D8C">
            <w:r>
              <w:rPr>
                <w:sz w:val="16"/>
                <w:szCs w:val="16"/>
              </w:rPr>
              <w:t>为每条规则设计专项用例；缺失记录显示为空不补零</w:t>
            </w:r>
          </w:p>
        </w:tc>
      </w:tr>
      <w:tr w:rsidR="00E35AC8" w14:paraId="6F1B5145" w14:textId="77777777">
        <w:tc>
          <w:tcPr>
            <w:tcW w:w="1900" w:type="dxa"/>
          </w:tcPr>
          <w:p w14:paraId="687FB74A" w14:textId="77777777" w:rsidR="00E35AC8" w:rsidRDefault="00DF6D8C">
            <w:r>
              <w:rPr>
                <w:sz w:val="16"/>
                <w:szCs w:val="16"/>
              </w:rPr>
              <w:t>跨账号数据隔离</w:t>
            </w:r>
          </w:p>
        </w:tc>
        <w:tc>
          <w:tcPr>
            <w:tcW w:w="2900" w:type="dxa"/>
          </w:tcPr>
          <w:p w14:paraId="06A772C5" w14:textId="77777777" w:rsidR="00E35AC8" w:rsidRDefault="00DF6D8C">
            <w:r>
              <w:rPr>
                <w:sz w:val="16"/>
                <w:szCs w:val="16"/>
              </w:rPr>
              <w:t>所有查询强制携带当前登录用户身份；服务端校验资源归属</w:t>
            </w:r>
          </w:p>
        </w:tc>
        <w:tc>
          <w:tcPr>
            <w:tcW w:w="2100" w:type="dxa"/>
          </w:tcPr>
          <w:p w14:paraId="60EA9DB8" w14:textId="77777777" w:rsidR="00E35AC8" w:rsidRDefault="00DF6D8C">
            <w:r>
              <w:rPr>
                <w:sz w:val="16"/>
                <w:szCs w:val="16"/>
              </w:rPr>
              <w:t>遗漏某个接口的归属校验</w:t>
            </w:r>
          </w:p>
        </w:tc>
        <w:tc>
          <w:tcPr>
            <w:tcW w:w="2126" w:type="dxa"/>
          </w:tcPr>
          <w:p w14:paraId="23B197DA" w14:textId="77777777" w:rsidR="00E35AC8" w:rsidRDefault="00DF6D8C">
            <w:r>
              <w:rPr>
                <w:sz w:val="16"/>
                <w:szCs w:val="16"/>
              </w:rPr>
              <w:t>测试阶段专门设计跨账号访问用例，逐接口验证</w:t>
            </w:r>
          </w:p>
        </w:tc>
      </w:tr>
      <w:tr w:rsidR="00E35AC8" w14:paraId="2FF34D0C" w14:textId="77777777">
        <w:tc>
          <w:tcPr>
            <w:tcW w:w="1900" w:type="dxa"/>
          </w:tcPr>
          <w:p w14:paraId="0609C46C" w14:textId="77777777" w:rsidR="00E35AC8" w:rsidRDefault="00DF6D8C">
            <w:r>
              <w:rPr>
                <w:sz w:val="16"/>
                <w:szCs w:val="16"/>
              </w:rPr>
              <w:t>隐私与授权可撤回</w:t>
            </w:r>
          </w:p>
        </w:tc>
        <w:tc>
          <w:tcPr>
            <w:tcW w:w="2900" w:type="dxa"/>
          </w:tcPr>
          <w:p w14:paraId="3FC11C8E" w14:textId="77777777" w:rsidR="00E35AC8" w:rsidRDefault="00DF6D8C">
            <w:r>
              <w:rPr>
                <w:sz w:val="16"/>
                <w:szCs w:val="16"/>
              </w:rPr>
              <w:t>授权与撤回独立建模（</w:t>
            </w:r>
            <w:r>
              <w:rPr>
                <w:sz w:val="16"/>
                <w:szCs w:val="16"/>
              </w:rPr>
              <w:t>ai_consent</w:t>
            </w:r>
            <w:r>
              <w:rPr>
                <w:sz w:val="16"/>
                <w:szCs w:val="16"/>
              </w:rPr>
              <w:t>）；只发送分析所需字段白名单</w:t>
            </w:r>
          </w:p>
        </w:tc>
        <w:tc>
          <w:tcPr>
            <w:tcW w:w="2100" w:type="dxa"/>
          </w:tcPr>
          <w:p w14:paraId="6E714BB3" w14:textId="77777777" w:rsidR="00E35AC8" w:rsidRDefault="00DF6D8C">
            <w:r>
              <w:rPr>
                <w:sz w:val="16"/>
                <w:szCs w:val="16"/>
              </w:rPr>
              <w:t>摘要字段范围易随迭代扩大</w:t>
            </w:r>
          </w:p>
        </w:tc>
        <w:tc>
          <w:tcPr>
            <w:tcW w:w="2126" w:type="dxa"/>
          </w:tcPr>
          <w:p w14:paraId="0B72033F" w14:textId="77777777" w:rsidR="00E35AC8" w:rsidRDefault="00DF6D8C">
            <w:r>
              <w:rPr>
                <w:sz w:val="16"/>
                <w:szCs w:val="16"/>
              </w:rPr>
              <w:t>字段白名单纳入代码评审检查项；报告可删除</w:t>
            </w:r>
          </w:p>
        </w:tc>
      </w:tr>
      <w:tr w:rsidR="00E35AC8" w14:paraId="159DE406" w14:textId="77777777">
        <w:tc>
          <w:tcPr>
            <w:tcW w:w="1900" w:type="dxa"/>
          </w:tcPr>
          <w:p w14:paraId="23DF91F0" w14:textId="77777777" w:rsidR="00E35AC8" w:rsidRDefault="00DF6D8C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输出与统计一致</w:t>
            </w:r>
          </w:p>
        </w:tc>
        <w:tc>
          <w:tcPr>
            <w:tcW w:w="2900" w:type="dxa"/>
          </w:tcPr>
          <w:p w14:paraId="52EE7017" w14:textId="77777777" w:rsidR="00E35AC8" w:rsidRDefault="00DF6D8C">
            <w:r>
              <w:rPr>
                <w:sz w:val="16"/>
                <w:szCs w:val="16"/>
              </w:rPr>
              <w:t>统计值由后端确定计算后写入摘要，模型仅作解释；输出与摘要核对不一致时不展示为确定结论</w:t>
            </w:r>
          </w:p>
        </w:tc>
        <w:tc>
          <w:tcPr>
            <w:tcW w:w="2100" w:type="dxa"/>
          </w:tcPr>
          <w:p w14:paraId="204EFC46" w14:textId="77777777" w:rsidR="00E35AC8" w:rsidRDefault="00DF6D8C">
            <w:r>
              <w:rPr>
                <w:sz w:val="16"/>
                <w:szCs w:val="16"/>
              </w:rPr>
              <w:t>模型可能生成与摘要不符的数值</w:t>
            </w:r>
          </w:p>
        </w:tc>
        <w:tc>
          <w:tcPr>
            <w:tcW w:w="2126" w:type="dxa"/>
          </w:tcPr>
          <w:p w14:paraId="1130BBB6" w14:textId="77777777" w:rsidR="00E35AC8" w:rsidRDefault="00DF6D8C">
            <w:r>
              <w:rPr>
                <w:sz w:val="16"/>
                <w:szCs w:val="16"/>
              </w:rPr>
              <w:t>报告页强制显示区间、有效天数与生成时间；不一致时降级为仅展示原始统计</w:t>
            </w:r>
          </w:p>
        </w:tc>
      </w:tr>
      <w:tr w:rsidR="00E35AC8" w14:paraId="464DF86E" w14:textId="77777777">
        <w:tc>
          <w:tcPr>
            <w:tcW w:w="1900" w:type="dxa"/>
          </w:tcPr>
          <w:p w14:paraId="654188C7" w14:textId="77777777" w:rsidR="00E35AC8" w:rsidRDefault="00DF6D8C">
            <w:r>
              <w:rPr>
                <w:sz w:val="16"/>
                <w:szCs w:val="16"/>
              </w:rPr>
              <w:t>移动端真机可用</w:t>
            </w:r>
          </w:p>
        </w:tc>
        <w:tc>
          <w:tcPr>
            <w:tcW w:w="2900" w:type="dxa"/>
          </w:tcPr>
          <w:p w14:paraId="1E2928E4" w14:textId="77777777" w:rsidR="00E35AC8" w:rsidRDefault="00DF6D8C"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8 </w:t>
            </w:r>
            <w:r>
              <w:rPr>
                <w:sz w:val="16"/>
                <w:szCs w:val="16"/>
              </w:rPr>
              <w:t>周提前搭建打包环境并出空壳包验证，第</w:t>
            </w:r>
            <w:r>
              <w:rPr>
                <w:sz w:val="16"/>
                <w:szCs w:val="16"/>
              </w:rPr>
              <w:t xml:space="preserve"> 9 </w:t>
            </w:r>
            <w:r>
              <w:rPr>
                <w:sz w:val="16"/>
                <w:szCs w:val="16"/>
              </w:rPr>
              <w:t>周真机调试</w:t>
            </w:r>
          </w:p>
        </w:tc>
        <w:tc>
          <w:tcPr>
            <w:tcW w:w="2100" w:type="dxa"/>
          </w:tcPr>
          <w:p w14:paraId="2C126A34" w14:textId="77777777" w:rsidR="00E35AC8" w:rsidRDefault="00DF6D8C">
            <w:r>
              <w:rPr>
                <w:sz w:val="16"/>
                <w:szCs w:val="16"/>
              </w:rPr>
              <w:t xml:space="preserve">Capacitor </w:t>
            </w:r>
            <w:r>
              <w:rPr>
                <w:sz w:val="16"/>
                <w:szCs w:val="16"/>
              </w:rPr>
              <w:t>打包与真机环境不确定性高</w:t>
            </w:r>
          </w:p>
        </w:tc>
        <w:tc>
          <w:tcPr>
            <w:tcW w:w="2126" w:type="dxa"/>
          </w:tcPr>
          <w:p w14:paraId="59810948" w14:textId="77777777" w:rsidR="00E35AC8" w:rsidRDefault="00DF6D8C">
            <w:r>
              <w:rPr>
                <w:sz w:val="16"/>
                <w:szCs w:val="16"/>
              </w:rPr>
              <w:t>预留第</w:t>
            </w:r>
            <w:r>
              <w:rPr>
                <w:sz w:val="16"/>
                <w:szCs w:val="16"/>
              </w:rPr>
              <w:t xml:space="preserve"> 10 </w:t>
            </w:r>
            <w:r>
              <w:rPr>
                <w:sz w:val="16"/>
                <w:szCs w:val="16"/>
              </w:rPr>
              <w:t>周整改时间与</w:t>
            </w:r>
            <w:r>
              <w:rPr>
                <w:sz w:val="16"/>
                <w:szCs w:val="16"/>
              </w:rPr>
              <w:t xml:space="preserve"> W11 </w:t>
            </w:r>
            <w:r>
              <w:rPr>
                <w:sz w:val="16"/>
                <w:szCs w:val="16"/>
              </w:rPr>
              <w:t>缓冲；</w:t>
            </w:r>
            <w:r>
              <w:rPr>
                <w:sz w:val="16"/>
                <w:szCs w:val="16"/>
              </w:rPr>
              <w:t xml:space="preserve">iOS </w:t>
            </w:r>
            <w:r>
              <w:rPr>
                <w:sz w:val="16"/>
                <w:szCs w:val="16"/>
              </w:rPr>
              <w:t>不作为交付目标</w:t>
            </w:r>
          </w:p>
        </w:tc>
      </w:tr>
    </w:tbl>
    <w:p w14:paraId="384075AB" w14:textId="77777777" w:rsidR="00E35AC8" w:rsidRDefault="00DF6D8C">
      <w:pPr>
        <w:pStyle w:val="21"/>
      </w:pPr>
      <w:bookmarkStart w:id="29" w:name="_Toc244267246"/>
      <w:r>
        <w:rPr>
          <w:rFonts w:ascii="Times New Roman" w:eastAsia="思源黑体" w:hAnsi="Times New Roman" w:cs="Times New Roman"/>
        </w:rPr>
        <w:t xml:space="preserve">5.2.5 </w:t>
      </w:r>
      <w:r>
        <w:rPr>
          <w:rFonts w:ascii="Times New Roman" w:eastAsia="思源黑体" w:hAnsi="Times New Roman" w:cs="Times New Roman"/>
        </w:rPr>
        <w:t>计算机硬件资源的利用</w:t>
      </w:r>
      <w:bookmarkEnd w:id="29"/>
    </w:p>
    <w:p w14:paraId="1BEEF591" w14:textId="77777777" w:rsidR="00E35AC8" w:rsidRDefault="00DF6D8C">
      <w:pPr>
        <w:ind w:firstLine="440"/>
      </w:pPr>
      <w:r>
        <w:rPr>
          <w:sz w:val="22"/>
          <w:szCs w:val="22"/>
        </w:rPr>
        <w:t>开发与运行使用小组成员自有笔记本与学校实验室设备；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模型部署于本地服务器，无</w:t>
      </w:r>
      <w:r>
        <w:rPr>
          <w:sz w:val="22"/>
          <w:szCs w:val="22"/>
        </w:rPr>
        <w:t xml:space="preserve"> GPU </w:t>
      </w:r>
      <w:r>
        <w:rPr>
          <w:sz w:val="22"/>
          <w:szCs w:val="22"/>
        </w:rPr>
        <w:t>专用资源，推理依赖</w:t>
      </w:r>
      <w:r>
        <w:rPr>
          <w:sz w:val="22"/>
          <w:szCs w:val="22"/>
        </w:rPr>
        <w:t xml:space="preserve"> CPU</w:t>
      </w:r>
      <w:r>
        <w:rPr>
          <w:sz w:val="22"/>
          <w:szCs w:val="22"/>
        </w:rPr>
        <w:t>，故对输入输出长度设置限制并配置超时降级。关键计算机资源估算见</w:t>
      </w:r>
      <w:r>
        <w:rPr>
          <w:sz w:val="22"/>
          <w:szCs w:val="22"/>
        </w:rPr>
        <w:t xml:space="preserve"> 10.4</w:t>
      </w:r>
      <w:r>
        <w:rPr>
          <w:sz w:val="22"/>
          <w:szCs w:val="22"/>
        </w:rPr>
        <w:t>。</w:t>
      </w:r>
    </w:p>
    <w:p w14:paraId="394F8A5A" w14:textId="77777777" w:rsidR="00E35AC8" w:rsidRDefault="00DF6D8C">
      <w:pPr>
        <w:pStyle w:val="21"/>
      </w:pPr>
      <w:bookmarkStart w:id="30" w:name="_Toc244267247"/>
      <w:r>
        <w:rPr>
          <w:rFonts w:ascii="Times New Roman" w:eastAsia="思源黑体" w:hAnsi="Times New Roman" w:cs="Times New Roman"/>
        </w:rPr>
        <w:t xml:space="preserve">5.2.6 </w:t>
      </w:r>
      <w:r>
        <w:rPr>
          <w:rFonts w:ascii="Times New Roman" w:eastAsia="思源黑体" w:hAnsi="Times New Roman" w:cs="Times New Roman"/>
        </w:rPr>
        <w:t>记录原理</w:t>
      </w:r>
      <w:bookmarkEnd w:id="30"/>
    </w:p>
    <w:p w14:paraId="3B7B6DE5" w14:textId="77777777" w:rsidR="00E35AC8" w:rsidRDefault="00DF6D8C">
      <w:pPr>
        <w:ind w:firstLine="440"/>
      </w:pPr>
      <w:r>
        <w:rPr>
          <w:sz w:val="22"/>
          <w:szCs w:val="22"/>
        </w:rPr>
        <w:t>对下列决策记录其原理（原因与备选方案），便于追溯：</w:t>
      </w:r>
      <w:r>
        <w:rPr>
          <w:sz w:val="22"/>
          <w:szCs w:val="22"/>
        </w:rPr>
        <w:t xml:space="preserve">① </w:t>
      </w:r>
      <w:r>
        <w:rPr>
          <w:sz w:val="22"/>
          <w:szCs w:val="22"/>
        </w:rPr>
        <w:t>技术选型与版本锁定（记于需求与技术方案说明书）；</w:t>
      </w:r>
      <w:r>
        <w:rPr>
          <w:sz w:val="22"/>
          <w:szCs w:val="22"/>
        </w:rPr>
        <w:t xml:space="preserve">② </w:t>
      </w:r>
      <w:r>
        <w:rPr>
          <w:sz w:val="22"/>
          <w:szCs w:val="22"/>
        </w:rPr>
        <w:t>关键业务规则及其边界处理（记于业务规则表）；</w:t>
      </w:r>
      <w:r>
        <w:rPr>
          <w:sz w:val="22"/>
          <w:szCs w:val="22"/>
        </w:rPr>
        <w:t xml:space="preserve">③ </w:t>
      </w:r>
      <w:r>
        <w:rPr>
          <w:sz w:val="22"/>
          <w:szCs w:val="22"/>
        </w:rPr>
        <w:t>数据库表结构与索引选择（记于建表脚本注释与表结构说明）；</w:t>
      </w:r>
      <w:r>
        <w:rPr>
          <w:sz w:val="22"/>
          <w:szCs w:val="22"/>
        </w:rPr>
        <w:t xml:space="preserve">④ </w:t>
      </w:r>
      <w:r>
        <w:rPr>
          <w:sz w:val="22"/>
          <w:szCs w:val="22"/>
        </w:rPr>
        <w:t>里程碑延期与范围裁剪决策（记于周进度记录与本文档修订记录）。</w:t>
      </w:r>
    </w:p>
    <w:p w14:paraId="0933C3CF" w14:textId="77777777" w:rsidR="00E35AC8" w:rsidRDefault="00DF6D8C">
      <w:pPr>
        <w:pStyle w:val="21"/>
      </w:pPr>
      <w:bookmarkStart w:id="31" w:name="_Toc244267248"/>
      <w:r>
        <w:rPr>
          <w:rFonts w:ascii="Times New Roman" w:eastAsia="思源黑体" w:hAnsi="Times New Roman" w:cs="Times New Roman"/>
        </w:rPr>
        <w:t xml:space="preserve">5.2.7 </w:t>
      </w:r>
      <w:r>
        <w:rPr>
          <w:rFonts w:ascii="Times New Roman" w:eastAsia="思源黑体" w:hAnsi="Times New Roman" w:cs="Times New Roman"/>
        </w:rPr>
        <w:t>评审途径</w:t>
      </w:r>
      <w:bookmarkEnd w:id="31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100"/>
        <w:gridCol w:w="1900"/>
        <w:gridCol w:w="2726"/>
      </w:tblGrid>
      <w:tr w:rsidR="00E35AC8" w14:paraId="527B87B1" w14:textId="77777777">
        <w:tc>
          <w:tcPr>
            <w:tcW w:w="2300" w:type="dxa"/>
            <w:shd w:val="clear" w:color="auto" w:fill="D5E8F0"/>
          </w:tcPr>
          <w:p w14:paraId="21EB98F8" w14:textId="77777777" w:rsidR="00E35AC8" w:rsidRDefault="00DF6D8C">
            <w:r>
              <w:rPr>
                <w:b/>
                <w:bCs/>
                <w:sz w:val="18"/>
                <w:szCs w:val="18"/>
              </w:rPr>
              <w:t>评审类型</w:t>
            </w:r>
          </w:p>
        </w:tc>
        <w:tc>
          <w:tcPr>
            <w:tcW w:w="2100" w:type="dxa"/>
            <w:shd w:val="clear" w:color="auto" w:fill="D5E8F0"/>
          </w:tcPr>
          <w:p w14:paraId="6658217B" w14:textId="77777777" w:rsidR="00E35AC8" w:rsidRDefault="00DF6D8C">
            <w:r>
              <w:rPr>
                <w:b/>
                <w:bCs/>
                <w:sz w:val="18"/>
                <w:szCs w:val="18"/>
              </w:rPr>
              <w:t>时机</w:t>
            </w:r>
          </w:p>
        </w:tc>
        <w:tc>
          <w:tcPr>
            <w:tcW w:w="1900" w:type="dxa"/>
            <w:shd w:val="clear" w:color="auto" w:fill="D5E8F0"/>
          </w:tcPr>
          <w:p w14:paraId="5E095F26" w14:textId="77777777" w:rsidR="00E35AC8" w:rsidRDefault="00DF6D8C">
            <w:r>
              <w:rPr>
                <w:b/>
                <w:bCs/>
                <w:sz w:val="18"/>
                <w:szCs w:val="18"/>
              </w:rPr>
              <w:t>参与方</w:t>
            </w:r>
          </w:p>
        </w:tc>
        <w:tc>
          <w:tcPr>
            <w:tcW w:w="2726" w:type="dxa"/>
            <w:shd w:val="clear" w:color="auto" w:fill="D5E8F0"/>
          </w:tcPr>
          <w:p w14:paraId="28940B20" w14:textId="77777777" w:rsidR="00E35AC8" w:rsidRDefault="00DF6D8C">
            <w:r>
              <w:rPr>
                <w:b/>
                <w:bCs/>
                <w:sz w:val="18"/>
                <w:szCs w:val="18"/>
              </w:rPr>
              <w:t>方式</w:t>
            </w:r>
          </w:p>
        </w:tc>
      </w:tr>
      <w:tr w:rsidR="00E35AC8" w14:paraId="6D183F19" w14:textId="77777777">
        <w:tc>
          <w:tcPr>
            <w:tcW w:w="2300" w:type="dxa"/>
          </w:tcPr>
          <w:p w14:paraId="68116C90" w14:textId="77777777" w:rsidR="00E35AC8" w:rsidRDefault="00DF6D8C">
            <w:r>
              <w:rPr>
                <w:sz w:val="18"/>
                <w:szCs w:val="18"/>
              </w:rPr>
              <w:t>需求评审</w:t>
            </w:r>
          </w:p>
        </w:tc>
        <w:tc>
          <w:tcPr>
            <w:tcW w:w="2100" w:type="dxa"/>
          </w:tcPr>
          <w:p w14:paraId="7F7EB34A" w14:textId="77777777" w:rsidR="00E35AC8" w:rsidRDefault="00DF6D8C">
            <w:r>
              <w:rPr>
                <w:sz w:val="18"/>
                <w:szCs w:val="18"/>
              </w:rPr>
              <w:t>W1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09.28–10.04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00" w:type="dxa"/>
          </w:tcPr>
          <w:p w14:paraId="3AB11C10" w14:textId="77777777" w:rsidR="00E35AC8" w:rsidRDefault="00DF6D8C"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人</w:t>
            </w:r>
          </w:p>
        </w:tc>
        <w:tc>
          <w:tcPr>
            <w:tcW w:w="2726" w:type="dxa"/>
          </w:tcPr>
          <w:p w14:paraId="378E6728" w14:textId="77777777" w:rsidR="00E35AC8" w:rsidRDefault="00DF6D8C">
            <w:r>
              <w:rPr>
                <w:sz w:val="18"/>
                <w:szCs w:val="18"/>
              </w:rPr>
              <w:t>对照需求清单与原型逐项确认</w:t>
            </w:r>
          </w:p>
        </w:tc>
      </w:tr>
      <w:tr w:rsidR="00E35AC8" w14:paraId="7C65827C" w14:textId="77777777">
        <w:tc>
          <w:tcPr>
            <w:tcW w:w="2300" w:type="dxa"/>
          </w:tcPr>
          <w:p w14:paraId="56398C8E" w14:textId="77777777" w:rsidR="00E35AC8" w:rsidRDefault="00DF6D8C">
            <w:r>
              <w:rPr>
                <w:sz w:val="18"/>
                <w:szCs w:val="18"/>
              </w:rPr>
              <w:t>设计评审（表结构与接口）</w:t>
            </w:r>
          </w:p>
        </w:tc>
        <w:tc>
          <w:tcPr>
            <w:tcW w:w="2100" w:type="dxa"/>
          </w:tcPr>
          <w:p w14:paraId="78D201C5" w14:textId="77777777" w:rsidR="00E35AC8" w:rsidRDefault="00DF6D8C">
            <w:r>
              <w:rPr>
                <w:sz w:val="18"/>
                <w:szCs w:val="18"/>
              </w:rPr>
              <w:t>W2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10.05–10.11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00" w:type="dxa"/>
          </w:tcPr>
          <w:p w14:paraId="2B9AC8C5" w14:textId="77777777" w:rsidR="00E35AC8" w:rsidRDefault="00DF6D8C"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人</w:t>
            </w:r>
          </w:p>
        </w:tc>
        <w:tc>
          <w:tcPr>
            <w:tcW w:w="2726" w:type="dxa"/>
          </w:tcPr>
          <w:p w14:paraId="6C14FE1D" w14:textId="77777777" w:rsidR="00E35AC8" w:rsidRDefault="00DF6D8C">
            <w:r>
              <w:rPr>
                <w:sz w:val="18"/>
                <w:szCs w:val="18"/>
              </w:rPr>
              <w:t>建表脚本与接口文档初稿评审</w:t>
            </w:r>
          </w:p>
        </w:tc>
      </w:tr>
      <w:tr w:rsidR="00E35AC8" w14:paraId="7B6E2D30" w14:textId="77777777">
        <w:tc>
          <w:tcPr>
            <w:tcW w:w="2300" w:type="dxa"/>
          </w:tcPr>
          <w:p w14:paraId="5D4BDB3C" w14:textId="77777777" w:rsidR="00E35AC8" w:rsidRDefault="00DF6D8C">
            <w:r>
              <w:rPr>
                <w:sz w:val="18"/>
                <w:szCs w:val="18"/>
              </w:rPr>
              <w:t>代码评审</w:t>
            </w:r>
          </w:p>
        </w:tc>
        <w:tc>
          <w:tcPr>
            <w:tcW w:w="2100" w:type="dxa"/>
          </w:tcPr>
          <w:p w14:paraId="4226874E" w14:textId="77777777" w:rsidR="00E35AC8" w:rsidRDefault="00DF6D8C">
            <w:r>
              <w:rPr>
                <w:sz w:val="18"/>
                <w:szCs w:val="18"/>
              </w:rPr>
              <w:t>每次</w:t>
            </w:r>
            <w:r>
              <w:rPr>
                <w:sz w:val="18"/>
                <w:szCs w:val="18"/>
              </w:rPr>
              <w:t xml:space="preserve"> Pull Request</w:t>
            </w:r>
          </w:p>
        </w:tc>
        <w:tc>
          <w:tcPr>
            <w:tcW w:w="1900" w:type="dxa"/>
          </w:tcPr>
          <w:p w14:paraId="5B219480" w14:textId="77777777" w:rsidR="00E35AC8" w:rsidRDefault="00DF6D8C">
            <w:r>
              <w:rPr>
                <w:sz w:val="18"/>
                <w:szCs w:val="18"/>
              </w:rPr>
              <w:t>提交方之外的另一人</w:t>
            </w:r>
          </w:p>
        </w:tc>
        <w:tc>
          <w:tcPr>
            <w:tcW w:w="2726" w:type="dxa"/>
          </w:tcPr>
          <w:p w14:paraId="324AD22F" w14:textId="77777777" w:rsidR="00E35AC8" w:rsidRDefault="00DF6D8C">
            <w:r>
              <w:rPr>
                <w:sz w:val="18"/>
                <w:szCs w:val="18"/>
              </w:rPr>
              <w:t xml:space="preserve">GitHub PR </w:t>
            </w:r>
            <w:r>
              <w:rPr>
                <w:sz w:val="18"/>
                <w:szCs w:val="18"/>
              </w:rPr>
              <w:t>评审，至少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Approve </w:t>
            </w:r>
            <w:r>
              <w:rPr>
                <w:sz w:val="18"/>
                <w:szCs w:val="18"/>
              </w:rPr>
              <w:t>方可合并</w:t>
            </w:r>
          </w:p>
        </w:tc>
      </w:tr>
      <w:tr w:rsidR="00E35AC8" w14:paraId="5BF988FE" w14:textId="77777777">
        <w:tc>
          <w:tcPr>
            <w:tcW w:w="2300" w:type="dxa"/>
          </w:tcPr>
          <w:p w14:paraId="4CC87BA7" w14:textId="77777777" w:rsidR="00E35AC8" w:rsidRDefault="00DF6D8C">
            <w:r>
              <w:rPr>
                <w:sz w:val="18"/>
                <w:szCs w:val="18"/>
              </w:rPr>
              <w:lastRenderedPageBreak/>
              <w:t>阶段评审</w:t>
            </w:r>
          </w:p>
        </w:tc>
        <w:tc>
          <w:tcPr>
            <w:tcW w:w="2100" w:type="dxa"/>
          </w:tcPr>
          <w:p w14:paraId="423CA131" w14:textId="77777777" w:rsidR="00E35AC8" w:rsidRDefault="00DF6D8C">
            <w:r>
              <w:rPr>
                <w:sz w:val="18"/>
                <w:szCs w:val="18"/>
              </w:rPr>
              <w:t xml:space="preserve">M1–M7 </w:t>
            </w:r>
            <w:r>
              <w:rPr>
                <w:sz w:val="18"/>
                <w:szCs w:val="18"/>
              </w:rPr>
              <w:t>各里程碑</w:t>
            </w:r>
          </w:p>
        </w:tc>
        <w:tc>
          <w:tcPr>
            <w:tcW w:w="1900" w:type="dxa"/>
          </w:tcPr>
          <w:p w14:paraId="2B00A161" w14:textId="77777777" w:rsidR="00E35AC8" w:rsidRDefault="00DF6D8C"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人</w:t>
            </w:r>
          </w:p>
        </w:tc>
        <w:tc>
          <w:tcPr>
            <w:tcW w:w="2726" w:type="dxa"/>
          </w:tcPr>
          <w:p w14:paraId="523BD224" w14:textId="77777777" w:rsidR="00E35AC8" w:rsidRDefault="00DF6D8C">
            <w:r>
              <w:rPr>
                <w:sz w:val="18"/>
                <w:szCs w:val="18"/>
              </w:rPr>
              <w:t>对照里程碑验收要点核对交付物</w:t>
            </w:r>
          </w:p>
        </w:tc>
      </w:tr>
      <w:tr w:rsidR="00E35AC8" w14:paraId="470F6D6A" w14:textId="77777777">
        <w:tc>
          <w:tcPr>
            <w:tcW w:w="2300" w:type="dxa"/>
          </w:tcPr>
          <w:p w14:paraId="0F0950EB" w14:textId="77777777" w:rsidR="00E35AC8" w:rsidRDefault="00DF6D8C">
            <w:r>
              <w:rPr>
                <w:sz w:val="18"/>
                <w:szCs w:val="18"/>
              </w:rPr>
              <w:t>测试评审</w:t>
            </w:r>
          </w:p>
        </w:tc>
        <w:tc>
          <w:tcPr>
            <w:tcW w:w="2100" w:type="dxa"/>
          </w:tcPr>
          <w:p w14:paraId="7371F646" w14:textId="77777777" w:rsidR="00E35AC8" w:rsidRDefault="00DF6D8C">
            <w:r>
              <w:rPr>
                <w:sz w:val="18"/>
                <w:szCs w:val="18"/>
              </w:rPr>
              <w:t>W11–W12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12.07–12.20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900" w:type="dxa"/>
          </w:tcPr>
          <w:p w14:paraId="7601D064" w14:textId="77777777" w:rsidR="00E35AC8" w:rsidRDefault="00DF6D8C"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人</w:t>
            </w:r>
          </w:p>
        </w:tc>
        <w:tc>
          <w:tcPr>
            <w:tcW w:w="2726" w:type="dxa"/>
          </w:tcPr>
          <w:p w14:paraId="3EA47AFF" w14:textId="77777777" w:rsidR="00E35AC8" w:rsidRDefault="00DF6D8C">
            <w:r>
              <w:rPr>
                <w:sz w:val="18"/>
                <w:szCs w:val="18"/>
              </w:rPr>
              <w:t>用例执行情况与缺陷复测结果评审</w:t>
            </w:r>
          </w:p>
        </w:tc>
      </w:tr>
    </w:tbl>
    <w:p w14:paraId="35E5611D" w14:textId="77777777" w:rsidR="00E35AC8" w:rsidRDefault="00DF6D8C">
      <w:r>
        <w:br w:type="page"/>
      </w:r>
    </w:p>
    <w:p w14:paraId="3BCB54B3" w14:textId="77777777" w:rsidR="00E35AC8" w:rsidRDefault="00DF6D8C">
      <w:pPr>
        <w:pStyle w:val="1"/>
      </w:pPr>
      <w:bookmarkStart w:id="32" w:name="_Toc244267249"/>
      <w:r>
        <w:rPr>
          <w:rFonts w:ascii="Times New Roman" w:eastAsia="思源黑体" w:hAnsi="Times New Roman" w:cs="Times New Roman"/>
        </w:rPr>
        <w:lastRenderedPageBreak/>
        <w:t xml:space="preserve">6 </w:t>
      </w:r>
      <w:r>
        <w:rPr>
          <w:rFonts w:ascii="Times New Roman" w:eastAsia="思源黑体" w:hAnsi="Times New Roman" w:cs="Times New Roman"/>
        </w:rPr>
        <w:t>实施详细软件开发活动的计划</w:t>
      </w:r>
      <w:bookmarkEnd w:id="32"/>
    </w:p>
    <w:p w14:paraId="027D3597" w14:textId="77777777" w:rsidR="00E35AC8" w:rsidRDefault="00DF6D8C">
      <w:r>
        <w:rPr>
          <w:sz w:val="20"/>
          <w:szCs w:val="20"/>
        </w:rPr>
        <w:t>本章分条描述各项开发活动的实施途径。不需要的活动用「不适用」注明。</w:t>
      </w:r>
    </w:p>
    <w:p w14:paraId="187D9E2D" w14:textId="77777777" w:rsidR="00E35AC8" w:rsidRDefault="00DF6D8C">
      <w:pPr>
        <w:pStyle w:val="21"/>
      </w:pPr>
      <w:bookmarkStart w:id="33" w:name="_Toc244267250"/>
      <w:r>
        <w:rPr>
          <w:rFonts w:ascii="Times New Roman" w:eastAsia="思源黑体" w:hAnsi="Times New Roman" w:cs="Times New Roman"/>
        </w:rPr>
        <w:t xml:space="preserve">6.1 </w:t>
      </w:r>
      <w:r>
        <w:rPr>
          <w:rFonts w:ascii="Times New Roman" w:eastAsia="思源黑体" w:hAnsi="Times New Roman" w:cs="Times New Roman"/>
        </w:rPr>
        <w:t>项目计划和监督</w:t>
      </w:r>
      <w:bookmarkEnd w:id="33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06F9FE7D" w14:textId="77777777">
        <w:tc>
          <w:tcPr>
            <w:tcW w:w="2600" w:type="dxa"/>
            <w:shd w:val="clear" w:color="auto" w:fill="D5E8F0"/>
          </w:tcPr>
          <w:p w14:paraId="2629E04B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2F8E73B7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1907860F" w14:textId="77777777">
        <w:tc>
          <w:tcPr>
            <w:tcW w:w="2600" w:type="dxa"/>
          </w:tcPr>
          <w:p w14:paraId="3FA4AE11" w14:textId="77777777" w:rsidR="00E35AC8" w:rsidRDefault="00DF6D8C">
            <w:r>
              <w:rPr>
                <w:sz w:val="18"/>
                <w:szCs w:val="18"/>
              </w:rPr>
              <w:t xml:space="preserve">6.1.1 </w:t>
            </w:r>
            <w:r>
              <w:rPr>
                <w:sz w:val="18"/>
                <w:szCs w:val="18"/>
              </w:rPr>
              <w:t>软件开发计划（含更新）</w:t>
            </w:r>
          </w:p>
        </w:tc>
        <w:tc>
          <w:tcPr>
            <w:tcW w:w="6426" w:type="dxa"/>
          </w:tcPr>
          <w:p w14:paraId="2BB6A5E8" w14:textId="77777777" w:rsidR="00E35AC8" w:rsidRDefault="00DF6D8C">
            <w:r>
              <w:rPr>
                <w:sz w:val="18"/>
                <w:szCs w:val="18"/>
              </w:rPr>
              <w:t>本文档为项目计划；每周进度对齐时核对实际执行情况，发生里程碑日期或范围变更时更新本文档并记入修订记录</w:t>
            </w:r>
          </w:p>
        </w:tc>
      </w:tr>
      <w:tr w:rsidR="00E35AC8" w14:paraId="169E56AC" w14:textId="77777777">
        <w:tc>
          <w:tcPr>
            <w:tcW w:w="2600" w:type="dxa"/>
          </w:tcPr>
          <w:p w14:paraId="50AE9995" w14:textId="77777777" w:rsidR="00E35AC8" w:rsidRDefault="00DF6D8C">
            <w:r>
              <w:rPr>
                <w:sz w:val="18"/>
                <w:szCs w:val="18"/>
              </w:rPr>
              <w:t xml:space="preserve">6.1.2 CSCI </w:t>
            </w:r>
            <w:r>
              <w:rPr>
                <w:sz w:val="18"/>
                <w:szCs w:val="18"/>
              </w:rPr>
              <w:t>测试计划</w:t>
            </w:r>
          </w:p>
        </w:tc>
        <w:tc>
          <w:tcPr>
            <w:tcW w:w="6426" w:type="dxa"/>
          </w:tcPr>
          <w:p w14:paraId="5546C271" w14:textId="77777777" w:rsidR="00E35AC8" w:rsidRDefault="00DF6D8C">
            <w:r>
              <w:rPr>
                <w:sz w:val="18"/>
                <w:szCs w:val="18"/>
              </w:rPr>
              <w:t>由《软件测试计划》细化，第</w:t>
            </w:r>
            <w:r>
              <w:rPr>
                <w:sz w:val="18"/>
                <w:szCs w:val="18"/>
              </w:rPr>
              <w:t xml:space="preserve"> 10 </w:t>
            </w:r>
            <w:r>
              <w:rPr>
                <w:sz w:val="18"/>
                <w:szCs w:val="18"/>
              </w:rPr>
              <w:t>周前完成；本文档</w:t>
            </w:r>
            <w:r>
              <w:rPr>
                <w:sz w:val="18"/>
                <w:szCs w:val="18"/>
              </w:rPr>
              <w:t xml:space="preserve"> 6.8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6.9 </w:t>
            </w:r>
            <w:r>
              <w:rPr>
                <w:sz w:val="18"/>
                <w:szCs w:val="18"/>
              </w:rPr>
              <w:t>条给出测试途径</w:t>
            </w:r>
          </w:p>
        </w:tc>
      </w:tr>
      <w:tr w:rsidR="00E35AC8" w14:paraId="24255F96" w14:textId="77777777">
        <w:tc>
          <w:tcPr>
            <w:tcW w:w="2600" w:type="dxa"/>
          </w:tcPr>
          <w:p w14:paraId="536FD45B" w14:textId="77777777" w:rsidR="00E35AC8" w:rsidRDefault="00DF6D8C">
            <w:r>
              <w:rPr>
                <w:sz w:val="18"/>
                <w:szCs w:val="18"/>
              </w:rPr>
              <w:t xml:space="preserve">6.1.3 </w:t>
            </w:r>
            <w:r>
              <w:rPr>
                <w:sz w:val="18"/>
                <w:szCs w:val="18"/>
              </w:rPr>
              <w:t>系统测试计划</w:t>
            </w:r>
          </w:p>
        </w:tc>
        <w:tc>
          <w:tcPr>
            <w:tcW w:w="6426" w:type="dxa"/>
          </w:tcPr>
          <w:p w14:paraId="04329907" w14:textId="77777777" w:rsidR="00E35AC8" w:rsidRDefault="00DF6D8C">
            <w:r>
              <w:rPr>
                <w:sz w:val="18"/>
                <w:szCs w:val="18"/>
              </w:rPr>
              <w:t>与配置项集成测试合并执行（见</w:t>
            </w:r>
            <w:r>
              <w:rPr>
                <w:sz w:val="18"/>
                <w:szCs w:val="18"/>
              </w:rPr>
              <w:t xml:space="preserve"> 6.8</w:t>
            </w:r>
            <w:r>
              <w:rPr>
                <w:sz w:val="18"/>
                <w:szCs w:val="18"/>
              </w:rPr>
              <w:t>），不单独编制</w:t>
            </w:r>
          </w:p>
        </w:tc>
      </w:tr>
      <w:tr w:rsidR="00E35AC8" w14:paraId="557AF949" w14:textId="77777777">
        <w:tc>
          <w:tcPr>
            <w:tcW w:w="2600" w:type="dxa"/>
          </w:tcPr>
          <w:p w14:paraId="48D0C041" w14:textId="77777777" w:rsidR="00E35AC8" w:rsidRDefault="00DF6D8C">
            <w:r>
              <w:rPr>
                <w:sz w:val="18"/>
                <w:szCs w:val="18"/>
              </w:rPr>
              <w:t xml:space="preserve">6.1.4 </w:t>
            </w:r>
            <w:r>
              <w:rPr>
                <w:sz w:val="18"/>
                <w:szCs w:val="18"/>
              </w:rPr>
              <w:t>软件安装计划</w:t>
            </w:r>
          </w:p>
        </w:tc>
        <w:tc>
          <w:tcPr>
            <w:tcW w:w="6426" w:type="dxa"/>
          </w:tcPr>
          <w:p w14:paraId="0B6C5163" w14:textId="77777777" w:rsidR="00E35AC8" w:rsidRDefault="00DF6D8C">
            <w:r>
              <w:rPr>
                <w:sz w:val="18"/>
                <w:szCs w:val="18"/>
              </w:rPr>
              <w:t>不适用。安装方式随使用说明一并交付，无独立安装计划</w:t>
            </w:r>
          </w:p>
        </w:tc>
      </w:tr>
      <w:tr w:rsidR="00E35AC8" w14:paraId="7A933B82" w14:textId="77777777">
        <w:tc>
          <w:tcPr>
            <w:tcW w:w="2600" w:type="dxa"/>
          </w:tcPr>
          <w:p w14:paraId="69BA59CE" w14:textId="77777777" w:rsidR="00E35AC8" w:rsidRDefault="00DF6D8C">
            <w:r>
              <w:rPr>
                <w:sz w:val="18"/>
                <w:szCs w:val="18"/>
              </w:rPr>
              <w:t xml:space="preserve">6.1.5 </w:t>
            </w:r>
            <w:r>
              <w:rPr>
                <w:sz w:val="18"/>
                <w:szCs w:val="18"/>
              </w:rPr>
              <w:t>软件移交计划</w:t>
            </w:r>
          </w:p>
        </w:tc>
        <w:tc>
          <w:tcPr>
            <w:tcW w:w="6426" w:type="dxa"/>
          </w:tcPr>
          <w:p w14:paraId="2D143071" w14:textId="77777777" w:rsidR="00E35AC8" w:rsidRDefault="00DF6D8C">
            <w:r>
              <w:rPr>
                <w:sz w:val="18"/>
                <w:szCs w:val="18"/>
              </w:rPr>
              <w:t>不适用。课程项目无向外部运行现场的移交活动</w:t>
            </w:r>
          </w:p>
        </w:tc>
      </w:tr>
      <w:tr w:rsidR="00E35AC8" w14:paraId="46DD4F18" w14:textId="77777777">
        <w:tc>
          <w:tcPr>
            <w:tcW w:w="2600" w:type="dxa"/>
          </w:tcPr>
          <w:p w14:paraId="7D5EEFF8" w14:textId="77777777" w:rsidR="00E35AC8" w:rsidRDefault="00DF6D8C">
            <w:r>
              <w:rPr>
                <w:sz w:val="18"/>
                <w:szCs w:val="18"/>
              </w:rPr>
              <w:t xml:space="preserve">6.1.6 </w:t>
            </w:r>
            <w:r>
              <w:rPr>
                <w:sz w:val="18"/>
                <w:szCs w:val="18"/>
              </w:rPr>
              <w:t>跟踪和更新计划</w:t>
            </w:r>
          </w:p>
        </w:tc>
        <w:tc>
          <w:tcPr>
            <w:tcW w:w="6426" w:type="dxa"/>
          </w:tcPr>
          <w:p w14:paraId="3E290623" w14:textId="77777777" w:rsidR="00E35AC8" w:rsidRDefault="00DF6D8C">
            <w:r>
              <w:rPr>
                <w:sz w:val="18"/>
                <w:szCs w:val="18"/>
              </w:rPr>
              <w:t>每周一次进度对齐（评审管理时间间隔为</w:t>
            </w:r>
            <w:r>
              <w:rPr>
                <w:sz w:val="18"/>
                <w:szCs w:val="18"/>
              </w:rPr>
              <w:t xml:space="preserve"> 7 </w:t>
            </w:r>
            <w:r>
              <w:rPr>
                <w:sz w:val="18"/>
                <w:szCs w:val="18"/>
              </w:rPr>
              <w:t>天）；缺陷统一登记并跟踪至复测通过；接口与表结构变更同步更新文档</w:t>
            </w:r>
          </w:p>
        </w:tc>
      </w:tr>
    </w:tbl>
    <w:p w14:paraId="33303884" w14:textId="77777777" w:rsidR="00E35AC8" w:rsidRDefault="00DF6D8C">
      <w:pPr>
        <w:pStyle w:val="21"/>
      </w:pPr>
      <w:bookmarkStart w:id="34" w:name="_Toc244267251"/>
      <w:r>
        <w:rPr>
          <w:rFonts w:ascii="Times New Roman" w:eastAsia="思源黑体" w:hAnsi="Times New Roman" w:cs="Times New Roman"/>
        </w:rPr>
        <w:t xml:space="preserve">6.2 </w:t>
      </w:r>
      <w:r>
        <w:rPr>
          <w:rFonts w:ascii="Times New Roman" w:eastAsia="思源黑体" w:hAnsi="Times New Roman" w:cs="Times New Roman"/>
        </w:rPr>
        <w:t>建立软件开发环境</w:t>
      </w:r>
      <w:bookmarkEnd w:id="34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5EBDF2B1" w14:textId="77777777">
        <w:tc>
          <w:tcPr>
            <w:tcW w:w="2600" w:type="dxa"/>
            <w:shd w:val="clear" w:color="auto" w:fill="D5E8F0"/>
          </w:tcPr>
          <w:p w14:paraId="5BF4EFE6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5EA4437D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64D7CA49" w14:textId="77777777">
        <w:tc>
          <w:tcPr>
            <w:tcW w:w="2600" w:type="dxa"/>
          </w:tcPr>
          <w:p w14:paraId="381459CD" w14:textId="77777777" w:rsidR="00E35AC8" w:rsidRDefault="00DF6D8C">
            <w:r>
              <w:rPr>
                <w:sz w:val="18"/>
                <w:szCs w:val="18"/>
              </w:rPr>
              <w:t xml:space="preserve">6.2.1 </w:t>
            </w:r>
            <w:r>
              <w:rPr>
                <w:sz w:val="18"/>
                <w:szCs w:val="18"/>
              </w:rPr>
              <w:t>软件工程环境</w:t>
            </w:r>
          </w:p>
        </w:tc>
        <w:tc>
          <w:tcPr>
            <w:tcW w:w="6426" w:type="dxa"/>
          </w:tcPr>
          <w:p w14:paraId="7FC5DDB8" w14:textId="77777777" w:rsidR="00E35AC8" w:rsidRDefault="00DF6D8C">
            <w:r>
              <w:rPr>
                <w:sz w:val="18"/>
                <w:szCs w:val="18"/>
              </w:rPr>
              <w:t>JDK 21 + Maven</w:t>
            </w:r>
            <w:r>
              <w:rPr>
                <w:sz w:val="18"/>
                <w:szCs w:val="18"/>
              </w:rPr>
              <w:t>（后端）、</w:t>
            </w:r>
            <w:r>
              <w:rPr>
                <w:sz w:val="18"/>
                <w:szCs w:val="18"/>
              </w:rPr>
              <w:t>Node 20 + Vite</w:t>
            </w:r>
            <w:r>
              <w:rPr>
                <w:sz w:val="18"/>
                <w:szCs w:val="18"/>
              </w:rPr>
              <w:t>（前端）、</w:t>
            </w:r>
            <w:r>
              <w:rPr>
                <w:sz w:val="18"/>
                <w:szCs w:val="18"/>
              </w:rPr>
              <w:t xml:space="preserve">IntelliJ IDEA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VS Code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Android Studio</w:t>
            </w:r>
            <w:r>
              <w:rPr>
                <w:sz w:val="18"/>
                <w:szCs w:val="18"/>
              </w:rPr>
              <w:t>（打包）；版本按需求与技术方案说明书锁定</w:t>
            </w:r>
          </w:p>
        </w:tc>
      </w:tr>
      <w:tr w:rsidR="00E35AC8" w14:paraId="2F187B90" w14:textId="77777777">
        <w:tc>
          <w:tcPr>
            <w:tcW w:w="2600" w:type="dxa"/>
          </w:tcPr>
          <w:p w14:paraId="457848D5" w14:textId="77777777" w:rsidR="00E35AC8" w:rsidRDefault="00DF6D8C">
            <w:r>
              <w:rPr>
                <w:sz w:val="18"/>
                <w:szCs w:val="18"/>
              </w:rPr>
              <w:t xml:space="preserve">6.2.2 </w:t>
            </w:r>
            <w:r>
              <w:rPr>
                <w:sz w:val="18"/>
                <w:szCs w:val="18"/>
              </w:rPr>
              <w:t>软件测试环境</w:t>
            </w:r>
          </w:p>
        </w:tc>
        <w:tc>
          <w:tcPr>
            <w:tcW w:w="6426" w:type="dxa"/>
          </w:tcPr>
          <w:p w14:paraId="328EE5F3" w14:textId="77777777" w:rsidR="00E35AC8" w:rsidRDefault="00DF6D8C">
            <w:r>
              <w:rPr>
                <w:sz w:val="18"/>
                <w:szCs w:val="18"/>
              </w:rPr>
              <w:t>与开发环境同一套（课程项目规模）；测试数据由小组成员自行构造，不使用真实用户数据</w:t>
            </w:r>
          </w:p>
        </w:tc>
      </w:tr>
      <w:tr w:rsidR="00E35AC8" w14:paraId="6883E69F" w14:textId="77777777">
        <w:tc>
          <w:tcPr>
            <w:tcW w:w="2600" w:type="dxa"/>
          </w:tcPr>
          <w:p w14:paraId="59490672" w14:textId="77777777" w:rsidR="00E35AC8" w:rsidRDefault="00DF6D8C">
            <w:r>
              <w:rPr>
                <w:sz w:val="18"/>
                <w:szCs w:val="18"/>
              </w:rPr>
              <w:t xml:space="preserve">6.2.3 </w:t>
            </w:r>
            <w:r>
              <w:rPr>
                <w:sz w:val="18"/>
                <w:szCs w:val="18"/>
              </w:rPr>
              <w:t>软件开发库</w:t>
            </w:r>
          </w:p>
        </w:tc>
        <w:tc>
          <w:tcPr>
            <w:tcW w:w="6426" w:type="dxa"/>
          </w:tcPr>
          <w:p w14:paraId="61893A06" w14:textId="77777777" w:rsidR="00E35AC8" w:rsidRDefault="00DF6D8C"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私有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公开仓库，</w:t>
            </w:r>
            <w:r>
              <w:rPr>
                <w:sz w:val="18"/>
                <w:szCs w:val="18"/>
              </w:rPr>
              <w:t xml:space="preserve">main </w:t>
            </w:r>
            <w:r>
              <w:rPr>
                <w:sz w:val="18"/>
                <w:szCs w:val="18"/>
              </w:rPr>
              <w:t>为可运行主分支；功能分支</w:t>
            </w:r>
            <w:r>
              <w:rPr>
                <w:sz w:val="18"/>
                <w:szCs w:val="18"/>
              </w:rPr>
              <w:t xml:space="preserve"> feature/</w:t>
            </w:r>
            <w:r>
              <w:rPr>
                <w:sz w:val="18"/>
                <w:szCs w:val="18"/>
              </w:rPr>
              <w:t>、修复分支</w:t>
            </w:r>
            <w:r>
              <w:rPr>
                <w:sz w:val="18"/>
                <w:szCs w:val="18"/>
              </w:rPr>
              <w:t xml:space="preserve"> fix/</w:t>
            </w:r>
            <w:r>
              <w:rPr>
                <w:sz w:val="18"/>
                <w:szCs w:val="18"/>
              </w:rPr>
              <w:t>、文档分支</w:t>
            </w:r>
            <w:r>
              <w:rPr>
                <w:sz w:val="18"/>
                <w:szCs w:val="18"/>
              </w:rPr>
              <w:t xml:space="preserve"> docs/</w:t>
            </w:r>
          </w:p>
        </w:tc>
      </w:tr>
      <w:tr w:rsidR="00E35AC8" w14:paraId="3DED6576" w14:textId="77777777">
        <w:tc>
          <w:tcPr>
            <w:tcW w:w="2600" w:type="dxa"/>
          </w:tcPr>
          <w:p w14:paraId="273357ED" w14:textId="77777777" w:rsidR="00E35AC8" w:rsidRDefault="00DF6D8C">
            <w:r>
              <w:rPr>
                <w:sz w:val="18"/>
                <w:szCs w:val="18"/>
              </w:rPr>
              <w:t xml:space="preserve">6.2.4 </w:t>
            </w:r>
            <w:r>
              <w:rPr>
                <w:sz w:val="18"/>
                <w:szCs w:val="18"/>
              </w:rPr>
              <w:t>软件开发文档</w:t>
            </w:r>
          </w:p>
        </w:tc>
        <w:tc>
          <w:tcPr>
            <w:tcW w:w="6426" w:type="dxa"/>
          </w:tcPr>
          <w:p w14:paraId="77C0E3BB" w14:textId="77777777" w:rsidR="00E35AC8" w:rsidRDefault="00DF6D8C">
            <w:r>
              <w:rPr>
                <w:sz w:val="18"/>
                <w:szCs w:val="18"/>
              </w:rPr>
              <w:t>仓库</w:t>
            </w:r>
            <w:r>
              <w:rPr>
                <w:sz w:val="18"/>
                <w:szCs w:val="18"/>
              </w:rPr>
              <w:t xml:space="preserve"> docs </w:t>
            </w:r>
            <w:r>
              <w:rPr>
                <w:sz w:val="18"/>
                <w:szCs w:val="18"/>
              </w:rPr>
              <w:t>目录下按</w:t>
            </w:r>
            <w:r>
              <w:rPr>
                <w:sz w:val="18"/>
                <w:szCs w:val="18"/>
              </w:rPr>
              <w:t xml:space="preserve"> 01-</w:t>
            </w:r>
            <w:r>
              <w:rPr>
                <w:sz w:val="18"/>
                <w:szCs w:val="18"/>
              </w:rPr>
              <w:t>需求、</w:t>
            </w:r>
            <w:r>
              <w:rPr>
                <w:sz w:val="18"/>
                <w:szCs w:val="18"/>
              </w:rPr>
              <w:t>02-</w:t>
            </w:r>
            <w:r>
              <w:rPr>
                <w:sz w:val="18"/>
                <w:szCs w:val="18"/>
              </w:rPr>
              <w:t>设计、</w:t>
            </w:r>
            <w:r>
              <w:rPr>
                <w:sz w:val="18"/>
                <w:szCs w:val="18"/>
              </w:rPr>
              <w:t>03-</w:t>
            </w:r>
            <w:r>
              <w:rPr>
                <w:sz w:val="18"/>
                <w:szCs w:val="18"/>
              </w:rPr>
              <w:t>接口、</w:t>
            </w:r>
            <w:r>
              <w:rPr>
                <w:sz w:val="18"/>
                <w:szCs w:val="18"/>
              </w:rPr>
              <w:t>04-</w:t>
            </w:r>
            <w:r>
              <w:rPr>
                <w:sz w:val="18"/>
                <w:szCs w:val="18"/>
              </w:rPr>
              <w:t>测试、</w:t>
            </w:r>
            <w:r>
              <w:rPr>
                <w:sz w:val="18"/>
                <w:szCs w:val="18"/>
              </w:rPr>
              <w:t>05-</w:t>
            </w:r>
            <w:r>
              <w:rPr>
                <w:sz w:val="18"/>
                <w:szCs w:val="18"/>
              </w:rPr>
              <w:t>结项分目录存放</w:t>
            </w:r>
          </w:p>
        </w:tc>
      </w:tr>
      <w:tr w:rsidR="00E35AC8" w14:paraId="39806F1A" w14:textId="77777777">
        <w:tc>
          <w:tcPr>
            <w:tcW w:w="2600" w:type="dxa"/>
          </w:tcPr>
          <w:p w14:paraId="575A2254" w14:textId="77777777" w:rsidR="00E35AC8" w:rsidRDefault="00DF6D8C">
            <w:r>
              <w:rPr>
                <w:sz w:val="18"/>
                <w:szCs w:val="18"/>
              </w:rPr>
              <w:t xml:space="preserve">6.2.5 </w:t>
            </w:r>
            <w:r>
              <w:rPr>
                <w:sz w:val="18"/>
                <w:szCs w:val="18"/>
              </w:rPr>
              <w:t>非交付软件</w:t>
            </w:r>
          </w:p>
        </w:tc>
        <w:tc>
          <w:tcPr>
            <w:tcW w:w="6426" w:type="dxa"/>
          </w:tcPr>
          <w:p w14:paraId="37E3CEC7" w14:textId="77777777" w:rsidR="00E35AC8" w:rsidRDefault="00DF6D8C">
            <w:r>
              <w:rPr>
                <w:sz w:val="18"/>
                <w:szCs w:val="18"/>
              </w:rPr>
              <w:t>构建中间产物（</w:t>
            </w:r>
            <w:r>
              <w:rPr>
                <w:sz w:val="18"/>
                <w:szCs w:val="18"/>
              </w:rPr>
              <w:t>target/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dist/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node_modules/</w:t>
            </w:r>
            <w:r>
              <w:rPr>
                <w:sz w:val="18"/>
                <w:szCs w:val="18"/>
              </w:rPr>
              <w:t>）、</w:t>
            </w:r>
            <w:r>
              <w:rPr>
                <w:sz w:val="18"/>
                <w:szCs w:val="18"/>
              </w:rPr>
              <w:t xml:space="preserve">IDE </w:t>
            </w:r>
            <w:r>
              <w:rPr>
                <w:sz w:val="18"/>
                <w:szCs w:val="18"/>
              </w:rPr>
              <w:t>配置、本机配置文件均不纳入交付与版本控制</w:t>
            </w:r>
          </w:p>
        </w:tc>
      </w:tr>
    </w:tbl>
    <w:p w14:paraId="0F3304E0" w14:textId="77777777" w:rsidR="00E35AC8" w:rsidRDefault="00DF6D8C">
      <w:pPr>
        <w:pStyle w:val="21"/>
      </w:pPr>
      <w:bookmarkStart w:id="35" w:name="_Toc244267252"/>
      <w:r>
        <w:rPr>
          <w:rFonts w:ascii="Times New Roman" w:eastAsia="思源黑体" w:hAnsi="Times New Roman" w:cs="Times New Roman"/>
        </w:rPr>
        <w:t xml:space="preserve">6.3 </w:t>
      </w:r>
      <w:r>
        <w:rPr>
          <w:rFonts w:ascii="Times New Roman" w:eastAsia="思源黑体" w:hAnsi="Times New Roman" w:cs="Times New Roman"/>
        </w:rPr>
        <w:t>系统需求分析</w:t>
      </w:r>
      <w:bookmarkEnd w:id="35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38448ABB" w14:textId="77777777">
        <w:tc>
          <w:tcPr>
            <w:tcW w:w="2600" w:type="dxa"/>
            <w:shd w:val="clear" w:color="auto" w:fill="D5E8F0"/>
          </w:tcPr>
          <w:p w14:paraId="334EC358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6FA8C2C2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315C2F9E" w14:textId="77777777">
        <w:tc>
          <w:tcPr>
            <w:tcW w:w="2600" w:type="dxa"/>
          </w:tcPr>
          <w:p w14:paraId="388B0452" w14:textId="77777777" w:rsidR="00E35AC8" w:rsidRDefault="00DF6D8C">
            <w:r>
              <w:rPr>
                <w:sz w:val="18"/>
                <w:szCs w:val="18"/>
              </w:rPr>
              <w:t xml:space="preserve">6.3.1 </w:t>
            </w:r>
            <w:r>
              <w:rPr>
                <w:sz w:val="18"/>
                <w:szCs w:val="18"/>
              </w:rPr>
              <w:t>用户输入分析</w:t>
            </w:r>
          </w:p>
        </w:tc>
        <w:tc>
          <w:tcPr>
            <w:tcW w:w="6426" w:type="dxa"/>
          </w:tcPr>
          <w:p w14:paraId="48319634" w14:textId="77777777" w:rsidR="00E35AC8" w:rsidRDefault="00DF6D8C">
            <w:r>
              <w:rPr>
                <w:sz w:val="18"/>
                <w:szCs w:val="18"/>
              </w:rPr>
              <w:t>依据项目介绍说明书与课程要求，结合个人用户记录场景整理需求，形成需求清单</w:t>
            </w:r>
          </w:p>
        </w:tc>
      </w:tr>
      <w:tr w:rsidR="00E35AC8" w14:paraId="6382E420" w14:textId="77777777">
        <w:tc>
          <w:tcPr>
            <w:tcW w:w="2600" w:type="dxa"/>
          </w:tcPr>
          <w:p w14:paraId="389B9B5D" w14:textId="77777777" w:rsidR="00E35AC8" w:rsidRDefault="00DF6D8C">
            <w:r>
              <w:rPr>
                <w:sz w:val="18"/>
                <w:szCs w:val="18"/>
              </w:rPr>
              <w:t xml:space="preserve">6.3.2 </w:t>
            </w:r>
            <w:r>
              <w:rPr>
                <w:sz w:val="18"/>
                <w:szCs w:val="18"/>
              </w:rPr>
              <w:t>运行概念</w:t>
            </w:r>
          </w:p>
        </w:tc>
        <w:tc>
          <w:tcPr>
            <w:tcW w:w="6426" w:type="dxa"/>
          </w:tcPr>
          <w:p w14:paraId="44A405E4" w14:textId="77777777" w:rsidR="00E35AC8" w:rsidRDefault="00DF6D8C">
            <w:r>
              <w:rPr>
                <w:sz w:val="18"/>
                <w:szCs w:val="18"/>
              </w:rPr>
              <w:t>用户在</w:t>
            </w:r>
            <w:r>
              <w:rPr>
                <w:sz w:val="18"/>
                <w:szCs w:val="18"/>
              </w:rPr>
              <w:t xml:space="preserve"> Android </w:t>
            </w:r>
            <w:r>
              <w:rPr>
                <w:sz w:val="18"/>
                <w:szCs w:val="18"/>
              </w:rPr>
              <w:t>手机上完成计划制定、记录、查看图表与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分析；手机端经</w:t>
            </w:r>
            <w:r>
              <w:rPr>
                <w:sz w:val="18"/>
                <w:szCs w:val="18"/>
              </w:rPr>
              <w:t xml:space="preserve"> HTTPS </w:t>
            </w:r>
            <w:r>
              <w:rPr>
                <w:sz w:val="18"/>
                <w:szCs w:val="18"/>
              </w:rPr>
              <w:t>调用后端接口，不直连数据库与模型服务</w:t>
            </w:r>
          </w:p>
        </w:tc>
      </w:tr>
      <w:tr w:rsidR="00E35AC8" w14:paraId="1B227714" w14:textId="77777777">
        <w:tc>
          <w:tcPr>
            <w:tcW w:w="2600" w:type="dxa"/>
          </w:tcPr>
          <w:p w14:paraId="2F7699D6" w14:textId="77777777" w:rsidR="00E35AC8" w:rsidRDefault="00DF6D8C">
            <w:r>
              <w:rPr>
                <w:sz w:val="18"/>
                <w:szCs w:val="18"/>
              </w:rPr>
              <w:t xml:space="preserve">6.3.3 </w:t>
            </w:r>
            <w:r>
              <w:rPr>
                <w:sz w:val="18"/>
                <w:szCs w:val="18"/>
              </w:rPr>
              <w:t>系统需求</w:t>
            </w:r>
          </w:p>
        </w:tc>
        <w:tc>
          <w:tcPr>
            <w:tcW w:w="6426" w:type="dxa"/>
          </w:tcPr>
          <w:p w14:paraId="73F86408" w14:textId="77777777" w:rsidR="00E35AC8" w:rsidRDefault="00DF6D8C">
            <w:r>
              <w:rPr>
                <w:sz w:val="18"/>
                <w:szCs w:val="18"/>
              </w:rPr>
              <w:t>形成</w:t>
            </w:r>
            <w:r>
              <w:rPr>
                <w:sz w:val="18"/>
                <w:szCs w:val="18"/>
              </w:rPr>
              <w:t xml:space="preserve"> 32 </w:t>
            </w:r>
            <w:r>
              <w:rPr>
                <w:sz w:val="18"/>
                <w:szCs w:val="18"/>
              </w:rPr>
              <w:t>项功能需求与</w:t>
            </w:r>
            <w:r>
              <w:rPr>
                <w:sz w:val="18"/>
                <w:szCs w:val="18"/>
              </w:rPr>
              <w:t xml:space="preserve"> 12 </w:t>
            </w:r>
            <w:r>
              <w:rPr>
                <w:sz w:val="18"/>
                <w:szCs w:val="18"/>
              </w:rPr>
              <w:t>项非功能需求，编号</w:t>
            </w:r>
            <w:r>
              <w:rPr>
                <w:sz w:val="18"/>
                <w:szCs w:val="18"/>
              </w:rPr>
              <w:t xml:space="preserve"> FR-01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FR-32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NFR-01</w:t>
            </w:r>
            <w:r>
              <w:rPr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NFR-12</w:t>
            </w:r>
            <w:r>
              <w:rPr>
                <w:sz w:val="18"/>
                <w:szCs w:val="18"/>
              </w:rPr>
              <w:t>，并约定优先级（</w:t>
            </w:r>
            <w:r>
              <w:rPr>
                <w:sz w:val="18"/>
                <w:szCs w:val="18"/>
              </w:rPr>
              <w:t>MoSCoW</w:t>
            </w:r>
            <w:r>
              <w:rPr>
                <w:sz w:val="18"/>
                <w:szCs w:val="18"/>
              </w:rPr>
              <w:t>）与验收依据</w:t>
            </w:r>
          </w:p>
        </w:tc>
      </w:tr>
    </w:tbl>
    <w:p w14:paraId="143EEA99" w14:textId="77777777" w:rsidR="00E35AC8" w:rsidRDefault="00DF6D8C">
      <w:pPr>
        <w:pStyle w:val="21"/>
      </w:pPr>
      <w:bookmarkStart w:id="36" w:name="_Toc244267253"/>
      <w:r>
        <w:rPr>
          <w:rFonts w:ascii="Times New Roman" w:eastAsia="思源黑体" w:hAnsi="Times New Roman" w:cs="Times New Roman"/>
        </w:rPr>
        <w:lastRenderedPageBreak/>
        <w:t xml:space="preserve">6.4 </w:t>
      </w:r>
      <w:r>
        <w:rPr>
          <w:rFonts w:ascii="Times New Roman" w:eastAsia="思源黑体" w:hAnsi="Times New Roman" w:cs="Times New Roman"/>
        </w:rPr>
        <w:t>系统设计</w:t>
      </w:r>
      <w:bookmarkEnd w:id="3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363927CC" w14:textId="77777777">
        <w:tc>
          <w:tcPr>
            <w:tcW w:w="2600" w:type="dxa"/>
            <w:shd w:val="clear" w:color="auto" w:fill="D5E8F0"/>
          </w:tcPr>
          <w:p w14:paraId="4CBAA920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2FF71DA6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01711951" w14:textId="77777777">
        <w:tc>
          <w:tcPr>
            <w:tcW w:w="2600" w:type="dxa"/>
          </w:tcPr>
          <w:p w14:paraId="49B88351" w14:textId="77777777" w:rsidR="00E35AC8" w:rsidRDefault="00DF6D8C">
            <w:r>
              <w:rPr>
                <w:sz w:val="18"/>
                <w:szCs w:val="18"/>
              </w:rPr>
              <w:t xml:space="preserve">6.4.1 </w:t>
            </w:r>
            <w:r>
              <w:rPr>
                <w:sz w:val="18"/>
                <w:szCs w:val="18"/>
              </w:rPr>
              <w:t>系统级设计决策</w:t>
            </w:r>
          </w:p>
        </w:tc>
        <w:tc>
          <w:tcPr>
            <w:tcW w:w="6426" w:type="dxa"/>
          </w:tcPr>
          <w:p w14:paraId="46929BD5" w14:textId="77777777" w:rsidR="00E35AC8" w:rsidRDefault="00DF6D8C">
            <w:r>
              <w:rPr>
                <w:sz w:val="18"/>
                <w:szCs w:val="18"/>
              </w:rPr>
              <w:t>前后端分离；后端统一处理鉴权、业务规则与统计计算；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部署于服务端由后端调用；移动端用</w:t>
            </w:r>
            <w:r>
              <w:rPr>
                <w:sz w:val="18"/>
                <w:szCs w:val="18"/>
              </w:rPr>
              <w:t xml:space="preserve"> Capacitor </w:t>
            </w:r>
            <w:r>
              <w:rPr>
                <w:sz w:val="18"/>
                <w:szCs w:val="18"/>
              </w:rPr>
              <w:t>封装</w:t>
            </w:r>
            <w:r>
              <w:rPr>
                <w:sz w:val="18"/>
                <w:szCs w:val="18"/>
              </w:rPr>
              <w:t xml:space="preserve"> Web </w:t>
            </w:r>
            <w:r>
              <w:rPr>
                <w:sz w:val="18"/>
                <w:szCs w:val="18"/>
              </w:rPr>
              <w:t>产物，不另写原生代码</w:t>
            </w:r>
          </w:p>
        </w:tc>
      </w:tr>
      <w:tr w:rsidR="00E35AC8" w14:paraId="5F9BBA18" w14:textId="77777777">
        <w:tc>
          <w:tcPr>
            <w:tcW w:w="2600" w:type="dxa"/>
          </w:tcPr>
          <w:p w14:paraId="6AE4F138" w14:textId="77777777" w:rsidR="00E35AC8" w:rsidRDefault="00DF6D8C">
            <w:r>
              <w:rPr>
                <w:sz w:val="18"/>
                <w:szCs w:val="18"/>
              </w:rPr>
              <w:t xml:space="preserve">6.4.2 </w:t>
            </w:r>
            <w:r>
              <w:rPr>
                <w:sz w:val="18"/>
                <w:szCs w:val="18"/>
              </w:rPr>
              <w:t>系统体系结构设计</w:t>
            </w:r>
          </w:p>
        </w:tc>
        <w:tc>
          <w:tcPr>
            <w:tcW w:w="6426" w:type="dxa"/>
          </w:tcPr>
          <w:p w14:paraId="6C06E568" w14:textId="77777777" w:rsidR="00E35AC8" w:rsidRDefault="00DF6D8C">
            <w:r>
              <w:rPr>
                <w:sz w:val="18"/>
                <w:szCs w:val="18"/>
              </w:rPr>
              <w:t>表现层（</w:t>
            </w:r>
            <w:r>
              <w:rPr>
                <w:sz w:val="18"/>
                <w:szCs w:val="18"/>
              </w:rPr>
              <w:t>Vue 3 + Capacitor</w:t>
            </w:r>
            <w:r>
              <w:rPr>
                <w:sz w:val="18"/>
                <w:szCs w:val="18"/>
              </w:rPr>
              <w:t>）</w:t>
            </w: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业务层（</w:t>
            </w:r>
            <w:r>
              <w:rPr>
                <w:sz w:val="18"/>
                <w:szCs w:val="18"/>
              </w:rPr>
              <w:t>Spring Boot + Spring Security</w:t>
            </w:r>
            <w:r>
              <w:rPr>
                <w:sz w:val="18"/>
                <w:szCs w:val="18"/>
              </w:rPr>
              <w:t>）</w:t>
            </w: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持久层（</w:t>
            </w:r>
            <w:r>
              <w:rPr>
                <w:sz w:val="18"/>
                <w:szCs w:val="18"/>
              </w:rPr>
              <w:t>Spring Data JPA + MySQL 8.4</w:t>
            </w:r>
            <w:r>
              <w:rPr>
                <w:sz w:val="18"/>
                <w:szCs w:val="18"/>
              </w:rPr>
              <w:t>）；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服务层（</w:t>
            </w:r>
            <w:r>
              <w:rPr>
                <w:sz w:val="18"/>
                <w:szCs w:val="18"/>
              </w:rPr>
              <w:t>Ollama + Qwen3-4B</w:t>
            </w:r>
            <w:r>
              <w:rPr>
                <w:sz w:val="18"/>
                <w:szCs w:val="18"/>
              </w:rPr>
              <w:t>）由业务层单向调用</w:t>
            </w:r>
          </w:p>
        </w:tc>
      </w:tr>
    </w:tbl>
    <w:p w14:paraId="743F1989" w14:textId="77777777" w:rsidR="00E35AC8" w:rsidRDefault="00DF6D8C">
      <w:pPr>
        <w:pStyle w:val="21"/>
      </w:pPr>
      <w:bookmarkStart w:id="37" w:name="_Toc244267254"/>
      <w:r>
        <w:rPr>
          <w:rFonts w:ascii="Times New Roman" w:eastAsia="思源黑体" w:hAnsi="Times New Roman" w:cs="Times New Roman"/>
        </w:rPr>
        <w:t xml:space="preserve">6.5 </w:t>
      </w:r>
      <w:r>
        <w:rPr>
          <w:rFonts w:ascii="Times New Roman" w:eastAsia="思源黑体" w:hAnsi="Times New Roman" w:cs="Times New Roman"/>
        </w:rPr>
        <w:t>软件需求分析</w:t>
      </w:r>
      <w:bookmarkEnd w:id="37"/>
    </w:p>
    <w:p w14:paraId="33C38F69" w14:textId="77777777" w:rsidR="00E35AC8" w:rsidRDefault="00DF6D8C">
      <w:pPr>
        <w:ind w:firstLine="440"/>
      </w:pPr>
      <w:r>
        <w:rPr>
          <w:sz w:val="22"/>
          <w:szCs w:val="22"/>
        </w:rPr>
        <w:t>对</w:t>
      </w:r>
      <w:r>
        <w:rPr>
          <w:sz w:val="22"/>
          <w:szCs w:val="22"/>
        </w:rPr>
        <w:t xml:space="preserve"> 6.3.3 </w:t>
      </w:r>
      <w:r>
        <w:rPr>
          <w:sz w:val="22"/>
          <w:szCs w:val="22"/>
        </w:rPr>
        <w:t>的系统需求逐项细化为软件需求：明确每个功能的输入、处理规则与输出，并纳入关键业务规则（训练完成率口径、营养换算与快照、同日体重唯一、缺失不补零、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分析区间与降级）。需求以编号管理，实现与测试均引用同一编号。</w:t>
      </w:r>
    </w:p>
    <w:p w14:paraId="706185AF" w14:textId="77777777" w:rsidR="00E35AC8" w:rsidRDefault="00DF6D8C">
      <w:pPr>
        <w:pStyle w:val="21"/>
      </w:pPr>
      <w:bookmarkStart w:id="38" w:name="_Toc244267255"/>
      <w:r>
        <w:rPr>
          <w:rFonts w:ascii="Times New Roman" w:eastAsia="思源黑体" w:hAnsi="Times New Roman" w:cs="Times New Roman"/>
        </w:rPr>
        <w:t xml:space="preserve">6.6 </w:t>
      </w:r>
      <w:r>
        <w:rPr>
          <w:rFonts w:ascii="Times New Roman" w:eastAsia="思源黑体" w:hAnsi="Times New Roman" w:cs="Times New Roman"/>
        </w:rPr>
        <w:t>软件设计</w:t>
      </w:r>
      <w:bookmarkEnd w:id="38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61B5BF57" w14:textId="77777777">
        <w:tc>
          <w:tcPr>
            <w:tcW w:w="2600" w:type="dxa"/>
            <w:shd w:val="clear" w:color="auto" w:fill="D5E8F0"/>
          </w:tcPr>
          <w:p w14:paraId="685282E8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4074F3B2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4542D0CC" w14:textId="77777777">
        <w:tc>
          <w:tcPr>
            <w:tcW w:w="2600" w:type="dxa"/>
          </w:tcPr>
          <w:p w14:paraId="147A57FB" w14:textId="77777777" w:rsidR="00E35AC8" w:rsidRDefault="00DF6D8C">
            <w:r>
              <w:rPr>
                <w:sz w:val="18"/>
                <w:szCs w:val="18"/>
              </w:rPr>
              <w:t xml:space="preserve">6.6.1 CSCI </w:t>
            </w:r>
            <w:r>
              <w:rPr>
                <w:sz w:val="18"/>
                <w:szCs w:val="18"/>
              </w:rPr>
              <w:t>级设计决策</w:t>
            </w:r>
          </w:p>
        </w:tc>
        <w:tc>
          <w:tcPr>
            <w:tcW w:w="6426" w:type="dxa"/>
          </w:tcPr>
          <w:p w14:paraId="348DF6D3" w14:textId="77777777" w:rsidR="00E35AC8" w:rsidRDefault="00DF6D8C">
            <w:r>
              <w:rPr>
                <w:sz w:val="18"/>
                <w:szCs w:val="18"/>
              </w:rPr>
              <w:t>后端与前端各为一个软件配置项；后端按</w:t>
            </w:r>
            <w:r>
              <w:rPr>
                <w:sz w:val="18"/>
                <w:szCs w:val="18"/>
              </w:rPr>
              <w:t xml:space="preserve"> controller / service / repository </w:t>
            </w:r>
            <w:r>
              <w:rPr>
                <w:sz w:val="18"/>
                <w:szCs w:val="18"/>
              </w:rPr>
              <w:t>分层，前端按</w:t>
            </w:r>
            <w:r>
              <w:rPr>
                <w:sz w:val="18"/>
                <w:szCs w:val="18"/>
              </w:rPr>
              <w:t xml:space="preserve"> views / components / api / router / stores </w:t>
            </w:r>
            <w:r>
              <w:rPr>
                <w:sz w:val="18"/>
                <w:szCs w:val="18"/>
              </w:rPr>
              <w:t>组织</w:t>
            </w:r>
          </w:p>
        </w:tc>
      </w:tr>
      <w:tr w:rsidR="00E35AC8" w14:paraId="1F400CA7" w14:textId="77777777">
        <w:tc>
          <w:tcPr>
            <w:tcW w:w="2600" w:type="dxa"/>
          </w:tcPr>
          <w:p w14:paraId="2F50FB46" w14:textId="77777777" w:rsidR="00E35AC8" w:rsidRDefault="00DF6D8C">
            <w:r>
              <w:rPr>
                <w:sz w:val="18"/>
                <w:szCs w:val="18"/>
              </w:rPr>
              <w:t xml:space="preserve">6.6.2 CSCI </w:t>
            </w:r>
            <w:r>
              <w:rPr>
                <w:sz w:val="18"/>
                <w:szCs w:val="18"/>
              </w:rPr>
              <w:t>体系结构设计</w:t>
            </w:r>
          </w:p>
        </w:tc>
        <w:tc>
          <w:tcPr>
            <w:tcW w:w="6426" w:type="dxa"/>
          </w:tcPr>
          <w:p w14:paraId="50C48C1D" w14:textId="77777777" w:rsidR="00E35AC8" w:rsidRDefault="00DF6D8C">
            <w:r>
              <w:rPr>
                <w:sz w:val="18"/>
                <w:szCs w:val="18"/>
              </w:rPr>
              <w:t>后端：接口层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服务层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数据访问层</w:t>
            </w:r>
            <w:r>
              <w:rPr>
                <w:sz w:val="18"/>
                <w:szCs w:val="18"/>
              </w:rPr>
              <w:t xml:space="preserve"> → MySQL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模块作为独立服务组件；前端：路由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页面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组件</w:t>
            </w:r>
            <w:r>
              <w:rPr>
                <w:sz w:val="18"/>
                <w:szCs w:val="18"/>
              </w:rPr>
              <w:t xml:space="preserve"> → API </w:t>
            </w:r>
            <w:r>
              <w:rPr>
                <w:sz w:val="18"/>
                <w:szCs w:val="18"/>
              </w:rPr>
              <w:t>封装</w:t>
            </w:r>
            <w:r>
              <w:rPr>
                <w:sz w:val="18"/>
                <w:szCs w:val="18"/>
              </w:rPr>
              <w:t xml:space="preserve"> → Axios</w:t>
            </w:r>
          </w:p>
        </w:tc>
      </w:tr>
      <w:tr w:rsidR="00E35AC8" w14:paraId="0AED4EF7" w14:textId="77777777">
        <w:tc>
          <w:tcPr>
            <w:tcW w:w="2600" w:type="dxa"/>
          </w:tcPr>
          <w:p w14:paraId="77322D85" w14:textId="77777777" w:rsidR="00E35AC8" w:rsidRDefault="00DF6D8C">
            <w:r>
              <w:rPr>
                <w:sz w:val="18"/>
                <w:szCs w:val="18"/>
              </w:rPr>
              <w:t xml:space="preserve">6.6.3 CSCI </w:t>
            </w:r>
            <w:r>
              <w:rPr>
                <w:sz w:val="18"/>
                <w:szCs w:val="18"/>
              </w:rPr>
              <w:t>详细设计</w:t>
            </w:r>
          </w:p>
        </w:tc>
        <w:tc>
          <w:tcPr>
            <w:tcW w:w="6426" w:type="dxa"/>
          </w:tcPr>
          <w:p w14:paraId="5B0932C3" w14:textId="77777777" w:rsidR="00E35AC8" w:rsidRDefault="00DF6D8C">
            <w:r>
              <w:rPr>
                <w:sz w:val="18"/>
                <w:szCs w:val="18"/>
              </w:rPr>
              <w:t>数据库表结构（</w:t>
            </w:r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</w:rPr>
              <w:t>张表）先评审后实现；接口出入参按接口文档实现；统计与换算逻辑按业务规则实现，不写在表现层</w:t>
            </w:r>
          </w:p>
        </w:tc>
      </w:tr>
    </w:tbl>
    <w:p w14:paraId="4CFB1154" w14:textId="77777777" w:rsidR="00E35AC8" w:rsidRDefault="00DF6D8C">
      <w:pPr>
        <w:pStyle w:val="21"/>
      </w:pPr>
      <w:bookmarkStart w:id="39" w:name="_Toc244267256"/>
      <w:r>
        <w:rPr>
          <w:rFonts w:ascii="Times New Roman" w:eastAsia="思源黑体" w:hAnsi="Times New Roman" w:cs="Times New Roman"/>
        </w:rPr>
        <w:t xml:space="preserve">6.7 </w:t>
      </w:r>
      <w:r>
        <w:rPr>
          <w:rFonts w:ascii="Times New Roman" w:eastAsia="思源黑体" w:hAnsi="Times New Roman" w:cs="Times New Roman"/>
        </w:rPr>
        <w:t>软件实现和配置项测试</w:t>
      </w:r>
      <w:bookmarkEnd w:id="39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0D7A20CA" w14:textId="77777777">
        <w:tc>
          <w:tcPr>
            <w:tcW w:w="2600" w:type="dxa"/>
            <w:shd w:val="clear" w:color="auto" w:fill="D5E8F0"/>
          </w:tcPr>
          <w:p w14:paraId="56D494D0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345DCC7A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3510AAEB" w14:textId="77777777">
        <w:tc>
          <w:tcPr>
            <w:tcW w:w="2600" w:type="dxa"/>
          </w:tcPr>
          <w:p w14:paraId="2148AF44" w14:textId="77777777" w:rsidR="00E35AC8" w:rsidRDefault="00DF6D8C">
            <w:r>
              <w:rPr>
                <w:sz w:val="18"/>
                <w:szCs w:val="18"/>
              </w:rPr>
              <w:t xml:space="preserve">6.7.1 </w:t>
            </w:r>
            <w:r>
              <w:rPr>
                <w:sz w:val="18"/>
                <w:szCs w:val="18"/>
              </w:rPr>
              <w:t>软件实现</w:t>
            </w:r>
          </w:p>
        </w:tc>
        <w:tc>
          <w:tcPr>
            <w:tcW w:w="6426" w:type="dxa"/>
          </w:tcPr>
          <w:p w14:paraId="7C787AEC" w14:textId="77777777" w:rsidR="00E35AC8" w:rsidRDefault="00DF6D8C">
            <w:r>
              <w:rPr>
                <w:sz w:val="18"/>
                <w:szCs w:val="18"/>
              </w:rPr>
              <w:t>按接口文档实现后端接口，按原型实现前端页面；提交前本地自测</w:t>
            </w:r>
          </w:p>
        </w:tc>
      </w:tr>
      <w:tr w:rsidR="00E35AC8" w14:paraId="4ECB2DB4" w14:textId="77777777">
        <w:tc>
          <w:tcPr>
            <w:tcW w:w="2600" w:type="dxa"/>
          </w:tcPr>
          <w:p w14:paraId="5B79C486" w14:textId="77777777" w:rsidR="00E35AC8" w:rsidRDefault="00DF6D8C">
            <w:r>
              <w:rPr>
                <w:sz w:val="18"/>
                <w:szCs w:val="18"/>
              </w:rPr>
              <w:t xml:space="preserve">6.7.2 </w:t>
            </w:r>
            <w:r>
              <w:rPr>
                <w:sz w:val="18"/>
                <w:szCs w:val="18"/>
              </w:rPr>
              <w:t>配置项测试准备</w:t>
            </w:r>
          </w:p>
        </w:tc>
        <w:tc>
          <w:tcPr>
            <w:tcW w:w="6426" w:type="dxa"/>
          </w:tcPr>
          <w:p w14:paraId="697529A2" w14:textId="77777777" w:rsidR="00E35AC8" w:rsidRDefault="00DF6D8C">
            <w:r>
              <w:rPr>
                <w:sz w:val="18"/>
                <w:szCs w:val="18"/>
              </w:rPr>
              <w:t>为每个模块准备测试数据与自测用例，接口联调前完成</w:t>
            </w:r>
          </w:p>
        </w:tc>
      </w:tr>
      <w:tr w:rsidR="00E35AC8" w14:paraId="5AA8EC55" w14:textId="77777777">
        <w:tc>
          <w:tcPr>
            <w:tcW w:w="2600" w:type="dxa"/>
          </w:tcPr>
          <w:p w14:paraId="63A523E9" w14:textId="77777777" w:rsidR="00E35AC8" w:rsidRDefault="00DF6D8C">
            <w:r>
              <w:rPr>
                <w:sz w:val="18"/>
                <w:szCs w:val="18"/>
              </w:rPr>
              <w:t xml:space="preserve">6.7.3 </w:t>
            </w:r>
            <w:r>
              <w:rPr>
                <w:sz w:val="18"/>
                <w:szCs w:val="18"/>
              </w:rPr>
              <w:t>配置项测试执行</w:t>
            </w:r>
          </w:p>
        </w:tc>
        <w:tc>
          <w:tcPr>
            <w:tcW w:w="6426" w:type="dxa"/>
          </w:tcPr>
          <w:p w14:paraId="515F9376" w14:textId="77777777" w:rsidR="00E35AC8" w:rsidRDefault="00DF6D8C">
            <w:r>
              <w:rPr>
                <w:sz w:val="18"/>
                <w:szCs w:val="18"/>
              </w:rPr>
              <w:t>模块完成后由实现方自测，重点核对数据口径与错误处理</w:t>
            </w:r>
          </w:p>
        </w:tc>
      </w:tr>
      <w:tr w:rsidR="00E35AC8" w14:paraId="10843904" w14:textId="77777777">
        <w:tc>
          <w:tcPr>
            <w:tcW w:w="2600" w:type="dxa"/>
          </w:tcPr>
          <w:p w14:paraId="1D7F6A3F" w14:textId="77777777" w:rsidR="00E35AC8" w:rsidRDefault="00DF6D8C">
            <w:r>
              <w:rPr>
                <w:sz w:val="18"/>
                <w:szCs w:val="18"/>
              </w:rPr>
              <w:t xml:space="preserve">6.7.4 </w:t>
            </w:r>
            <w:r>
              <w:rPr>
                <w:sz w:val="18"/>
                <w:szCs w:val="18"/>
              </w:rPr>
              <w:t>修改和再测试</w:t>
            </w:r>
          </w:p>
        </w:tc>
        <w:tc>
          <w:tcPr>
            <w:tcW w:w="6426" w:type="dxa"/>
          </w:tcPr>
          <w:p w14:paraId="3C1BC5E8" w14:textId="77777777" w:rsidR="00E35AC8" w:rsidRDefault="00DF6D8C">
            <w:r>
              <w:rPr>
                <w:sz w:val="18"/>
                <w:szCs w:val="18"/>
              </w:rPr>
              <w:t>自测未通过即修改并重测，直至该项用例通过</w:t>
            </w:r>
          </w:p>
        </w:tc>
      </w:tr>
      <w:tr w:rsidR="00E35AC8" w14:paraId="6B78B9F8" w14:textId="77777777">
        <w:tc>
          <w:tcPr>
            <w:tcW w:w="2600" w:type="dxa"/>
          </w:tcPr>
          <w:p w14:paraId="3B8BF8DD" w14:textId="77777777" w:rsidR="00E35AC8" w:rsidRDefault="00DF6D8C">
            <w:r>
              <w:rPr>
                <w:sz w:val="18"/>
                <w:szCs w:val="18"/>
              </w:rPr>
              <w:t xml:space="preserve">6.7.5 </w:t>
            </w:r>
            <w:r>
              <w:rPr>
                <w:sz w:val="18"/>
                <w:szCs w:val="18"/>
              </w:rPr>
              <w:t>配置项测试结果分析与记录</w:t>
            </w:r>
          </w:p>
        </w:tc>
        <w:tc>
          <w:tcPr>
            <w:tcW w:w="6426" w:type="dxa"/>
          </w:tcPr>
          <w:p w14:paraId="03D708C9" w14:textId="77777777" w:rsidR="00E35AC8" w:rsidRDefault="00DF6D8C">
            <w:r>
              <w:rPr>
                <w:sz w:val="18"/>
                <w:szCs w:val="18"/>
              </w:rPr>
              <w:t>结果记录于周进度记录，作为里程碑核对依据</w:t>
            </w:r>
          </w:p>
        </w:tc>
      </w:tr>
    </w:tbl>
    <w:p w14:paraId="11834CB8" w14:textId="77777777" w:rsidR="00E35AC8" w:rsidRDefault="00DF6D8C">
      <w:pPr>
        <w:pStyle w:val="21"/>
      </w:pPr>
      <w:bookmarkStart w:id="40" w:name="_Toc244267257"/>
      <w:r>
        <w:rPr>
          <w:rFonts w:ascii="Times New Roman" w:eastAsia="思源黑体" w:hAnsi="Times New Roman" w:cs="Times New Roman"/>
        </w:rPr>
        <w:t xml:space="preserve">6.8 </w:t>
      </w:r>
      <w:r>
        <w:rPr>
          <w:rFonts w:ascii="Times New Roman" w:eastAsia="思源黑体" w:hAnsi="Times New Roman" w:cs="Times New Roman"/>
        </w:rPr>
        <w:t>配置项集成和测试</w:t>
      </w:r>
      <w:bookmarkEnd w:id="40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282E2FD7" w14:textId="77777777">
        <w:tc>
          <w:tcPr>
            <w:tcW w:w="2600" w:type="dxa"/>
            <w:shd w:val="clear" w:color="auto" w:fill="D5E8F0"/>
          </w:tcPr>
          <w:p w14:paraId="7522D86D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54D5C688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4475D3AD" w14:textId="77777777">
        <w:tc>
          <w:tcPr>
            <w:tcW w:w="2600" w:type="dxa"/>
          </w:tcPr>
          <w:p w14:paraId="0EEE1C2E" w14:textId="77777777" w:rsidR="00E35AC8" w:rsidRDefault="00DF6D8C">
            <w:r>
              <w:rPr>
                <w:sz w:val="18"/>
                <w:szCs w:val="18"/>
              </w:rPr>
              <w:t xml:space="preserve">6.8.1 </w:t>
            </w:r>
            <w:r>
              <w:rPr>
                <w:sz w:val="18"/>
                <w:szCs w:val="18"/>
              </w:rPr>
              <w:t>配置项集成和测试准备</w:t>
            </w:r>
          </w:p>
        </w:tc>
        <w:tc>
          <w:tcPr>
            <w:tcW w:w="6426" w:type="dxa"/>
          </w:tcPr>
          <w:p w14:paraId="5FBBD8B7" w14:textId="77777777" w:rsidR="00E35AC8" w:rsidRDefault="00DF6D8C"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10 </w:t>
            </w:r>
            <w:r>
              <w:rPr>
                <w:sz w:val="18"/>
                <w:szCs w:val="18"/>
              </w:rPr>
              <w:t>周起准备集成测试环境与端到端用例，覆盖记录、图表与分析主流程</w:t>
            </w:r>
          </w:p>
        </w:tc>
      </w:tr>
      <w:tr w:rsidR="00E35AC8" w14:paraId="0AB54D25" w14:textId="77777777">
        <w:tc>
          <w:tcPr>
            <w:tcW w:w="2600" w:type="dxa"/>
          </w:tcPr>
          <w:p w14:paraId="77465C9A" w14:textId="77777777" w:rsidR="00E35AC8" w:rsidRDefault="00DF6D8C">
            <w:r>
              <w:rPr>
                <w:sz w:val="18"/>
                <w:szCs w:val="18"/>
              </w:rPr>
              <w:t xml:space="preserve">6.8.2 </w:t>
            </w:r>
            <w:r>
              <w:rPr>
                <w:sz w:val="18"/>
                <w:szCs w:val="18"/>
              </w:rPr>
              <w:t>配置项集成和测试执行</w:t>
            </w:r>
          </w:p>
        </w:tc>
        <w:tc>
          <w:tcPr>
            <w:tcW w:w="6426" w:type="dxa"/>
          </w:tcPr>
          <w:p w14:paraId="615B6818" w14:textId="77777777" w:rsidR="00E35AC8" w:rsidRDefault="00DF6D8C">
            <w:r>
              <w:rPr>
                <w:sz w:val="18"/>
                <w:szCs w:val="18"/>
              </w:rPr>
              <w:t xml:space="preserve">Web </w:t>
            </w:r>
            <w:r>
              <w:rPr>
                <w:sz w:val="18"/>
                <w:szCs w:val="18"/>
              </w:rPr>
              <w:t>端与</w:t>
            </w:r>
            <w:r>
              <w:rPr>
                <w:sz w:val="18"/>
                <w:szCs w:val="18"/>
              </w:rPr>
              <w:t xml:space="preserve"> Android </w:t>
            </w:r>
            <w:r>
              <w:rPr>
                <w:sz w:val="18"/>
                <w:szCs w:val="18"/>
              </w:rPr>
              <w:t>端分别执行；</w:t>
            </w:r>
            <w:r>
              <w:rPr>
                <w:sz w:val="18"/>
                <w:szCs w:val="18"/>
              </w:rPr>
              <w:t xml:space="preserve">M5 </w:t>
            </w:r>
            <w:r>
              <w:rPr>
                <w:sz w:val="18"/>
                <w:szCs w:val="18"/>
              </w:rPr>
              <w:t>最初成品阶段先验证主流程可走通</w:t>
            </w:r>
          </w:p>
        </w:tc>
      </w:tr>
      <w:tr w:rsidR="00E35AC8" w14:paraId="4B41CAAE" w14:textId="77777777">
        <w:tc>
          <w:tcPr>
            <w:tcW w:w="2600" w:type="dxa"/>
          </w:tcPr>
          <w:p w14:paraId="685D318C" w14:textId="77777777" w:rsidR="00E35AC8" w:rsidRDefault="00DF6D8C">
            <w:r>
              <w:rPr>
                <w:sz w:val="18"/>
                <w:szCs w:val="18"/>
              </w:rPr>
              <w:t xml:space="preserve">6.8.3 </w:t>
            </w:r>
            <w:r>
              <w:rPr>
                <w:sz w:val="18"/>
                <w:szCs w:val="18"/>
              </w:rPr>
              <w:t>修改和再测试</w:t>
            </w:r>
          </w:p>
        </w:tc>
        <w:tc>
          <w:tcPr>
            <w:tcW w:w="6426" w:type="dxa"/>
          </w:tcPr>
          <w:p w14:paraId="5A42AF09" w14:textId="77777777" w:rsidR="00E35AC8" w:rsidRDefault="00DF6D8C">
            <w:r>
              <w:rPr>
                <w:sz w:val="18"/>
                <w:szCs w:val="18"/>
              </w:rPr>
              <w:t>发现缺陷即登记，修复后复测；阻塞级与严重级验收前清零</w:t>
            </w:r>
          </w:p>
        </w:tc>
      </w:tr>
      <w:tr w:rsidR="00E35AC8" w14:paraId="137F1685" w14:textId="77777777">
        <w:tc>
          <w:tcPr>
            <w:tcW w:w="2600" w:type="dxa"/>
          </w:tcPr>
          <w:p w14:paraId="360949F5" w14:textId="77777777" w:rsidR="00E35AC8" w:rsidRDefault="00DF6D8C">
            <w:r>
              <w:rPr>
                <w:sz w:val="18"/>
                <w:szCs w:val="18"/>
              </w:rPr>
              <w:lastRenderedPageBreak/>
              <w:t xml:space="preserve">6.8.4 </w:t>
            </w:r>
            <w:r>
              <w:rPr>
                <w:sz w:val="18"/>
                <w:szCs w:val="18"/>
              </w:rPr>
              <w:t>配置项集成和测试结果分析与记录</w:t>
            </w:r>
          </w:p>
        </w:tc>
        <w:tc>
          <w:tcPr>
            <w:tcW w:w="6426" w:type="dxa"/>
          </w:tcPr>
          <w:p w14:paraId="1D670031" w14:textId="77777777" w:rsidR="00E35AC8" w:rsidRDefault="00DF6D8C">
            <w:r>
              <w:rPr>
                <w:sz w:val="18"/>
                <w:szCs w:val="18"/>
              </w:rPr>
              <w:t>形成测试报告与缺陷清单（终版），</w:t>
            </w:r>
            <w:r>
              <w:rPr>
                <w:sz w:val="18"/>
                <w:szCs w:val="18"/>
              </w:rPr>
              <w:t xml:space="preserve">M6 </w:t>
            </w:r>
            <w:r>
              <w:rPr>
                <w:sz w:val="18"/>
                <w:szCs w:val="18"/>
              </w:rPr>
              <w:t>时提交</w:t>
            </w:r>
          </w:p>
        </w:tc>
      </w:tr>
    </w:tbl>
    <w:p w14:paraId="0D8FA112" w14:textId="77777777" w:rsidR="00E35AC8" w:rsidRDefault="00DF6D8C">
      <w:pPr>
        <w:pStyle w:val="21"/>
      </w:pPr>
      <w:bookmarkStart w:id="41" w:name="_Toc244267258"/>
      <w:r>
        <w:rPr>
          <w:rFonts w:ascii="Times New Roman" w:eastAsia="思源黑体" w:hAnsi="Times New Roman" w:cs="Times New Roman"/>
        </w:rPr>
        <w:t xml:space="preserve">6.9 CSCI </w:t>
      </w:r>
      <w:r>
        <w:rPr>
          <w:rFonts w:ascii="Times New Roman" w:eastAsia="思源黑体" w:hAnsi="Times New Roman" w:cs="Times New Roman"/>
        </w:rPr>
        <w:t>合格性测试</w:t>
      </w:r>
      <w:bookmarkEnd w:id="41"/>
    </w:p>
    <w:p w14:paraId="5A22DE38" w14:textId="77777777" w:rsidR="00E35AC8" w:rsidRDefault="00DF6D8C">
      <w:pPr>
        <w:ind w:firstLine="440"/>
      </w:pPr>
      <w:r>
        <w:rPr>
          <w:sz w:val="22"/>
          <w:szCs w:val="22"/>
        </w:rPr>
        <w:t>按第</w:t>
      </w:r>
      <w:r>
        <w:rPr>
          <w:sz w:val="22"/>
          <w:szCs w:val="22"/>
        </w:rPr>
        <w:t xml:space="preserve"> 3.5 </w:t>
      </w:r>
      <w:r>
        <w:rPr>
          <w:sz w:val="22"/>
          <w:szCs w:val="22"/>
        </w:rPr>
        <w:t>条验收标准逐模块核对：账户与目标、训练管理、饮食管理、身体数据、统计分析、后台管理、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健身分析、移动端</w:t>
      </w:r>
      <w:r>
        <w:rPr>
          <w:sz w:val="22"/>
          <w:szCs w:val="22"/>
        </w:rPr>
        <w:t xml:space="preserve"> App </w:t>
      </w:r>
      <w:r>
        <w:rPr>
          <w:sz w:val="22"/>
          <w:szCs w:val="22"/>
        </w:rPr>
        <w:t>八个模块；并专项执行跨账号隔离、授权撤回、删除报告与隐私项验收。用例通过率达标且无遗留阻塞级与严重级缺陷方可判定合格。</w:t>
      </w:r>
    </w:p>
    <w:p w14:paraId="06B3EA68" w14:textId="77777777" w:rsidR="00E35AC8" w:rsidRDefault="00DF6D8C">
      <w:pPr>
        <w:pStyle w:val="21"/>
      </w:pPr>
      <w:bookmarkStart w:id="42" w:name="_Toc244267259"/>
      <w:r>
        <w:rPr>
          <w:rFonts w:ascii="Times New Roman" w:eastAsia="思源黑体" w:hAnsi="Times New Roman" w:cs="Times New Roman"/>
        </w:rPr>
        <w:t xml:space="preserve">6.10 </w:t>
      </w:r>
      <w:r>
        <w:rPr>
          <w:rFonts w:ascii="Times New Roman" w:eastAsia="思源黑体" w:hAnsi="Times New Roman" w:cs="Times New Roman"/>
        </w:rPr>
        <w:t>软件移交</w:t>
      </w:r>
      <w:bookmarkEnd w:id="42"/>
    </w:p>
    <w:p w14:paraId="3F344603" w14:textId="77777777" w:rsidR="00E35AC8" w:rsidRDefault="00DF6D8C">
      <w:pPr>
        <w:ind w:firstLine="440"/>
      </w:pPr>
      <w:r>
        <w:rPr>
          <w:sz w:val="22"/>
          <w:szCs w:val="22"/>
        </w:rPr>
        <w:t>不适用。课程项目无向外部运行现场的移交活动；交付以演示环境部署与使用说明文档形式完成。</w:t>
      </w:r>
    </w:p>
    <w:p w14:paraId="536EBDB3" w14:textId="77777777" w:rsidR="00E35AC8" w:rsidRDefault="00DF6D8C">
      <w:pPr>
        <w:pStyle w:val="21"/>
      </w:pPr>
      <w:bookmarkStart w:id="43" w:name="_Toc244267260"/>
      <w:r>
        <w:rPr>
          <w:rFonts w:ascii="Times New Roman" w:eastAsia="思源黑体" w:hAnsi="Times New Roman" w:cs="Times New Roman"/>
        </w:rPr>
        <w:t xml:space="preserve">6.11 </w:t>
      </w:r>
      <w:r>
        <w:rPr>
          <w:rFonts w:ascii="Times New Roman" w:eastAsia="思源黑体" w:hAnsi="Times New Roman" w:cs="Times New Roman"/>
        </w:rPr>
        <w:t>软件培训</w:t>
      </w:r>
      <w:bookmarkEnd w:id="43"/>
    </w:p>
    <w:p w14:paraId="5A706959" w14:textId="77777777" w:rsidR="00E35AC8" w:rsidRDefault="00DF6D8C">
      <w:pPr>
        <w:ind w:firstLine="440"/>
      </w:pPr>
      <w:r>
        <w:rPr>
          <w:sz w:val="22"/>
          <w:szCs w:val="22"/>
        </w:rPr>
        <w:t>不适用。用户为个人用户，操作方式随使用说明文档交付，不单独组织培训（见第</w:t>
      </w:r>
      <w:r>
        <w:rPr>
          <w:sz w:val="22"/>
          <w:szCs w:val="22"/>
        </w:rPr>
        <w:t xml:space="preserve"> 9 </w:t>
      </w:r>
      <w:r>
        <w:rPr>
          <w:sz w:val="22"/>
          <w:szCs w:val="22"/>
        </w:rPr>
        <w:t>章）。</w:t>
      </w:r>
    </w:p>
    <w:p w14:paraId="258655B3" w14:textId="77777777" w:rsidR="00E35AC8" w:rsidRDefault="00DF6D8C">
      <w:pPr>
        <w:pStyle w:val="21"/>
      </w:pPr>
      <w:bookmarkStart w:id="44" w:name="_Toc244267261"/>
      <w:r>
        <w:rPr>
          <w:rFonts w:ascii="Times New Roman" w:eastAsia="思源黑体" w:hAnsi="Times New Roman" w:cs="Times New Roman"/>
        </w:rPr>
        <w:t xml:space="preserve">6.12 </w:t>
      </w:r>
      <w:r>
        <w:rPr>
          <w:rFonts w:ascii="Times New Roman" w:eastAsia="思源黑体" w:hAnsi="Times New Roman" w:cs="Times New Roman"/>
        </w:rPr>
        <w:t>软件配置管理</w:t>
      </w:r>
      <w:bookmarkEnd w:id="44"/>
    </w:p>
    <w:p w14:paraId="2D9269C1" w14:textId="77777777" w:rsidR="00E35AC8" w:rsidRDefault="00DF6D8C">
      <w:pPr>
        <w:ind w:firstLine="440"/>
      </w:pPr>
      <w:r>
        <w:rPr>
          <w:sz w:val="22"/>
          <w:szCs w:val="22"/>
        </w:rPr>
        <w:t>见</w:t>
      </w:r>
      <w:r>
        <w:rPr>
          <w:sz w:val="22"/>
          <w:szCs w:val="22"/>
        </w:rPr>
        <w:t xml:space="preserve"> 6.19 </w:t>
      </w:r>
      <w:r>
        <w:rPr>
          <w:sz w:val="22"/>
          <w:szCs w:val="22"/>
        </w:rPr>
        <w:t>条。</w:t>
      </w:r>
    </w:p>
    <w:p w14:paraId="64EFCDA7" w14:textId="77777777" w:rsidR="00E35AC8" w:rsidRDefault="00DF6D8C">
      <w:pPr>
        <w:pStyle w:val="21"/>
      </w:pPr>
      <w:bookmarkStart w:id="45" w:name="_Toc244267262"/>
      <w:r>
        <w:rPr>
          <w:rFonts w:ascii="Times New Roman" w:eastAsia="思源黑体" w:hAnsi="Times New Roman" w:cs="Times New Roman"/>
        </w:rPr>
        <w:t xml:space="preserve">6.13 </w:t>
      </w:r>
      <w:r>
        <w:rPr>
          <w:rFonts w:ascii="Times New Roman" w:eastAsia="思源黑体" w:hAnsi="Times New Roman" w:cs="Times New Roman"/>
        </w:rPr>
        <w:t>软件产品评估</w:t>
      </w:r>
      <w:bookmarkEnd w:id="45"/>
    </w:p>
    <w:p w14:paraId="5EB176E1" w14:textId="77777777" w:rsidR="00E35AC8" w:rsidRDefault="00DF6D8C">
      <w:pPr>
        <w:ind w:firstLine="440"/>
      </w:pPr>
      <w:r>
        <w:rPr>
          <w:sz w:val="22"/>
          <w:szCs w:val="22"/>
        </w:rPr>
        <w:t>以里程碑评审与测试评审为主要评估手段：</w:t>
      </w:r>
      <w:r>
        <w:rPr>
          <w:sz w:val="22"/>
          <w:szCs w:val="22"/>
        </w:rPr>
        <w:t xml:space="preserve">M1–M7 </w:t>
      </w:r>
      <w:r>
        <w:rPr>
          <w:sz w:val="22"/>
          <w:szCs w:val="22"/>
        </w:rPr>
        <w:t>各节点对照验收要点核对交付物；</w:t>
      </w:r>
      <w:r>
        <w:rPr>
          <w:sz w:val="22"/>
          <w:szCs w:val="22"/>
        </w:rPr>
        <w:t xml:space="preserve">W11–W12 </w:t>
      </w:r>
      <w:r>
        <w:rPr>
          <w:sz w:val="22"/>
          <w:szCs w:val="22"/>
        </w:rPr>
        <w:t>对用例执行与缺陷复测结果进行评审。</w:t>
      </w:r>
    </w:p>
    <w:p w14:paraId="592A6F34" w14:textId="77777777" w:rsidR="00E35AC8" w:rsidRDefault="00DF6D8C">
      <w:pPr>
        <w:pStyle w:val="21"/>
      </w:pPr>
      <w:bookmarkStart w:id="46" w:name="_Toc244267263"/>
      <w:r>
        <w:rPr>
          <w:rFonts w:ascii="Times New Roman" w:eastAsia="思源黑体" w:hAnsi="Times New Roman" w:cs="Times New Roman"/>
        </w:rPr>
        <w:t xml:space="preserve">6.14 </w:t>
      </w:r>
      <w:r>
        <w:rPr>
          <w:rFonts w:ascii="Times New Roman" w:eastAsia="思源黑体" w:hAnsi="Times New Roman" w:cs="Times New Roman"/>
        </w:rPr>
        <w:t>软件质量保证</w:t>
      </w:r>
      <w:bookmarkEnd w:id="46"/>
    </w:p>
    <w:p w14:paraId="4BF8F315" w14:textId="77777777" w:rsidR="00E35AC8" w:rsidRDefault="00DF6D8C">
      <w:pPr>
        <w:ind w:firstLine="440"/>
      </w:pPr>
      <w:r>
        <w:rPr>
          <w:sz w:val="22"/>
          <w:szCs w:val="22"/>
        </w:rPr>
        <w:t>质量保证活动包括：需求与设计评审（</w:t>
      </w:r>
      <w:r>
        <w:rPr>
          <w:sz w:val="22"/>
          <w:szCs w:val="22"/>
        </w:rPr>
        <w:t>6.3</w:t>
      </w:r>
      <w:r>
        <w:rPr>
          <w:sz w:val="22"/>
          <w:szCs w:val="22"/>
        </w:rPr>
        <w:t>、</w:t>
      </w:r>
      <w:r>
        <w:rPr>
          <w:sz w:val="22"/>
          <w:szCs w:val="22"/>
        </w:rPr>
        <w:t>6.4</w:t>
      </w:r>
      <w:r>
        <w:rPr>
          <w:sz w:val="22"/>
          <w:szCs w:val="22"/>
        </w:rPr>
        <w:t>）、代码评审（</w:t>
      </w:r>
      <w:r>
        <w:rPr>
          <w:sz w:val="22"/>
          <w:szCs w:val="22"/>
        </w:rPr>
        <w:t>5.2.7</w:t>
      </w:r>
      <w:r>
        <w:rPr>
          <w:sz w:val="22"/>
          <w:szCs w:val="22"/>
        </w:rPr>
        <w:t>）、阶段评审与测试评审（</w:t>
      </w:r>
      <w:r>
        <w:rPr>
          <w:sz w:val="22"/>
          <w:szCs w:val="22"/>
        </w:rPr>
        <w:t>6.13</w:t>
      </w:r>
      <w:r>
        <w:rPr>
          <w:sz w:val="22"/>
          <w:szCs w:val="22"/>
        </w:rPr>
        <w:t>）、缺陷登记与复测闭环。不单独编制软件质量保证计划。</w:t>
      </w:r>
    </w:p>
    <w:p w14:paraId="28925AA0" w14:textId="77777777" w:rsidR="00E35AC8" w:rsidRDefault="00DF6D8C">
      <w:pPr>
        <w:pStyle w:val="21"/>
      </w:pPr>
      <w:bookmarkStart w:id="47" w:name="_Toc244267264"/>
      <w:r>
        <w:rPr>
          <w:rFonts w:ascii="Times New Roman" w:eastAsia="思源黑体" w:hAnsi="Times New Roman" w:cs="Times New Roman"/>
        </w:rPr>
        <w:t xml:space="preserve">6.15 </w:t>
      </w:r>
      <w:r>
        <w:rPr>
          <w:rFonts w:ascii="Times New Roman" w:eastAsia="思源黑体" w:hAnsi="Times New Roman" w:cs="Times New Roman"/>
        </w:rPr>
        <w:t>软件文档编制</w:t>
      </w:r>
      <w:bookmarkEnd w:id="47"/>
    </w:p>
    <w:p w14:paraId="11AB787B" w14:textId="77777777" w:rsidR="00E35AC8" w:rsidRDefault="00DF6D8C">
      <w:pPr>
        <w:ind w:firstLine="440"/>
      </w:pPr>
      <w:r>
        <w:rPr>
          <w:sz w:val="22"/>
          <w:szCs w:val="22"/>
        </w:rPr>
        <w:t>按</w:t>
      </w:r>
      <w:r>
        <w:rPr>
          <w:sz w:val="22"/>
          <w:szCs w:val="22"/>
        </w:rPr>
        <w:t xml:space="preserve"> 4.2 </w:t>
      </w:r>
      <w:r>
        <w:rPr>
          <w:sz w:val="22"/>
          <w:szCs w:val="22"/>
        </w:rPr>
        <w:t>条执行：需求、设计、接口、测试、结项五类文档分目录存放；接口、表结构与统计口径变更须在同一</w:t>
      </w:r>
      <w:r>
        <w:rPr>
          <w:sz w:val="22"/>
          <w:szCs w:val="22"/>
        </w:rPr>
        <w:t xml:space="preserve"> Pull Request </w:t>
      </w:r>
      <w:r>
        <w:rPr>
          <w:sz w:val="22"/>
          <w:szCs w:val="22"/>
        </w:rPr>
        <w:t>内同步更新文档。</w:t>
      </w:r>
    </w:p>
    <w:p w14:paraId="7A39BDAE" w14:textId="77777777" w:rsidR="00E35AC8" w:rsidRDefault="00DF6D8C">
      <w:pPr>
        <w:pStyle w:val="21"/>
      </w:pPr>
      <w:bookmarkStart w:id="48" w:name="_Toc244267265"/>
      <w:r>
        <w:rPr>
          <w:rFonts w:ascii="Times New Roman" w:eastAsia="思源黑体" w:hAnsi="Times New Roman" w:cs="Times New Roman"/>
        </w:rPr>
        <w:t xml:space="preserve">6.16 </w:t>
      </w:r>
      <w:r>
        <w:rPr>
          <w:rFonts w:ascii="Times New Roman" w:eastAsia="思源黑体" w:hAnsi="Times New Roman" w:cs="Times New Roman"/>
        </w:rPr>
        <w:t>软件开发库管理</w:t>
      </w:r>
      <w:bookmarkEnd w:id="48"/>
    </w:p>
    <w:p w14:paraId="142EA27E" w14:textId="77777777" w:rsidR="00E35AC8" w:rsidRDefault="00DF6D8C">
      <w:pPr>
        <w:ind w:firstLine="440"/>
      </w:pPr>
      <w:r>
        <w:rPr>
          <w:sz w:val="22"/>
          <w:szCs w:val="22"/>
        </w:rPr>
        <w:t>见</w:t>
      </w:r>
      <w:r>
        <w:rPr>
          <w:sz w:val="22"/>
          <w:szCs w:val="22"/>
        </w:rPr>
        <w:t xml:space="preserve"> 6.19 </w:t>
      </w:r>
      <w:r>
        <w:rPr>
          <w:sz w:val="22"/>
          <w:szCs w:val="22"/>
        </w:rPr>
        <w:t>条。</w:t>
      </w:r>
    </w:p>
    <w:p w14:paraId="5C1C6D00" w14:textId="77777777" w:rsidR="00E35AC8" w:rsidRDefault="00DF6D8C">
      <w:pPr>
        <w:pStyle w:val="21"/>
      </w:pPr>
      <w:bookmarkStart w:id="49" w:name="_Toc244267266"/>
      <w:r>
        <w:rPr>
          <w:rFonts w:ascii="Times New Roman" w:eastAsia="思源黑体" w:hAnsi="Times New Roman" w:cs="Times New Roman"/>
        </w:rPr>
        <w:t xml:space="preserve">6.17 </w:t>
      </w:r>
      <w:r>
        <w:rPr>
          <w:rFonts w:ascii="Times New Roman" w:eastAsia="思源黑体" w:hAnsi="Times New Roman" w:cs="Times New Roman"/>
        </w:rPr>
        <w:t>更正活动（问题跟踪与处理）</w:t>
      </w:r>
      <w:bookmarkEnd w:id="49"/>
    </w:p>
    <w:p w14:paraId="498E7FCD" w14:textId="77777777" w:rsidR="00E35AC8" w:rsidRDefault="00DF6D8C">
      <w:pPr>
        <w:ind w:firstLine="440"/>
      </w:pPr>
      <w:r>
        <w:rPr>
          <w:sz w:val="22"/>
          <w:szCs w:val="22"/>
        </w:rPr>
        <w:t>缺陷统一登记并跟踪至复测通过；按严重程度分级（阻塞、严重、一般、次要），验收前清空阻塞级与严重级缺陷；次要缺陷记录于清单并明确后续安排。缺陷记录从第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周起随开发同步进行，不集中在末期处理。</w:t>
      </w:r>
    </w:p>
    <w:p w14:paraId="7AC9BD67" w14:textId="77777777" w:rsidR="00E35AC8" w:rsidRDefault="00DF6D8C">
      <w:pPr>
        <w:pStyle w:val="21"/>
      </w:pPr>
      <w:bookmarkStart w:id="50" w:name="_Toc244267267"/>
      <w:r>
        <w:rPr>
          <w:rFonts w:ascii="Times New Roman" w:eastAsia="思源黑体" w:hAnsi="Times New Roman" w:cs="Times New Roman"/>
        </w:rPr>
        <w:t xml:space="preserve">6.18 </w:t>
      </w:r>
      <w:r>
        <w:rPr>
          <w:rFonts w:ascii="Times New Roman" w:eastAsia="思源黑体" w:hAnsi="Times New Roman" w:cs="Times New Roman"/>
        </w:rPr>
        <w:t>联合评审（联合技术评审和联合管理评审）</w:t>
      </w:r>
      <w:bookmarkEnd w:id="50"/>
    </w:p>
    <w:p w14:paraId="287401C5" w14:textId="77777777" w:rsidR="00E35AC8" w:rsidRDefault="00DF6D8C">
      <w:pPr>
        <w:ind w:firstLine="440"/>
      </w:pPr>
      <w:r>
        <w:rPr>
          <w:sz w:val="22"/>
          <w:szCs w:val="22"/>
        </w:rPr>
        <w:t>联合评审以小组内部评审形式实施，评审管理时间间隔为</w:t>
      </w:r>
      <w:r>
        <w:rPr>
          <w:sz w:val="22"/>
          <w:szCs w:val="22"/>
        </w:rPr>
        <w:t xml:space="preserve"> 7 </w:t>
      </w:r>
      <w:r>
        <w:rPr>
          <w:sz w:val="22"/>
          <w:szCs w:val="22"/>
        </w:rPr>
        <w:t>天（每周一次进度对齐）；技术评审覆盖需求、设计、代码与测试结果，管理评审覆盖进度、交付物与阻塞项。无外部需方参与的正式联合评审。</w:t>
      </w:r>
    </w:p>
    <w:p w14:paraId="0574A508" w14:textId="77777777" w:rsidR="00E35AC8" w:rsidRDefault="00DF6D8C">
      <w:pPr>
        <w:pStyle w:val="21"/>
      </w:pPr>
      <w:bookmarkStart w:id="51" w:name="_Toc244267268"/>
      <w:r>
        <w:rPr>
          <w:rFonts w:ascii="Times New Roman" w:eastAsia="思源黑体" w:hAnsi="Times New Roman" w:cs="Times New Roman"/>
        </w:rPr>
        <w:lastRenderedPageBreak/>
        <w:t xml:space="preserve">6.19 </w:t>
      </w:r>
      <w:r>
        <w:rPr>
          <w:rFonts w:ascii="Times New Roman" w:eastAsia="思源黑体" w:hAnsi="Times New Roman" w:cs="Times New Roman"/>
        </w:rPr>
        <w:t>配置管理</w:t>
      </w:r>
      <w:bookmarkEnd w:id="51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495C6A5E" w14:textId="77777777">
        <w:tc>
          <w:tcPr>
            <w:tcW w:w="2600" w:type="dxa"/>
            <w:shd w:val="clear" w:color="auto" w:fill="D5E8F0"/>
          </w:tcPr>
          <w:p w14:paraId="66EBDBCD" w14:textId="77777777" w:rsidR="00E35AC8" w:rsidRDefault="00DF6D8C">
            <w:r>
              <w:rPr>
                <w:b/>
                <w:bCs/>
                <w:sz w:val="18"/>
                <w:szCs w:val="18"/>
              </w:rPr>
              <w:t>配置项</w:t>
            </w:r>
          </w:p>
        </w:tc>
        <w:tc>
          <w:tcPr>
            <w:tcW w:w="6426" w:type="dxa"/>
            <w:shd w:val="clear" w:color="auto" w:fill="D5E8F0"/>
          </w:tcPr>
          <w:p w14:paraId="015C34A6" w14:textId="77777777" w:rsidR="00E35AC8" w:rsidRDefault="00DF6D8C">
            <w:r>
              <w:rPr>
                <w:b/>
                <w:bCs/>
                <w:sz w:val="18"/>
                <w:szCs w:val="18"/>
              </w:rPr>
              <w:t>管理途径</w:t>
            </w:r>
          </w:p>
        </w:tc>
      </w:tr>
      <w:tr w:rsidR="00E35AC8" w14:paraId="4FC38A80" w14:textId="77777777">
        <w:tc>
          <w:tcPr>
            <w:tcW w:w="2600" w:type="dxa"/>
          </w:tcPr>
          <w:p w14:paraId="79697C7A" w14:textId="77777777" w:rsidR="00E35AC8" w:rsidRDefault="00DF6D8C">
            <w:r>
              <w:rPr>
                <w:sz w:val="18"/>
                <w:szCs w:val="18"/>
              </w:rPr>
              <w:t>源代码与文档</w:t>
            </w:r>
          </w:p>
        </w:tc>
        <w:tc>
          <w:tcPr>
            <w:tcW w:w="6426" w:type="dxa"/>
          </w:tcPr>
          <w:p w14:paraId="5ED941F0" w14:textId="77777777" w:rsidR="00E35AC8" w:rsidRDefault="00DF6D8C"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仓库统一管理，</w:t>
            </w:r>
            <w:r>
              <w:rPr>
                <w:sz w:val="18"/>
                <w:szCs w:val="18"/>
              </w:rPr>
              <w:t xml:space="preserve">main </w:t>
            </w:r>
            <w:r>
              <w:rPr>
                <w:sz w:val="18"/>
                <w:szCs w:val="18"/>
              </w:rPr>
              <w:t>为可运行主分支，开启分支保护（禁止直推、需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 xml:space="preserve"> Approve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7BFFE6C9" w14:textId="77777777">
        <w:tc>
          <w:tcPr>
            <w:tcW w:w="2600" w:type="dxa"/>
          </w:tcPr>
          <w:p w14:paraId="1BA52313" w14:textId="77777777" w:rsidR="00E35AC8" w:rsidRDefault="00DF6D8C">
            <w:r>
              <w:rPr>
                <w:sz w:val="18"/>
                <w:szCs w:val="18"/>
              </w:rPr>
              <w:t>分支策略</w:t>
            </w:r>
          </w:p>
        </w:tc>
        <w:tc>
          <w:tcPr>
            <w:tcW w:w="6426" w:type="dxa"/>
          </w:tcPr>
          <w:p w14:paraId="293F49D3" w14:textId="77777777" w:rsidR="00E35AC8" w:rsidRDefault="00DF6D8C">
            <w:r>
              <w:rPr>
                <w:sz w:val="18"/>
                <w:szCs w:val="18"/>
              </w:rPr>
              <w:t>feature/</w:t>
            </w:r>
            <w:r>
              <w:rPr>
                <w:sz w:val="18"/>
                <w:szCs w:val="18"/>
              </w:rPr>
              <w:t>模块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功能、</w:t>
            </w:r>
            <w:r>
              <w:rPr>
                <w:sz w:val="18"/>
                <w:szCs w:val="18"/>
              </w:rPr>
              <w:t>fix/</w:t>
            </w:r>
            <w:r>
              <w:rPr>
                <w:sz w:val="18"/>
                <w:szCs w:val="18"/>
              </w:rPr>
              <w:t>缺陷简述、</w:t>
            </w:r>
            <w:r>
              <w:rPr>
                <w:sz w:val="18"/>
                <w:szCs w:val="18"/>
              </w:rPr>
              <w:t>docs/</w:t>
            </w:r>
            <w:r>
              <w:rPr>
                <w:sz w:val="18"/>
                <w:szCs w:val="18"/>
              </w:rPr>
              <w:t>文档类变更；合并后删除分支</w:t>
            </w:r>
          </w:p>
        </w:tc>
      </w:tr>
      <w:tr w:rsidR="00E35AC8" w14:paraId="2FC1917F" w14:textId="77777777">
        <w:tc>
          <w:tcPr>
            <w:tcW w:w="2600" w:type="dxa"/>
          </w:tcPr>
          <w:p w14:paraId="2345A3A2" w14:textId="77777777" w:rsidR="00E35AC8" w:rsidRDefault="00DF6D8C">
            <w:r>
              <w:rPr>
                <w:sz w:val="18"/>
                <w:szCs w:val="18"/>
              </w:rPr>
              <w:t>基线</w:t>
            </w:r>
          </w:p>
        </w:tc>
        <w:tc>
          <w:tcPr>
            <w:tcW w:w="6426" w:type="dxa"/>
          </w:tcPr>
          <w:p w14:paraId="41A34602" w14:textId="77777777" w:rsidR="00E35AC8" w:rsidRDefault="00DF6D8C">
            <w:r>
              <w:rPr>
                <w:sz w:val="18"/>
                <w:szCs w:val="18"/>
              </w:rPr>
              <w:t>需求基线（</w:t>
            </w:r>
            <w:r>
              <w:rPr>
                <w:sz w:val="18"/>
                <w:szCs w:val="18"/>
              </w:rPr>
              <w:t>M1</w:t>
            </w:r>
            <w:r>
              <w:rPr>
                <w:sz w:val="18"/>
                <w:szCs w:val="18"/>
              </w:rPr>
              <w:t>）、设计基线（表结构与接口，</w:t>
            </w:r>
            <w:r>
              <w:rPr>
                <w:sz w:val="18"/>
                <w:szCs w:val="18"/>
              </w:rPr>
              <w:t>M2</w:t>
            </w:r>
            <w:r>
              <w:rPr>
                <w:sz w:val="18"/>
                <w:szCs w:val="18"/>
              </w:rPr>
              <w:t>）、发布基线（</w:t>
            </w:r>
            <w:r>
              <w:rPr>
                <w:sz w:val="18"/>
                <w:szCs w:val="18"/>
              </w:rPr>
              <w:t xml:space="preserve">M5 </w:t>
            </w:r>
            <w:r>
              <w:rPr>
                <w:sz w:val="18"/>
                <w:szCs w:val="18"/>
              </w:rPr>
              <w:t>最初成品）</w:t>
            </w:r>
          </w:p>
        </w:tc>
      </w:tr>
      <w:tr w:rsidR="00E35AC8" w14:paraId="3950921F" w14:textId="77777777">
        <w:tc>
          <w:tcPr>
            <w:tcW w:w="2600" w:type="dxa"/>
          </w:tcPr>
          <w:p w14:paraId="2FF775A7" w14:textId="77777777" w:rsidR="00E35AC8" w:rsidRDefault="00DF6D8C">
            <w:r>
              <w:rPr>
                <w:sz w:val="18"/>
                <w:szCs w:val="18"/>
              </w:rPr>
              <w:t>变更控制</w:t>
            </w:r>
          </w:p>
        </w:tc>
        <w:tc>
          <w:tcPr>
            <w:tcW w:w="6426" w:type="dxa"/>
          </w:tcPr>
          <w:p w14:paraId="43694A34" w14:textId="77777777" w:rsidR="00E35AC8" w:rsidRDefault="00DF6D8C">
            <w:r>
              <w:rPr>
                <w:sz w:val="18"/>
                <w:szCs w:val="18"/>
              </w:rPr>
              <w:t>接口、表结构或统计口径变更须经</w:t>
            </w:r>
            <w:r>
              <w:rPr>
                <w:sz w:val="18"/>
                <w:szCs w:val="18"/>
              </w:rPr>
              <w:t xml:space="preserve"> Pull Request </w:t>
            </w:r>
            <w:r>
              <w:rPr>
                <w:sz w:val="18"/>
                <w:szCs w:val="18"/>
              </w:rPr>
              <w:t>评审并同步更新文档后方可合入</w:t>
            </w:r>
          </w:p>
        </w:tc>
      </w:tr>
      <w:tr w:rsidR="00E35AC8" w14:paraId="23729413" w14:textId="77777777">
        <w:tc>
          <w:tcPr>
            <w:tcW w:w="2600" w:type="dxa"/>
          </w:tcPr>
          <w:p w14:paraId="630271F2" w14:textId="77777777" w:rsidR="00E35AC8" w:rsidRDefault="00DF6D8C">
            <w:r>
              <w:rPr>
                <w:sz w:val="18"/>
                <w:szCs w:val="18"/>
              </w:rPr>
              <w:t>版本标识</w:t>
            </w:r>
          </w:p>
        </w:tc>
        <w:tc>
          <w:tcPr>
            <w:tcW w:w="6426" w:type="dxa"/>
          </w:tcPr>
          <w:p w14:paraId="6FDA4414" w14:textId="77777777" w:rsidR="00E35AC8" w:rsidRDefault="00DF6D8C">
            <w:r>
              <w:rPr>
                <w:sz w:val="18"/>
                <w:szCs w:val="18"/>
              </w:rPr>
              <w:t>软件版本</w:t>
            </w:r>
            <w:r>
              <w:rPr>
                <w:sz w:val="18"/>
                <w:szCs w:val="18"/>
              </w:rPr>
              <w:t xml:space="preserve"> 1.0.0</w:t>
            </w:r>
            <w:r>
              <w:rPr>
                <w:sz w:val="18"/>
                <w:szCs w:val="18"/>
              </w:rPr>
              <w:t>；文档版本</w:t>
            </w:r>
            <w:r>
              <w:rPr>
                <w:sz w:val="18"/>
                <w:szCs w:val="18"/>
              </w:rPr>
              <w:t xml:space="preserve"> V1.x</w:t>
            </w:r>
            <w:r>
              <w:rPr>
                <w:sz w:val="18"/>
                <w:szCs w:val="18"/>
              </w:rPr>
              <w:t>，变更记入修订记录</w:t>
            </w:r>
          </w:p>
        </w:tc>
      </w:tr>
    </w:tbl>
    <w:p w14:paraId="7DA76A73" w14:textId="77777777" w:rsidR="00E35AC8" w:rsidRDefault="00DF6D8C">
      <w:pPr>
        <w:pStyle w:val="21"/>
      </w:pPr>
      <w:bookmarkStart w:id="52" w:name="_Toc244267269"/>
      <w:r>
        <w:rPr>
          <w:rFonts w:ascii="Times New Roman" w:eastAsia="思源黑体" w:hAnsi="Times New Roman" w:cs="Times New Roman"/>
        </w:rPr>
        <w:t xml:space="preserve">6.20 </w:t>
      </w:r>
      <w:r>
        <w:rPr>
          <w:rFonts w:ascii="Times New Roman" w:eastAsia="思源黑体" w:hAnsi="Times New Roman" w:cs="Times New Roman"/>
        </w:rPr>
        <w:t>其他活动</w:t>
      </w:r>
      <w:bookmarkEnd w:id="52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426"/>
      </w:tblGrid>
      <w:tr w:rsidR="00E35AC8" w14:paraId="48F35BCC" w14:textId="77777777">
        <w:tc>
          <w:tcPr>
            <w:tcW w:w="2600" w:type="dxa"/>
            <w:shd w:val="clear" w:color="auto" w:fill="D5E8F0"/>
          </w:tcPr>
          <w:p w14:paraId="1AABBDE8" w14:textId="77777777" w:rsidR="00E35AC8" w:rsidRDefault="00DF6D8C">
            <w:r>
              <w:rPr>
                <w:b/>
                <w:bCs/>
                <w:sz w:val="18"/>
                <w:szCs w:val="18"/>
              </w:rPr>
              <w:t>条目</w:t>
            </w:r>
          </w:p>
        </w:tc>
        <w:tc>
          <w:tcPr>
            <w:tcW w:w="6426" w:type="dxa"/>
            <w:shd w:val="clear" w:color="auto" w:fill="D5E8F0"/>
          </w:tcPr>
          <w:p w14:paraId="49A13822" w14:textId="77777777" w:rsidR="00E35AC8" w:rsidRDefault="00DF6D8C">
            <w:r>
              <w:rPr>
                <w:b/>
                <w:bCs/>
                <w:sz w:val="18"/>
                <w:szCs w:val="18"/>
              </w:rPr>
              <w:t>计划内容</w:t>
            </w:r>
          </w:p>
        </w:tc>
      </w:tr>
      <w:tr w:rsidR="00E35AC8" w14:paraId="4E549635" w14:textId="77777777">
        <w:tc>
          <w:tcPr>
            <w:tcW w:w="2600" w:type="dxa"/>
          </w:tcPr>
          <w:p w14:paraId="3B158D15" w14:textId="77777777" w:rsidR="00E35AC8" w:rsidRDefault="00DF6D8C">
            <w:r>
              <w:rPr>
                <w:sz w:val="18"/>
                <w:szCs w:val="18"/>
              </w:rPr>
              <w:t xml:space="preserve">6.20.1 </w:t>
            </w:r>
            <w:r>
              <w:rPr>
                <w:sz w:val="18"/>
                <w:szCs w:val="18"/>
              </w:rPr>
              <w:t>风险管理</w:t>
            </w:r>
          </w:p>
        </w:tc>
        <w:tc>
          <w:tcPr>
            <w:tcW w:w="6426" w:type="dxa"/>
          </w:tcPr>
          <w:p w14:paraId="44D22EA7" w14:textId="77777777" w:rsidR="00E35AC8" w:rsidRDefault="00DF6D8C">
            <w:r>
              <w:rPr>
                <w:sz w:val="18"/>
                <w:szCs w:val="18"/>
              </w:rPr>
              <w:t>见第</w:t>
            </w:r>
            <w:r>
              <w:rPr>
                <w:sz w:val="18"/>
                <w:szCs w:val="18"/>
              </w:rPr>
              <w:t xml:space="preserve"> 11 </w:t>
            </w:r>
            <w:r>
              <w:rPr>
                <w:sz w:val="18"/>
                <w:szCs w:val="18"/>
              </w:rPr>
              <w:t>章</w:t>
            </w:r>
          </w:p>
        </w:tc>
      </w:tr>
      <w:tr w:rsidR="00E35AC8" w14:paraId="0B5E7B55" w14:textId="77777777">
        <w:tc>
          <w:tcPr>
            <w:tcW w:w="2600" w:type="dxa"/>
          </w:tcPr>
          <w:p w14:paraId="1E134B6B" w14:textId="77777777" w:rsidR="00E35AC8" w:rsidRDefault="00DF6D8C">
            <w:r>
              <w:rPr>
                <w:sz w:val="18"/>
                <w:szCs w:val="18"/>
              </w:rPr>
              <w:t xml:space="preserve">6.20.2 </w:t>
            </w:r>
            <w:r>
              <w:rPr>
                <w:sz w:val="18"/>
                <w:szCs w:val="18"/>
              </w:rPr>
              <w:t>软件管理指标</w:t>
            </w:r>
          </w:p>
        </w:tc>
        <w:tc>
          <w:tcPr>
            <w:tcW w:w="6426" w:type="dxa"/>
          </w:tcPr>
          <w:p w14:paraId="65410B61" w14:textId="77777777" w:rsidR="00E35AC8" w:rsidRDefault="00DF6D8C">
            <w:r>
              <w:rPr>
                <w:sz w:val="18"/>
                <w:szCs w:val="18"/>
              </w:rPr>
              <w:t>用例通过率、遗留缺陷数（按等级）、里程碑按期达成率、接口文档同步率</w:t>
            </w:r>
          </w:p>
        </w:tc>
      </w:tr>
      <w:tr w:rsidR="00E35AC8" w14:paraId="69965A52" w14:textId="77777777">
        <w:tc>
          <w:tcPr>
            <w:tcW w:w="2600" w:type="dxa"/>
          </w:tcPr>
          <w:p w14:paraId="42AE1F5B" w14:textId="77777777" w:rsidR="00E35AC8" w:rsidRDefault="00DF6D8C">
            <w:r>
              <w:rPr>
                <w:sz w:val="18"/>
                <w:szCs w:val="18"/>
              </w:rPr>
              <w:t xml:space="preserve">6.20.3 </w:t>
            </w:r>
            <w:r>
              <w:rPr>
                <w:sz w:val="18"/>
                <w:szCs w:val="18"/>
              </w:rPr>
              <w:t>保密性和私密性</w:t>
            </w:r>
          </w:p>
        </w:tc>
        <w:tc>
          <w:tcPr>
            <w:tcW w:w="6426" w:type="dxa"/>
          </w:tcPr>
          <w:p w14:paraId="2CF5B7BB" w14:textId="77777777" w:rsidR="00E35AC8" w:rsidRDefault="00DF6D8C">
            <w:r>
              <w:rPr>
                <w:sz w:val="18"/>
                <w:szCs w:val="18"/>
              </w:rPr>
              <w:t>见</w:t>
            </w:r>
            <w:r>
              <w:rPr>
                <w:sz w:val="18"/>
                <w:szCs w:val="18"/>
              </w:rPr>
              <w:t xml:space="preserve"> 4.6</w:t>
            </w:r>
            <w:r>
              <w:rPr>
                <w:sz w:val="18"/>
                <w:szCs w:val="18"/>
              </w:rPr>
              <w:t>；真实配置不入库；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摘要字段白名单纳入评审检查项</w:t>
            </w:r>
          </w:p>
        </w:tc>
      </w:tr>
      <w:tr w:rsidR="00E35AC8" w14:paraId="626FD040" w14:textId="77777777">
        <w:tc>
          <w:tcPr>
            <w:tcW w:w="2600" w:type="dxa"/>
          </w:tcPr>
          <w:p w14:paraId="4813F061" w14:textId="77777777" w:rsidR="00E35AC8" w:rsidRDefault="00DF6D8C">
            <w:r>
              <w:rPr>
                <w:sz w:val="18"/>
                <w:szCs w:val="18"/>
              </w:rPr>
              <w:t xml:space="preserve">6.20.4 </w:t>
            </w:r>
            <w:r>
              <w:rPr>
                <w:sz w:val="18"/>
                <w:szCs w:val="18"/>
              </w:rPr>
              <w:t>分承包方管理</w:t>
            </w:r>
          </w:p>
        </w:tc>
        <w:tc>
          <w:tcPr>
            <w:tcW w:w="6426" w:type="dxa"/>
          </w:tcPr>
          <w:p w14:paraId="3FF984FE" w14:textId="77777777" w:rsidR="00E35AC8" w:rsidRDefault="00DF6D8C">
            <w:r>
              <w:rPr>
                <w:sz w:val="18"/>
                <w:szCs w:val="18"/>
              </w:rPr>
              <w:t>不适用。本项目无分包与外包（见</w:t>
            </w:r>
            <w:r>
              <w:rPr>
                <w:sz w:val="18"/>
                <w:szCs w:val="18"/>
              </w:rPr>
              <w:t xml:space="preserve"> 12.3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33A444A8" w14:textId="77777777">
        <w:tc>
          <w:tcPr>
            <w:tcW w:w="2600" w:type="dxa"/>
          </w:tcPr>
          <w:p w14:paraId="76950821" w14:textId="77777777" w:rsidR="00E35AC8" w:rsidRDefault="00DF6D8C">
            <w:r>
              <w:rPr>
                <w:sz w:val="18"/>
                <w:szCs w:val="18"/>
              </w:rPr>
              <w:t xml:space="preserve">6.20.5 </w:t>
            </w:r>
            <w:r>
              <w:rPr>
                <w:sz w:val="18"/>
                <w:szCs w:val="18"/>
              </w:rPr>
              <w:t>与软件独立验证与确认（</w:t>
            </w:r>
            <w:r>
              <w:rPr>
                <w:sz w:val="18"/>
                <w:szCs w:val="18"/>
              </w:rPr>
              <w:t>IV&amp;V</w:t>
            </w:r>
            <w:r>
              <w:rPr>
                <w:sz w:val="18"/>
                <w:szCs w:val="18"/>
              </w:rPr>
              <w:t>）机构的接口</w:t>
            </w:r>
          </w:p>
        </w:tc>
        <w:tc>
          <w:tcPr>
            <w:tcW w:w="6426" w:type="dxa"/>
          </w:tcPr>
          <w:p w14:paraId="4E65D4DF" w14:textId="77777777" w:rsidR="00E35AC8" w:rsidRDefault="00DF6D8C">
            <w:r>
              <w:rPr>
                <w:sz w:val="18"/>
                <w:szCs w:val="18"/>
              </w:rPr>
              <w:t>不适用。本项目无独立</w:t>
            </w:r>
            <w:r>
              <w:rPr>
                <w:sz w:val="18"/>
                <w:szCs w:val="18"/>
              </w:rPr>
              <w:t xml:space="preserve"> IV&amp;V </w:t>
            </w:r>
            <w:r>
              <w:rPr>
                <w:sz w:val="18"/>
                <w:szCs w:val="18"/>
              </w:rPr>
              <w:t>机构</w:t>
            </w:r>
          </w:p>
        </w:tc>
      </w:tr>
      <w:tr w:rsidR="00E35AC8" w14:paraId="3C496C81" w14:textId="77777777">
        <w:tc>
          <w:tcPr>
            <w:tcW w:w="2600" w:type="dxa"/>
          </w:tcPr>
          <w:p w14:paraId="3FEAAC1C" w14:textId="77777777" w:rsidR="00E35AC8" w:rsidRDefault="00DF6D8C">
            <w:r>
              <w:rPr>
                <w:sz w:val="18"/>
                <w:szCs w:val="18"/>
              </w:rPr>
              <w:t xml:space="preserve">6.20.6 </w:t>
            </w:r>
            <w:r>
              <w:rPr>
                <w:sz w:val="18"/>
                <w:szCs w:val="18"/>
              </w:rPr>
              <w:t>和有关开发方的协调</w:t>
            </w:r>
          </w:p>
        </w:tc>
        <w:tc>
          <w:tcPr>
            <w:tcW w:w="6426" w:type="dxa"/>
          </w:tcPr>
          <w:p w14:paraId="28D9882A" w14:textId="77777777" w:rsidR="00E35AC8" w:rsidRDefault="00DF6D8C">
            <w:r>
              <w:rPr>
                <w:sz w:val="18"/>
                <w:szCs w:val="18"/>
              </w:rPr>
              <w:t>不适用。开发方仅</w:t>
            </w:r>
            <w:r>
              <w:rPr>
                <w:sz w:val="18"/>
                <w:szCs w:val="18"/>
              </w:rPr>
              <w:t xml:space="preserve"> G13 </w:t>
            </w:r>
            <w:r>
              <w:rPr>
                <w:sz w:val="18"/>
                <w:szCs w:val="18"/>
              </w:rPr>
              <w:t>小组，无其他开发方</w:t>
            </w:r>
          </w:p>
        </w:tc>
      </w:tr>
      <w:tr w:rsidR="00E35AC8" w14:paraId="56C73CE2" w14:textId="77777777">
        <w:tc>
          <w:tcPr>
            <w:tcW w:w="2600" w:type="dxa"/>
          </w:tcPr>
          <w:p w14:paraId="67D46202" w14:textId="77777777" w:rsidR="00E35AC8" w:rsidRDefault="00DF6D8C">
            <w:r>
              <w:rPr>
                <w:sz w:val="18"/>
                <w:szCs w:val="18"/>
              </w:rPr>
              <w:t xml:space="preserve">6.20.7 </w:t>
            </w:r>
            <w:r>
              <w:rPr>
                <w:sz w:val="18"/>
                <w:szCs w:val="18"/>
              </w:rPr>
              <w:t>项目过程的改进计划中未提及的其他活动</w:t>
            </w:r>
          </w:p>
        </w:tc>
        <w:tc>
          <w:tcPr>
            <w:tcW w:w="6426" w:type="dxa"/>
          </w:tcPr>
          <w:p w14:paraId="59C0DC10" w14:textId="77777777" w:rsidR="00E35AC8" w:rsidRDefault="00DF6D8C">
            <w:r>
              <w:rPr>
                <w:sz w:val="18"/>
                <w:szCs w:val="18"/>
              </w:rPr>
              <w:t>无</w:t>
            </w:r>
          </w:p>
        </w:tc>
      </w:tr>
    </w:tbl>
    <w:p w14:paraId="34779999" w14:textId="77777777" w:rsidR="00E35AC8" w:rsidRDefault="00DF6D8C">
      <w:r>
        <w:br w:type="page"/>
      </w:r>
    </w:p>
    <w:p w14:paraId="6B4C40D8" w14:textId="77777777" w:rsidR="00E35AC8" w:rsidRDefault="00DF6D8C">
      <w:pPr>
        <w:pStyle w:val="1"/>
      </w:pPr>
      <w:bookmarkStart w:id="53" w:name="_Toc244267270"/>
      <w:r>
        <w:rPr>
          <w:rFonts w:ascii="Times New Roman" w:eastAsia="思源黑体" w:hAnsi="Times New Roman" w:cs="Times New Roman"/>
        </w:rPr>
        <w:lastRenderedPageBreak/>
        <w:t xml:space="preserve">7 </w:t>
      </w:r>
      <w:r>
        <w:rPr>
          <w:rFonts w:ascii="Times New Roman" w:eastAsia="思源黑体" w:hAnsi="Times New Roman" w:cs="Times New Roman"/>
        </w:rPr>
        <w:t>进度表和活动网络图</w:t>
      </w:r>
      <w:bookmarkEnd w:id="53"/>
    </w:p>
    <w:p w14:paraId="67609C7F" w14:textId="77777777" w:rsidR="00E35AC8" w:rsidRDefault="00DF6D8C">
      <w:pPr>
        <w:pStyle w:val="21"/>
      </w:pPr>
      <w:bookmarkStart w:id="54" w:name="_Toc244267271"/>
      <w:r>
        <w:rPr>
          <w:rFonts w:ascii="Times New Roman" w:eastAsia="思源黑体" w:hAnsi="Times New Roman" w:cs="Times New Roman"/>
        </w:rPr>
        <w:t xml:space="preserve">7.1 </w:t>
      </w:r>
      <w:r>
        <w:rPr>
          <w:rFonts w:ascii="Times New Roman" w:eastAsia="思源黑体" w:hAnsi="Times New Roman" w:cs="Times New Roman"/>
        </w:rPr>
        <w:t>进度表</w:t>
      </w:r>
      <w:bookmarkEnd w:id="54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900"/>
        <w:gridCol w:w="3226"/>
        <w:gridCol w:w="1800"/>
      </w:tblGrid>
      <w:tr w:rsidR="00E35AC8" w14:paraId="671073E9" w14:textId="77777777">
        <w:tc>
          <w:tcPr>
            <w:tcW w:w="2100" w:type="dxa"/>
            <w:shd w:val="clear" w:color="auto" w:fill="D5E8F0"/>
          </w:tcPr>
          <w:p w14:paraId="0060A210" w14:textId="77777777" w:rsidR="00E35AC8" w:rsidRDefault="00DF6D8C">
            <w:r>
              <w:rPr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1900" w:type="dxa"/>
            <w:shd w:val="clear" w:color="auto" w:fill="D5E8F0"/>
          </w:tcPr>
          <w:p w14:paraId="1635DED6" w14:textId="77777777" w:rsidR="00E35AC8" w:rsidRDefault="00DF6D8C">
            <w:r>
              <w:rPr>
                <w:b/>
                <w:bCs/>
                <w:sz w:val="18"/>
                <w:szCs w:val="18"/>
              </w:rPr>
              <w:t>时间区间</w:t>
            </w:r>
          </w:p>
        </w:tc>
        <w:tc>
          <w:tcPr>
            <w:tcW w:w="3226" w:type="dxa"/>
            <w:shd w:val="clear" w:color="auto" w:fill="D5E8F0"/>
          </w:tcPr>
          <w:p w14:paraId="2BB272DD" w14:textId="77777777" w:rsidR="00E35AC8" w:rsidRDefault="00DF6D8C">
            <w:r>
              <w:rPr>
                <w:b/>
                <w:bCs/>
                <w:sz w:val="18"/>
                <w:szCs w:val="18"/>
              </w:rPr>
              <w:t>主要内容</w:t>
            </w:r>
          </w:p>
        </w:tc>
        <w:tc>
          <w:tcPr>
            <w:tcW w:w="1800" w:type="dxa"/>
            <w:shd w:val="clear" w:color="auto" w:fill="D5E8F0"/>
          </w:tcPr>
          <w:p w14:paraId="77ED5630" w14:textId="77777777" w:rsidR="00E35AC8" w:rsidRDefault="00DF6D8C">
            <w:r>
              <w:rPr>
                <w:b/>
                <w:bCs/>
                <w:sz w:val="18"/>
                <w:szCs w:val="18"/>
              </w:rPr>
              <w:t>完成点（里程碑）</w:t>
            </w:r>
          </w:p>
        </w:tc>
      </w:tr>
      <w:tr w:rsidR="00E35AC8" w14:paraId="5A5C5927" w14:textId="77777777">
        <w:tc>
          <w:tcPr>
            <w:tcW w:w="2100" w:type="dxa"/>
          </w:tcPr>
          <w:p w14:paraId="7D3B90E0" w14:textId="77777777" w:rsidR="00E35AC8" w:rsidRDefault="00DF6D8C">
            <w:r>
              <w:rPr>
                <w:sz w:val="18"/>
                <w:szCs w:val="18"/>
              </w:rPr>
              <w:t>一、需求冻结与技术准备</w:t>
            </w:r>
          </w:p>
        </w:tc>
        <w:tc>
          <w:tcPr>
            <w:tcW w:w="1900" w:type="dxa"/>
          </w:tcPr>
          <w:p w14:paraId="7131DC68" w14:textId="77777777" w:rsidR="00E35AC8" w:rsidRDefault="00DF6D8C"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1–2 </w:t>
            </w:r>
            <w:r>
              <w:rPr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>09.28–10.11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226" w:type="dxa"/>
          </w:tcPr>
          <w:p w14:paraId="20E16583" w14:textId="77777777" w:rsidR="00E35AC8" w:rsidRDefault="00DF6D8C">
            <w:r>
              <w:rPr>
                <w:sz w:val="18"/>
                <w:szCs w:val="18"/>
              </w:rPr>
              <w:t>需求确认、原型草图、表结构与接口约定、环境与版本锁定</w:t>
            </w:r>
          </w:p>
        </w:tc>
        <w:tc>
          <w:tcPr>
            <w:tcW w:w="1800" w:type="dxa"/>
          </w:tcPr>
          <w:p w14:paraId="02002371" w14:textId="77777777" w:rsidR="00E35AC8" w:rsidRDefault="00DF6D8C">
            <w:r>
              <w:rPr>
                <w:sz w:val="18"/>
                <w:szCs w:val="18"/>
              </w:rPr>
              <w:t>M1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10.11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01E0DAB5" w14:textId="77777777">
        <w:tc>
          <w:tcPr>
            <w:tcW w:w="2100" w:type="dxa"/>
          </w:tcPr>
          <w:p w14:paraId="23D5025E" w14:textId="77777777" w:rsidR="00E35AC8" w:rsidRDefault="00DF6D8C">
            <w:r>
              <w:rPr>
                <w:sz w:val="18"/>
                <w:szCs w:val="18"/>
              </w:rPr>
              <w:t>二、数据层与后端核心</w:t>
            </w:r>
          </w:p>
        </w:tc>
        <w:tc>
          <w:tcPr>
            <w:tcW w:w="1900" w:type="dxa"/>
          </w:tcPr>
          <w:p w14:paraId="3DC8886C" w14:textId="77777777" w:rsidR="00E35AC8" w:rsidRDefault="00DF6D8C"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2–4 </w:t>
            </w:r>
            <w:r>
              <w:rPr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>10.05–10.25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226" w:type="dxa"/>
          </w:tcPr>
          <w:p w14:paraId="51265A85" w14:textId="77777777" w:rsidR="00E35AC8" w:rsidRDefault="00DF6D8C">
            <w:r>
              <w:rPr>
                <w:sz w:val="18"/>
                <w:szCs w:val="18"/>
              </w:rPr>
              <w:t>建表与索引、鉴权、账户目标、训练、饮食、体重接口</w:t>
            </w:r>
          </w:p>
        </w:tc>
        <w:tc>
          <w:tcPr>
            <w:tcW w:w="1800" w:type="dxa"/>
          </w:tcPr>
          <w:p w14:paraId="476B7E80" w14:textId="77777777" w:rsidR="00E35AC8" w:rsidRDefault="00DF6D8C">
            <w:r>
              <w:rPr>
                <w:sz w:val="18"/>
                <w:szCs w:val="18"/>
              </w:rPr>
              <w:t>M2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10.25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707F0701" w14:textId="77777777">
        <w:tc>
          <w:tcPr>
            <w:tcW w:w="2100" w:type="dxa"/>
          </w:tcPr>
          <w:p w14:paraId="2A32FBF1" w14:textId="77777777" w:rsidR="00E35AC8" w:rsidRDefault="00DF6D8C">
            <w:r>
              <w:rPr>
                <w:sz w:val="18"/>
                <w:szCs w:val="18"/>
              </w:rPr>
              <w:t>三、前端页面与图表</w:t>
            </w:r>
          </w:p>
        </w:tc>
        <w:tc>
          <w:tcPr>
            <w:tcW w:w="1900" w:type="dxa"/>
          </w:tcPr>
          <w:p w14:paraId="00F80A26" w14:textId="77777777" w:rsidR="00E35AC8" w:rsidRDefault="00DF6D8C"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4–6 </w:t>
            </w:r>
            <w:r>
              <w:rPr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>10.19–11.08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226" w:type="dxa"/>
          </w:tcPr>
          <w:p w14:paraId="46AA03C2" w14:textId="77777777" w:rsidR="00E35AC8" w:rsidRDefault="00DF6D8C">
            <w:r>
              <w:rPr>
                <w:sz w:val="18"/>
                <w:szCs w:val="18"/>
              </w:rPr>
              <w:t>登录与设置、训练饮食录入、体重记录、统计图表、后台管理</w:t>
            </w:r>
          </w:p>
        </w:tc>
        <w:tc>
          <w:tcPr>
            <w:tcW w:w="1800" w:type="dxa"/>
          </w:tcPr>
          <w:p w14:paraId="035F0CE9" w14:textId="77777777" w:rsidR="00E35AC8" w:rsidRDefault="00DF6D8C">
            <w:r>
              <w:rPr>
                <w:sz w:val="18"/>
                <w:szCs w:val="18"/>
              </w:rPr>
              <w:t>M3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11.08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4DF7DC04" w14:textId="77777777">
        <w:tc>
          <w:tcPr>
            <w:tcW w:w="2100" w:type="dxa"/>
          </w:tcPr>
          <w:p w14:paraId="543CB2B0" w14:textId="77777777" w:rsidR="00E35AC8" w:rsidRDefault="00DF6D8C">
            <w:r>
              <w:rPr>
                <w:sz w:val="18"/>
                <w:szCs w:val="18"/>
              </w:rPr>
              <w:t>四、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分析模块</w:t>
            </w:r>
          </w:p>
        </w:tc>
        <w:tc>
          <w:tcPr>
            <w:tcW w:w="1900" w:type="dxa"/>
          </w:tcPr>
          <w:p w14:paraId="379FF78F" w14:textId="77777777" w:rsidR="00E35AC8" w:rsidRDefault="00DF6D8C"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7–9 </w:t>
            </w:r>
            <w:r>
              <w:rPr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>11.09–11.29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226" w:type="dxa"/>
          </w:tcPr>
          <w:p w14:paraId="0EE8F8D3" w14:textId="77777777" w:rsidR="00E35AC8" w:rsidRDefault="00DF6D8C">
            <w:r>
              <w:rPr>
                <w:sz w:val="18"/>
                <w:szCs w:val="18"/>
              </w:rPr>
              <w:t>授权与撤回、数据汇总、模型接口、报告生成与历史查看</w:t>
            </w:r>
          </w:p>
        </w:tc>
        <w:tc>
          <w:tcPr>
            <w:tcW w:w="1800" w:type="dxa"/>
          </w:tcPr>
          <w:p w14:paraId="1A9E8242" w14:textId="77777777" w:rsidR="00E35AC8" w:rsidRDefault="00DF6D8C">
            <w:r>
              <w:rPr>
                <w:sz w:val="18"/>
                <w:szCs w:val="18"/>
              </w:rPr>
              <w:t>M4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11.29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3AC4E734" w14:textId="77777777">
        <w:tc>
          <w:tcPr>
            <w:tcW w:w="2100" w:type="dxa"/>
          </w:tcPr>
          <w:p w14:paraId="38C06E94" w14:textId="77777777" w:rsidR="00E35AC8" w:rsidRDefault="00DF6D8C">
            <w:r>
              <w:rPr>
                <w:sz w:val="18"/>
                <w:szCs w:val="18"/>
              </w:rPr>
              <w:t>五、移动端</w:t>
            </w:r>
            <w:r>
              <w:rPr>
                <w:sz w:val="18"/>
                <w:szCs w:val="18"/>
              </w:rPr>
              <w:t xml:space="preserve"> Android </w:t>
            </w:r>
            <w:r>
              <w:rPr>
                <w:sz w:val="18"/>
                <w:szCs w:val="18"/>
              </w:rPr>
              <w:t>封装</w:t>
            </w:r>
          </w:p>
        </w:tc>
        <w:tc>
          <w:tcPr>
            <w:tcW w:w="1900" w:type="dxa"/>
          </w:tcPr>
          <w:p w14:paraId="495EF789" w14:textId="77777777" w:rsidR="00E35AC8" w:rsidRDefault="00DF6D8C"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8–10 </w:t>
            </w:r>
            <w:r>
              <w:rPr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>11.16–12.02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226" w:type="dxa"/>
          </w:tcPr>
          <w:p w14:paraId="5B4B1F74" w14:textId="77777777" w:rsidR="00E35AC8" w:rsidRDefault="00DF6D8C">
            <w:r>
              <w:rPr>
                <w:sz w:val="18"/>
                <w:szCs w:val="18"/>
              </w:rPr>
              <w:t>手机布局适配、</w:t>
            </w:r>
            <w:r>
              <w:rPr>
                <w:sz w:val="18"/>
                <w:szCs w:val="18"/>
              </w:rPr>
              <w:t xml:space="preserve">Capacitor </w:t>
            </w:r>
            <w:r>
              <w:rPr>
                <w:sz w:val="18"/>
                <w:szCs w:val="18"/>
              </w:rPr>
              <w:t>工程、空壳包验证、打包与真机调试，</w:t>
            </w:r>
            <w:r>
              <w:rPr>
                <w:sz w:val="18"/>
                <w:szCs w:val="18"/>
              </w:rPr>
              <w:t xml:space="preserve">12.02 </w:t>
            </w:r>
            <w:r>
              <w:rPr>
                <w:sz w:val="18"/>
                <w:szCs w:val="18"/>
              </w:rPr>
              <w:t>交付最初成品</w:t>
            </w:r>
          </w:p>
        </w:tc>
        <w:tc>
          <w:tcPr>
            <w:tcW w:w="1800" w:type="dxa"/>
          </w:tcPr>
          <w:p w14:paraId="6C02996D" w14:textId="77777777" w:rsidR="00E35AC8" w:rsidRDefault="00DF6D8C">
            <w:r>
              <w:rPr>
                <w:sz w:val="18"/>
                <w:szCs w:val="18"/>
              </w:rPr>
              <w:t>M5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12.02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79E22CA5" w14:textId="77777777">
        <w:tc>
          <w:tcPr>
            <w:tcW w:w="2100" w:type="dxa"/>
          </w:tcPr>
          <w:p w14:paraId="2EE6926E" w14:textId="77777777" w:rsidR="00E35AC8" w:rsidRDefault="00DF6D8C">
            <w:r>
              <w:rPr>
                <w:sz w:val="18"/>
                <w:szCs w:val="18"/>
              </w:rPr>
              <w:t>六、集成测试与验收</w:t>
            </w:r>
          </w:p>
        </w:tc>
        <w:tc>
          <w:tcPr>
            <w:tcW w:w="1900" w:type="dxa"/>
          </w:tcPr>
          <w:p w14:paraId="5E8C45F3" w14:textId="77777777" w:rsidR="00E35AC8" w:rsidRDefault="00DF6D8C">
            <w:r>
              <w:rPr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10–12 </w:t>
            </w:r>
            <w:r>
              <w:rPr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>12.03–12.20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3226" w:type="dxa"/>
          </w:tcPr>
          <w:p w14:paraId="466459C3" w14:textId="77777777" w:rsidR="00E35AC8" w:rsidRDefault="00DF6D8C">
            <w:r>
              <w:rPr>
                <w:sz w:val="18"/>
                <w:szCs w:val="18"/>
              </w:rPr>
              <w:t>功能用例、跨账号隔离、隐私验收、缺陷复测与性能检查</w:t>
            </w:r>
          </w:p>
        </w:tc>
        <w:tc>
          <w:tcPr>
            <w:tcW w:w="1800" w:type="dxa"/>
          </w:tcPr>
          <w:p w14:paraId="12D4698E" w14:textId="77777777" w:rsidR="00E35AC8" w:rsidRDefault="00DF6D8C">
            <w:r>
              <w:rPr>
                <w:sz w:val="18"/>
                <w:szCs w:val="18"/>
              </w:rPr>
              <w:t>M6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12.20</w:t>
            </w:r>
            <w:r>
              <w:rPr>
                <w:sz w:val="18"/>
                <w:szCs w:val="18"/>
              </w:rPr>
              <w:t>）</w:t>
            </w:r>
          </w:p>
        </w:tc>
      </w:tr>
      <w:tr w:rsidR="00E35AC8" w14:paraId="161A5666" w14:textId="77777777">
        <w:tc>
          <w:tcPr>
            <w:tcW w:w="2100" w:type="dxa"/>
          </w:tcPr>
          <w:p w14:paraId="74D7C1C1" w14:textId="77777777" w:rsidR="00E35AC8" w:rsidRDefault="00DF6D8C">
            <w:r>
              <w:rPr>
                <w:sz w:val="18"/>
                <w:szCs w:val="18"/>
              </w:rPr>
              <w:t>七、验收答辩</w:t>
            </w:r>
          </w:p>
        </w:tc>
        <w:tc>
          <w:tcPr>
            <w:tcW w:w="1900" w:type="dxa"/>
          </w:tcPr>
          <w:p w14:paraId="14310738" w14:textId="268B0A78" w:rsidR="00E35AC8" w:rsidRDefault="00471EAB"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sz w:val="18"/>
                <w:szCs w:val="18"/>
              </w:rPr>
              <w:t xml:space="preserve"> 13–14 </w:t>
            </w:r>
            <w:r>
              <w:rPr>
                <w:rFonts w:hint="eastAsia"/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>12.21–12.30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226" w:type="dxa"/>
          </w:tcPr>
          <w:p w14:paraId="37EEBDCB" w14:textId="77777777" w:rsidR="00E35AC8" w:rsidRDefault="00DF6D8C">
            <w:r>
              <w:rPr>
                <w:sz w:val="18"/>
                <w:szCs w:val="18"/>
              </w:rPr>
              <w:t>使用说明、部署文档、答辩材料与演示准备、结项归档</w:t>
            </w:r>
          </w:p>
        </w:tc>
        <w:tc>
          <w:tcPr>
            <w:tcW w:w="1800" w:type="dxa"/>
          </w:tcPr>
          <w:p w14:paraId="5CF3F567" w14:textId="77777777" w:rsidR="00E35AC8" w:rsidRDefault="00DF6D8C">
            <w:r>
              <w:rPr>
                <w:sz w:val="18"/>
                <w:szCs w:val="18"/>
              </w:rPr>
              <w:t>M7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12.30</w:t>
            </w:r>
            <w:r>
              <w:rPr>
                <w:sz w:val="18"/>
                <w:szCs w:val="18"/>
              </w:rPr>
              <w:t>）</w:t>
            </w:r>
          </w:p>
        </w:tc>
      </w:tr>
    </w:tbl>
    <w:p w14:paraId="0B7142B3" w14:textId="77777777" w:rsidR="00E35AC8" w:rsidRDefault="00DF6D8C">
      <w:pPr>
        <w:pStyle w:val="21"/>
      </w:pPr>
      <w:bookmarkStart w:id="55" w:name="_Toc244267272"/>
      <w:r>
        <w:rPr>
          <w:rFonts w:ascii="Times New Roman" w:eastAsia="思源黑体" w:hAnsi="Times New Roman" w:cs="Times New Roman"/>
        </w:rPr>
        <w:t xml:space="preserve">7.2 </w:t>
      </w:r>
      <w:r>
        <w:rPr>
          <w:rFonts w:ascii="Times New Roman" w:eastAsia="思源黑体" w:hAnsi="Times New Roman" w:cs="Times New Roman"/>
        </w:rPr>
        <w:t>周度进度表</w:t>
      </w:r>
      <w:bookmarkEnd w:id="55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300"/>
        <w:gridCol w:w="3800"/>
        <w:gridCol w:w="1300"/>
        <w:gridCol w:w="2026"/>
      </w:tblGrid>
      <w:tr w:rsidR="00E35AC8" w14:paraId="79EE105C" w14:textId="77777777">
        <w:tc>
          <w:tcPr>
            <w:tcW w:w="600" w:type="dxa"/>
            <w:shd w:val="clear" w:color="auto" w:fill="D5E8F0"/>
          </w:tcPr>
          <w:p w14:paraId="131896FC" w14:textId="77777777" w:rsidR="00E35AC8" w:rsidRDefault="00DF6D8C">
            <w:r>
              <w:rPr>
                <w:b/>
                <w:bCs/>
                <w:sz w:val="16"/>
                <w:szCs w:val="16"/>
              </w:rPr>
              <w:t>周次</w:t>
            </w:r>
          </w:p>
        </w:tc>
        <w:tc>
          <w:tcPr>
            <w:tcW w:w="1300" w:type="dxa"/>
            <w:shd w:val="clear" w:color="auto" w:fill="D5E8F0"/>
          </w:tcPr>
          <w:p w14:paraId="3164FFBD" w14:textId="77777777" w:rsidR="00E35AC8" w:rsidRDefault="00DF6D8C">
            <w:r>
              <w:rPr>
                <w:b/>
                <w:bCs/>
                <w:sz w:val="16"/>
                <w:szCs w:val="16"/>
              </w:rPr>
              <w:t>日期区间</w:t>
            </w:r>
          </w:p>
        </w:tc>
        <w:tc>
          <w:tcPr>
            <w:tcW w:w="3800" w:type="dxa"/>
            <w:shd w:val="clear" w:color="auto" w:fill="D5E8F0"/>
          </w:tcPr>
          <w:p w14:paraId="0AB3C65D" w14:textId="77777777" w:rsidR="00E35AC8" w:rsidRDefault="00DF6D8C">
            <w:r>
              <w:rPr>
                <w:b/>
                <w:bCs/>
                <w:sz w:val="16"/>
                <w:szCs w:val="16"/>
              </w:rPr>
              <w:t>主要任务</w:t>
            </w:r>
          </w:p>
        </w:tc>
        <w:tc>
          <w:tcPr>
            <w:tcW w:w="1300" w:type="dxa"/>
            <w:shd w:val="clear" w:color="auto" w:fill="D5E8F0"/>
          </w:tcPr>
          <w:p w14:paraId="2DCD82F3" w14:textId="77777777" w:rsidR="00E35AC8" w:rsidRDefault="00DF6D8C">
            <w:r>
              <w:rPr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2026" w:type="dxa"/>
            <w:shd w:val="clear" w:color="auto" w:fill="D5E8F0"/>
          </w:tcPr>
          <w:p w14:paraId="402581B7" w14:textId="77777777" w:rsidR="00E35AC8" w:rsidRDefault="00DF6D8C">
            <w:r>
              <w:rPr>
                <w:b/>
                <w:bCs/>
                <w:sz w:val="16"/>
                <w:szCs w:val="16"/>
              </w:rPr>
              <w:t>当周交付物</w:t>
            </w:r>
          </w:p>
        </w:tc>
      </w:tr>
      <w:tr w:rsidR="00E35AC8" w14:paraId="2582EB6B" w14:textId="77777777">
        <w:tc>
          <w:tcPr>
            <w:tcW w:w="600" w:type="dxa"/>
          </w:tcPr>
          <w:p w14:paraId="3CF6932E" w14:textId="77777777" w:rsidR="00E35AC8" w:rsidRDefault="00DF6D8C">
            <w:r>
              <w:rPr>
                <w:sz w:val="16"/>
                <w:szCs w:val="16"/>
              </w:rPr>
              <w:t>W1</w:t>
            </w:r>
          </w:p>
        </w:tc>
        <w:tc>
          <w:tcPr>
            <w:tcW w:w="1300" w:type="dxa"/>
          </w:tcPr>
          <w:p w14:paraId="5A792BFE" w14:textId="77777777" w:rsidR="00E35AC8" w:rsidRDefault="00DF6D8C">
            <w:r>
              <w:rPr>
                <w:sz w:val="16"/>
                <w:szCs w:val="16"/>
              </w:rPr>
              <w:t>09.28–10.04</w:t>
            </w:r>
          </w:p>
        </w:tc>
        <w:tc>
          <w:tcPr>
            <w:tcW w:w="3800" w:type="dxa"/>
          </w:tcPr>
          <w:p w14:paraId="759998C5" w14:textId="77777777" w:rsidR="00E35AC8" w:rsidRDefault="00DF6D8C">
            <w:r>
              <w:rPr>
                <w:sz w:val="16"/>
                <w:szCs w:val="16"/>
              </w:rPr>
              <w:t>需求评审与范围确认；原型草图；搭建代码仓库、分支规范与开发环境；锁定技术版本</w:t>
            </w:r>
          </w:p>
        </w:tc>
        <w:tc>
          <w:tcPr>
            <w:tcW w:w="1300" w:type="dxa"/>
          </w:tcPr>
          <w:p w14:paraId="2086B42E" w14:textId="77777777" w:rsidR="00E35AC8" w:rsidRDefault="00DF6D8C">
            <w:r>
              <w:rPr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6ABB10DD" w14:textId="77777777" w:rsidR="00E35AC8" w:rsidRDefault="00DF6D8C">
            <w:r>
              <w:rPr>
                <w:sz w:val="16"/>
                <w:szCs w:val="16"/>
              </w:rPr>
              <w:t>需求清单、原型草图、仓库与开发环境</w:t>
            </w:r>
          </w:p>
        </w:tc>
      </w:tr>
      <w:tr w:rsidR="00E35AC8" w14:paraId="04001C20" w14:textId="77777777">
        <w:tc>
          <w:tcPr>
            <w:tcW w:w="600" w:type="dxa"/>
          </w:tcPr>
          <w:p w14:paraId="2A8E2863" w14:textId="77777777" w:rsidR="00E35AC8" w:rsidRDefault="00DF6D8C">
            <w:r>
              <w:rPr>
                <w:sz w:val="16"/>
                <w:szCs w:val="16"/>
              </w:rPr>
              <w:t>W2</w:t>
            </w:r>
          </w:p>
        </w:tc>
        <w:tc>
          <w:tcPr>
            <w:tcW w:w="1300" w:type="dxa"/>
          </w:tcPr>
          <w:p w14:paraId="2AB02081" w14:textId="77777777" w:rsidR="00E35AC8" w:rsidRDefault="00DF6D8C">
            <w:r>
              <w:rPr>
                <w:sz w:val="16"/>
                <w:szCs w:val="16"/>
              </w:rPr>
              <w:t>10.05–10.11</w:t>
            </w:r>
          </w:p>
        </w:tc>
        <w:tc>
          <w:tcPr>
            <w:tcW w:w="3800" w:type="dxa"/>
          </w:tcPr>
          <w:p w14:paraId="41DBB3BA" w14:textId="77777777" w:rsidR="00E35AC8" w:rsidRDefault="00DF6D8C">
            <w:r>
              <w:rPr>
                <w:sz w:val="16"/>
                <w:szCs w:val="16"/>
              </w:rPr>
              <w:t>数据库表结构设计与评审（含</w:t>
            </w:r>
            <w:r>
              <w:rPr>
                <w:sz w:val="16"/>
                <w:szCs w:val="16"/>
              </w:rPr>
              <w:t xml:space="preserve"> ai_consent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ai_report</w:t>
            </w:r>
            <w:r>
              <w:rPr>
                <w:sz w:val="16"/>
                <w:szCs w:val="16"/>
              </w:rPr>
              <w:t>）；接口文档初稿；</w:t>
            </w:r>
            <w:r>
              <w:rPr>
                <w:sz w:val="16"/>
                <w:szCs w:val="16"/>
              </w:rPr>
              <w:t xml:space="preserve">Spring Boot </w:t>
            </w:r>
            <w:r>
              <w:rPr>
                <w:sz w:val="16"/>
                <w:szCs w:val="16"/>
              </w:rPr>
              <w:t>工程骨架与统一返回、异常处理</w:t>
            </w:r>
          </w:p>
        </w:tc>
        <w:tc>
          <w:tcPr>
            <w:tcW w:w="1300" w:type="dxa"/>
          </w:tcPr>
          <w:p w14:paraId="248ACF9F" w14:textId="77777777" w:rsidR="00E35AC8" w:rsidRDefault="00DF6D8C">
            <w:r>
              <w:rPr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7C4BD38F" w14:textId="77777777" w:rsidR="00E35AC8" w:rsidRDefault="00DF6D8C">
            <w:r>
              <w:rPr>
                <w:sz w:val="16"/>
                <w:szCs w:val="16"/>
              </w:rPr>
              <w:t>建表</w:t>
            </w:r>
            <w:r>
              <w:rPr>
                <w:sz w:val="16"/>
                <w:szCs w:val="16"/>
              </w:rPr>
              <w:t xml:space="preserve"> SQL</w:t>
            </w:r>
            <w:r>
              <w:rPr>
                <w:sz w:val="16"/>
                <w:szCs w:val="16"/>
              </w:rPr>
              <w:t>、接口文档、后端骨架</w:t>
            </w:r>
          </w:p>
        </w:tc>
      </w:tr>
      <w:tr w:rsidR="00E35AC8" w14:paraId="68D1976B" w14:textId="77777777">
        <w:tc>
          <w:tcPr>
            <w:tcW w:w="600" w:type="dxa"/>
          </w:tcPr>
          <w:p w14:paraId="13439ED1" w14:textId="77777777" w:rsidR="00E35AC8" w:rsidRDefault="00DF6D8C">
            <w:r>
              <w:rPr>
                <w:sz w:val="16"/>
                <w:szCs w:val="16"/>
              </w:rPr>
              <w:t>W3</w:t>
            </w:r>
          </w:p>
        </w:tc>
        <w:tc>
          <w:tcPr>
            <w:tcW w:w="1300" w:type="dxa"/>
          </w:tcPr>
          <w:p w14:paraId="24306B54" w14:textId="77777777" w:rsidR="00E35AC8" w:rsidRDefault="00DF6D8C">
            <w:r>
              <w:rPr>
                <w:sz w:val="16"/>
                <w:szCs w:val="16"/>
              </w:rPr>
              <w:t>10.12–10.18</w:t>
            </w:r>
          </w:p>
        </w:tc>
        <w:tc>
          <w:tcPr>
            <w:tcW w:w="3800" w:type="dxa"/>
          </w:tcPr>
          <w:p w14:paraId="70924037" w14:textId="77777777" w:rsidR="00E35AC8" w:rsidRDefault="00DF6D8C">
            <w:r>
              <w:rPr>
                <w:sz w:val="16"/>
                <w:szCs w:val="16"/>
              </w:rPr>
              <w:t>注册登录与鉴权；个人资料与每日能量营养目标；动作库、食物库基础数据维护接口</w:t>
            </w:r>
          </w:p>
        </w:tc>
        <w:tc>
          <w:tcPr>
            <w:tcW w:w="1300" w:type="dxa"/>
          </w:tcPr>
          <w:p w14:paraId="35B681DB" w14:textId="77777777" w:rsidR="00E35AC8" w:rsidRDefault="00DF6D8C">
            <w:r>
              <w:rPr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35A07C69" w14:textId="77777777" w:rsidR="00E35AC8" w:rsidRDefault="00DF6D8C">
            <w:r>
              <w:rPr>
                <w:sz w:val="16"/>
                <w:szCs w:val="16"/>
              </w:rPr>
              <w:t>账户与目标接口可用</w:t>
            </w:r>
          </w:p>
        </w:tc>
      </w:tr>
      <w:tr w:rsidR="00E35AC8" w14:paraId="57AD2DF7" w14:textId="77777777">
        <w:tc>
          <w:tcPr>
            <w:tcW w:w="600" w:type="dxa"/>
          </w:tcPr>
          <w:p w14:paraId="4BAAC474" w14:textId="77777777" w:rsidR="00E35AC8" w:rsidRDefault="00DF6D8C">
            <w:r>
              <w:rPr>
                <w:sz w:val="16"/>
                <w:szCs w:val="16"/>
              </w:rPr>
              <w:t>W4</w:t>
            </w:r>
          </w:p>
        </w:tc>
        <w:tc>
          <w:tcPr>
            <w:tcW w:w="1300" w:type="dxa"/>
          </w:tcPr>
          <w:p w14:paraId="713F7526" w14:textId="77777777" w:rsidR="00E35AC8" w:rsidRDefault="00DF6D8C">
            <w:r>
              <w:rPr>
                <w:sz w:val="16"/>
                <w:szCs w:val="16"/>
              </w:rPr>
              <w:t>10.19–10.25</w:t>
            </w:r>
          </w:p>
        </w:tc>
        <w:tc>
          <w:tcPr>
            <w:tcW w:w="3800" w:type="dxa"/>
          </w:tcPr>
          <w:p w14:paraId="2A7E18EF" w14:textId="77777777" w:rsidR="00E35AC8" w:rsidRDefault="00DF6D8C">
            <w:r>
              <w:rPr>
                <w:sz w:val="16"/>
                <w:szCs w:val="16"/>
              </w:rPr>
              <w:t>训练计划与训练记录接口；饮食录入与营养换算；体重记录按日唯一</w:t>
            </w:r>
          </w:p>
        </w:tc>
        <w:tc>
          <w:tcPr>
            <w:tcW w:w="1300" w:type="dxa"/>
          </w:tcPr>
          <w:p w14:paraId="428F527B" w14:textId="77777777" w:rsidR="00E35AC8" w:rsidRDefault="00DF6D8C">
            <w:r>
              <w:rPr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0F5C015E" w14:textId="77777777" w:rsidR="00E35AC8" w:rsidRDefault="00DF6D8C">
            <w:r>
              <w:rPr>
                <w:sz w:val="16"/>
                <w:szCs w:val="16"/>
              </w:rPr>
              <w:t>训练、饮食、体重接口可联调</w:t>
            </w:r>
          </w:p>
        </w:tc>
      </w:tr>
      <w:tr w:rsidR="00E35AC8" w14:paraId="1A323CE1" w14:textId="77777777">
        <w:tc>
          <w:tcPr>
            <w:tcW w:w="600" w:type="dxa"/>
          </w:tcPr>
          <w:p w14:paraId="29C94D20" w14:textId="77777777" w:rsidR="00E35AC8" w:rsidRDefault="00DF6D8C">
            <w:r>
              <w:rPr>
                <w:sz w:val="16"/>
                <w:szCs w:val="16"/>
              </w:rPr>
              <w:t>W5</w:t>
            </w:r>
          </w:p>
        </w:tc>
        <w:tc>
          <w:tcPr>
            <w:tcW w:w="1300" w:type="dxa"/>
          </w:tcPr>
          <w:p w14:paraId="2AA089C9" w14:textId="77777777" w:rsidR="00E35AC8" w:rsidRDefault="00DF6D8C">
            <w:r>
              <w:rPr>
                <w:sz w:val="16"/>
                <w:szCs w:val="16"/>
              </w:rPr>
              <w:t>10.26–11.01</w:t>
            </w:r>
          </w:p>
        </w:tc>
        <w:tc>
          <w:tcPr>
            <w:tcW w:w="3800" w:type="dxa"/>
          </w:tcPr>
          <w:p w14:paraId="6BD2B098" w14:textId="77777777" w:rsidR="00E35AC8" w:rsidRDefault="00DF6D8C">
            <w:r>
              <w:rPr>
                <w:sz w:val="16"/>
                <w:szCs w:val="16"/>
              </w:rPr>
              <w:t>统计接口：训练完成率、每日摄入汇总、体重趋势与七日平均；缺失记录不补零规则落地</w:t>
            </w:r>
          </w:p>
        </w:tc>
        <w:tc>
          <w:tcPr>
            <w:tcW w:w="1300" w:type="dxa"/>
          </w:tcPr>
          <w:p w14:paraId="0CCDA97D" w14:textId="77777777" w:rsidR="00E35AC8" w:rsidRDefault="00DF6D8C">
            <w:r>
              <w:rPr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48EBD409" w14:textId="77777777" w:rsidR="00E35AC8" w:rsidRDefault="00DF6D8C">
            <w:r>
              <w:rPr>
                <w:sz w:val="16"/>
                <w:szCs w:val="16"/>
              </w:rPr>
              <w:t>统计接口与口径说明</w:t>
            </w:r>
          </w:p>
        </w:tc>
      </w:tr>
      <w:tr w:rsidR="00E35AC8" w14:paraId="7E4AF5DF" w14:textId="77777777">
        <w:tc>
          <w:tcPr>
            <w:tcW w:w="600" w:type="dxa"/>
          </w:tcPr>
          <w:p w14:paraId="145654E3" w14:textId="77777777" w:rsidR="00E35AC8" w:rsidRDefault="00DF6D8C">
            <w:r>
              <w:rPr>
                <w:sz w:val="16"/>
                <w:szCs w:val="16"/>
              </w:rPr>
              <w:t>W6</w:t>
            </w:r>
          </w:p>
        </w:tc>
        <w:tc>
          <w:tcPr>
            <w:tcW w:w="1300" w:type="dxa"/>
          </w:tcPr>
          <w:p w14:paraId="4F035770" w14:textId="77777777" w:rsidR="00E35AC8" w:rsidRDefault="00DF6D8C">
            <w:r>
              <w:rPr>
                <w:sz w:val="16"/>
                <w:szCs w:val="16"/>
              </w:rPr>
              <w:t>11.02–11.08</w:t>
            </w:r>
          </w:p>
        </w:tc>
        <w:tc>
          <w:tcPr>
            <w:tcW w:w="3800" w:type="dxa"/>
          </w:tcPr>
          <w:p w14:paraId="4E3E4EC2" w14:textId="77777777" w:rsidR="00E35AC8" w:rsidRDefault="00DF6D8C">
            <w:r>
              <w:rPr>
                <w:sz w:val="16"/>
                <w:szCs w:val="16"/>
              </w:rPr>
              <w:t xml:space="preserve">Vue </w:t>
            </w:r>
            <w:r>
              <w:rPr>
                <w:sz w:val="16"/>
                <w:szCs w:val="16"/>
              </w:rPr>
              <w:t>页面联调：登录、设置、训练饮食录入、体重页；</w:t>
            </w:r>
            <w:r>
              <w:rPr>
                <w:sz w:val="16"/>
                <w:szCs w:val="16"/>
              </w:rPr>
              <w:t xml:space="preserve">ECharts </w:t>
            </w:r>
            <w:r>
              <w:rPr>
                <w:sz w:val="16"/>
                <w:szCs w:val="16"/>
              </w:rPr>
              <w:t>三张图表；后台管理页面</w:t>
            </w:r>
          </w:p>
        </w:tc>
        <w:tc>
          <w:tcPr>
            <w:tcW w:w="1300" w:type="dxa"/>
          </w:tcPr>
          <w:p w14:paraId="476057F8" w14:textId="77777777" w:rsidR="00E35AC8" w:rsidRDefault="00DF6D8C">
            <w:r>
              <w:rPr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561BA9B9" w14:textId="77777777" w:rsidR="00E35AC8" w:rsidRDefault="00DF6D8C">
            <w:r>
              <w:rPr>
                <w:sz w:val="16"/>
                <w:szCs w:val="16"/>
              </w:rPr>
              <w:t xml:space="preserve">Web </w:t>
            </w:r>
            <w:r>
              <w:rPr>
                <w:sz w:val="16"/>
                <w:szCs w:val="16"/>
              </w:rPr>
              <w:t>端全流程可用版本</w:t>
            </w:r>
          </w:p>
        </w:tc>
      </w:tr>
      <w:tr w:rsidR="00E35AC8" w14:paraId="6E322B4F" w14:textId="77777777">
        <w:tc>
          <w:tcPr>
            <w:tcW w:w="600" w:type="dxa"/>
          </w:tcPr>
          <w:p w14:paraId="1CC759C9" w14:textId="77777777" w:rsidR="00E35AC8" w:rsidRDefault="00DF6D8C">
            <w:r>
              <w:rPr>
                <w:sz w:val="16"/>
                <w:szCs w:val="16"/>
              </w:rPr>
              <w:t>W7</w:t>
            </w:r>
          </w:p>
        </w:tc>
        <w:tc>
          <w:tcPr>
            <w:tcW w:w="1300" w:type="dxa"/>
          </w:tcPr>
          <w:p w14:paraId="26CC2B8B" w14:textId="77777777" w:rsidR="00E35AC8" w:rsidRDefault="00DF6D8C">
            <w:r>
              <w:rPr>
                <w:sz w:val="16"/>
                <w:szCs w:val="16"/>
              </w:rPr>
              <w:t>11.09–11.15</w:t>
            </w:r>
          </w:p>
        </w:tc>
        <w:tc>
          <w:tcPr>
            <w:tcW w:w="3800" w:type="dxa"/>
          </w:tcPr>
          <w:p w14:paraId="01AF3DD4" w14:textId="77777777" w:rsidR="00E35AC8" w:rsidRDefault="00DF6D8C">
            <w:r>
              <w:rPr>
                <w:sz w:val="16"/>
                <w:szCs w:val="16"/>
              </w:rPr>
              <w:t>授权与撤回、数据汇总服务设计；固定提示模板与</w:t>
            </w:r>
            <w:r>
              <w:rPr>
                <w:sz w:val="16"/>
                <w:szCs w:val="16"/>
              </w:rPr>
              <w:t xml:space="preserve"> JSON </w:t>
            </w:r>
            <w:r>
              <w:rPr>
                <w:sz w:val="16"/>
                <w:szCs w:val="16"/>
              </w:rPr>
              <w:t>摘要格式定义；</w:t>
            </w:r>
            <w:r>
              <w:rPr>
                <w:sz w:val="16"/>
                <w:szCs w:val="16"/>
              </w:rPr>
              <w:t xml:space="preserve">Ollama </w:t>
            </w:r>
            <w:r>
              <w:rPr>
                <w:sz w:val="16"/>
                <w:szCs w:val="16"/>
              </w:rPr>
              <w:t>部署与模型接入验证</w:t>
            </w:r>
          </w:p>
        </w:tc>
        <w:tc>
          <w:tcPr>
            <w:tcW w:w="1300" w:type="dxa"/>
          </w:tcPr>
          <w:p w14:paraId="3AE3A8AF" w14:textId="77777777" w:rsidR="00E35AC8" w:rsidRDefault="00DF6D8C">
            <w:r>
              <w:rPr>
                <w:sz w:val="16"/>
                <w:szCs w:val="16"/>
              </w:rPr>
              <w:t>方文锦</w:t>
            </w:r>
          </w:p>
        </w:tc>
        <w:tc>
          <w:tcPr>
            <w:tcW w:w="2026" w:type="dxa"/>
          </w:tcPr>
          <w:p w14:paraId="4ACB2408" w14:textId="77777777" w:rsidR="00E35AC8" w:rsidRDefault="00DF6D8C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服务原型与摘要格式</w:t>
            </w:r>
          </w:p>
        </w:tc>
      </w:tr>
      <w:tr w:rsidR="00E35AC8" w14:paraId="319D180C" w14:textId="77777777">
        <w:tc>
          <w:tcPr>
            <w:tcW w:w="600" w:type="dxa"/>
          </w:tcPr>
          <w:p w14:paraId="15B45ED4" w14:textId="77777777" w:rsidR="00E35AC8" w:rsidRDefault="00DF6D8C">
            <w:r>
              <w:rPr>
                <w:sz w:val="16"/>
                <w:szCs w:val="16"/>
              </w:rPr>
              <w:t>W8</w:t>
            </w:r>
          </w:p>
        </w:tc>
        <w:tc>
          <w:tcPr>
            <w:tcW w:w="1300" w:type="dxa"/>
          </w:tcPr>
          <w:p w14:paraId="43A6987F" w14:textId="77777777" w:rsidR="00E35AC8" w:rsidRDefault="00DF6D8C">
            <w:r>
              <w:rPr>
                <w:sz w:val="16"/>
                <w:szCs w:val="16"/>
              </w:rPr>
              <w:t>11.16–11.22</w:t>
            </w:r>
          </w:p>
        </w:tc>
        <w:tc>
          <w:tcPr>
            <w:tcW w:w="3800" w:type="dxa"/>
          </w:tcPr>
          <w:p w14:paraId="693523CA" w14:textId="77777777" w:rsidR="00E35AC8" w:rsidRDefault="00DF6D8C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分析接口：生成、查看历史、撤回授权与删除报告；跨账号隔离校验；报告页前端开发；手机布局</w:t>
            </w:r>
            <w:r>
              <w:rPr>
                <w:sz w:val="16"/>
                <w:szCs w:val="16"/>
              </w:rPr>
              <w:lastRenderedPageBreak/>
              <w:t>适配启动；</w:t>
            </w:r>
            <w:r>
              <w:rPr>
                <w:sz w:val="16"/>
                <w:szCs w:val="16"/>
              </w:rPr>
              <w:t xml:space="preserve">Capacitor </w:t>
            </w:r>
            <w:r>
              <w:rPr>
                <w:sz w:val="16"/>
                <w:szCs w:val="16"/>
              </w:rPr>
              <w:t>空壳包验证</w:t>
            </w:r>
          </w:p>
        </w:tc>
        <w:tc>
          <w:tcPr>
            <w:tcW w:w="1300" w:type="dxa"/>
          </w:tcPr>
          <w:p w14:paraId="36AAEC8D" w14:textId="77777777" w:rsidR="00E35AC8" w:rsidRDefault="00DF6D8C">
            <w:r>
              <w:rPr>
                <w:sz w:val="16"/>
                <w:szCs w:val="16"/>
              </w:rPr>
              <w:lastRenderedPageBreak/>
              <w:t>方文锦、陈智杰</w:t>
            </w:r>
          </w:p>
        </w:tc>
        <w:tc>
          <w:tcPr>
            <w:tcW w:w="2026" w:type="dxa"/>
          </w:tcPr>
          <w:p w14:paraId="5641B3D7" w14:textId="77777777" w:rsidR="00E35AC8" w:rsidRDefault="00DF6D8C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分析接口与报告页、</w:t>
            </w:r>
            <w:r>
              <w:rPr>
                <w:sz w:val="16"/>
                <w:szCs w:val="16"/>
              </w:rPr>
              <w:t xml:space="preserve">Capacitor </w:t>
            </w:r>
            <w:r>
              <w:rPr>
                <w:sz w:val="16"/>
                <w:szCs w:val="16"/>
              </w:rPr>
              <w:t>空壳包</w:t>
            </w:r>
          </w:p>
        </w:tc>
      </w:tr>
      <w:tr w:rsidR="00E35AC8" w14:paraId="22C2D01F" w14:textId="77777777">
        <w:tc>
          <w:tcPr>
            <w:tcW w:w="600" w:type="dxa"/>
          </w:tcPr>
          <w:p w14:paraId="72B04F23" w14:textId="77777777" w:rsidR="00E35AC8" w:rsidRDefault="00DF6D8C">
            <w:r>
              <w:rPr>
                <w:sz w:val="16"/>
                <w:szCs w:val="16"/>
              </w:rPr>
              <w:t>W9</w:t>
            </w:r>
          </w:p>
        </w:tc>
        <w:tc>
          <w:tcPr>
            <w:tcW w:w="1300" w:type="dxa"/>
          </w:tcPr>
          <w:p w14:paraId="70D8D631" w14:textId="77777777" w:rsidR="00E35AC8" w:rsidRDefault="00DF6D8C">
            <w:r>
              <w:rPr>
                <w:sz w:val="16"/>
                <w:szCs w:val="16"/>
              </w:rPr>
              <w:t>11.23–11.29</w:t>
            </w:r>
          </w:p>
        </w:tc>
        <w:tc>
          <w:tcPr>
            <w:tcW w:w="3800" w:type="dxa"/>
          </w:tcPr>
          <w:p w14:paraId="499E05F8" w14:textId="77777777" w:rsidR="00E35AC8" w:rsidRDefault="00DF6D8C">
            <w:r>
              <w:rPr>
                <w:sz w:val="16"/>
                <w:szCs w:val="16"/>
              </w:rPr>
              <w:t>模型输出与摘要一致性核对；数据不足提示、超时降级与免责声明；报告展示区间、有效天数与生成时间；真机调试与首个可安装版本</w:t>
            </w:r>
          </w:p>
        </w:tc>
        <w:tc>
          <w:tcPr>
            <w:tcW w:w="1300" w:type="dxa"/>
          </w:tcPr>
          <w:p w14:paraId="4E57D1C9" w14:textId="77777777" w:rsidR="00E35AC8" w:rsidRDefault="00DF6D8C">
            <w:r>
              <w:rPr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1A17EBEE" w14:textId="77777777" w:rsidR="00E35AC8" w:rsidRDefault="00DF6D8C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分析全链路打通、首个可安装版本</w:t>
            </w:r>
          </w:p>
        </w:tc>
      </w:tr>
      <w:tr w:rsidR="00E35AC8" w14:paraId="47CD8318" w14:textId="77777777">
        <w:tc>
          <w:tcPr>
            <w:tcW w:w="600" w:type="dxa"/>
          </w:tcPr>
          <w:p w14:paraId="26B6F3C1" w14:textId="77777777" w:rsidR="00E35AC8" w:rsidRDefault="00DF6D8C">
            <w:r>
              <w:rPr>
                <w:sz w:val="16"/>
                <w:szCs w:val="16"/>
              </w:rPr>
              <w:t>W10</w:t>
            </w:r>
          </w:p>
        </w:tc>
        <w:tc>
          <w:tcPr>
            <w:tcW w:w="1300" w:type="dxa"/>
          </w:tcPr>
          <w:p w14:paraId="53B1F952" w14:textId="77777777" w:rsidR="00E35AC8" w:rsidRDefault="00DF6D8C">
            <w:r>
              <w:rPr>
                <w:sz w:val="16"/>
                <w:szCs w:val="16"/>
              </w:rPr>
              <w:t>11.30–12.06</w:t>
            </w:r>
          </w:p>
        </w:tc>
        <w:tc>
          <w:tcPr>
            <w:tcW w:w="3800" w:type="dxa"/>
          </w:tcPr>
          <w:p w14:paraId="6DB6A032" w14:textId="77777777" w:rsidR="00E35AC8" w:rsidRDefault="00DF6D8C">
            <w:r>
              <w:rPr>
                <w:sz w:val="16"/>
                <w:szCs w:val="16"/>
              </w:rPr>
              <w:t>真机安装、登录与主流程验证；记录、图表与分析流程端到端验证；</w:t>
            </w:r>
            <w:r>
              <w:rPr>
                <w:sz w:val="16"/>
                <w:szCs w:val="16"/>
              </w:rPr>
              <w:t xml:space="preserve">12.02 </w:t>
            </w:r>
            <w:r>
              <w:rPr>
                <w:sz w:val="16"/>
                <w:szCs w:val="16"/>
              </w:rPr>
              <w:t>交付最初成品；缺陷登记与首轮整改</w:t>
            </w:r>
          </w:p>
        </w:tc>
        <w:tc>
          <w:tcPr>
            <w:tcW w:w="1300" w:type="dxa"/>
          </w:tcPr>
          <w:p w14:paraId="122C7D1A" w14:textId="77777777" w:rsidR="00E35AC8" w:rsidRDefault="00DF6D8C">
            <w:r>
              <w:rPr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4FC80751" w14:textId="77777777" w:rsidR="00E35AC8" w:rsidRDefault="00DF6D8C">
            <w:r>
              <w:rPr>
                <w:sz w:val="16"/>
                <w:szCs w:val="16"/>
              </w:rPr>
              <w:t>最初成品（</w:t>
            </w:r>
            <w:r>
              <w:rPr>
                <w:sz w:val="16"/>
                <w:szCs w:val="16"/>
              </w:rPr>
              <w:t>APK</w:t>
            </w:r>
            <w:r>
              <w:rPr>
                <w:sz w:val="16"/>
                <w:szCs w:val="16"/>
              </w:rPr>
              <w:t>）、缺陷清单初稿</w:t>
            </w:r>
          </w:p>
        </w:tc>
      </w:tr>
      <w:tr w:rsidR="00E35AC8" w14:paraId="7C5E8BF7" w14:textId="77777777">
        <w:tc>
          <w:tcPr>
            <w:tcW w:w="600" w:type="dxa"/>
          </w:tcPr>
          <w:p w14:paraId="322B134D" w14:textId="77777777" w:rsidR="00E35AC8" w:rsidRDefault="00DF6D8C">
            <w:r>
              <w:rPr>
                <w:sz w:val="16"/>
                <w:szCs w:val="16"/>
              </w:rPr>
              <w:t>W11</w:t>
            </w:r>
          </w:p>
        </w:tc>
        <w:tc>
          <w:tcPr>
            <w:tcW w:w="1300" w:type="dxa"/>
          </w:tcPr>
          <w:p w14:paraId="399033CF" w14:textId="77777777" w:rsidR="00E35AC8" w:rsidRDefault="00DF6D8C">
            <w:r>
              <w:rPr>
                <w:sz w:val="16"/>
                <w:szCs w:val="16"/>
              </w:rPr>
              <w:t>12.07–12.13</w:t>
            </w:r>
          </w:p>
        </w:tc>
        <w:tc>
          <w:tcPr>
            <w:tcW w:w="3800" w:type="dxa"/>
          </w:tcPr>
          <w:p w14:paraId="6C2066EF" w14:textId="77777777" w:rsidR="00E35AC8" w:rsidRDefault="00DF6D8C">
            <w:r>
              <w:rPr>
                <w:sz w:val="16"/>
                <w:szCs w:val="16"/>
              </w:rPr>
              <w:t>功能用例执行；跨账号隔离、授权撤回、删除报告验收；隐私与异常提示检查；缺陷复测</w:t>
            </w:r>
          </w:p>
        </w:tc>
        <w:tc>
          <w:tcPr>
            <w:tcW w:w="1300" w:type="dxa"/>
          </w:tcPr>
          <w:p w14:paraId="3219DDC1" w14:textId="77777777" w:rsidR="00E35AC8" w:rsidRDefault="00DF6D8C">
            <w:r>
              <w:rPr>
                <w:sz w:val="16"/>
                <w:szCs w:val="16"/>
              </w:rPr>
              <w:t>陈智杰</w:t>
            </w:r>
          </w:p>
        </w:tc>
        <w:tc>
          <w:tcPr>
            <w:tcW w:w="2026" w:type="dxa"/>
          </w:tcPr>
          <w:p w14:paraId="255D0391" w14:textId="77777777" w:rsidR="00E35AC8" w:rsidRDefault="00DF6D8C">
            <w:r>
              <w:rPr>
                <w:sz w:val="16"/>
                <w:szCs w:val="16"/>
              </w:rPr>
              <w:t>首轮测试报告与缺陷清单</w:t>
            </w:r>
          </w:p>
        </w:tc>
      </w:tr>
      <w:tr w:rsidR="00E35AC8" w14:paraId="2581DE7B" w14:textId="77777777">
        <w:tc>
          <w:tcPr>
            <w:tcW w:w="600" w:type="dxa"/>
          </w:tcPr>
          <w:p w14:paraId="522C8F12" w14:textId="77777777" w:rsidR="00E35AC8" w:rsidRDefault="00DF6D8C">
            <w:r>
              <w:rPr>
                <w:sz w:val="16"/>
                <w:szCs w:val="16"/>
              </w:rPr>
              <w:t>W12</w:t>
            </w:r>
          </w:p>
        </w:tc>
        <w:tc>
          <w:tcPr>
            <w:tcW w:w="1300" w:type="dxa"/>
          </w:tcPr>
          <w:p w14:paraId="127987A0" w14:textId="77777777" w:rsidR="00E35AC8" w:rsidRDefault="00DF6D8C">
            <w:r>
              <w:rPr>
                <w:sz w:val="16"/>
                <w:szCs w:val="16"/>
              </w:rPr>
              <w:t>12.14–12.20</w:t>
            </w:r>
          </w:p>
        </w:tc>
        <w:tc>
          <w:tcPr>
            <w:tcW w:w="3800" w:type="dxa"/>
          </w:tcPr>
          <w:p w14:paraId="5B54AFAF" w14:textId="77777777" w:rsidR="00E35AC8" w:rsidRDefault="00DF6D8C">
            <w:r>
              <w:rPr>
                <w:sz w:val="16"/>
                <w:szCs w:val="16"/>
              </w:rPr>
              <w:t>缺陷整改与回归测试；性能检查与稳定性验证；补充用例执行；验收项逐项核对</w:t>
            </w:r>
          </w:p>
        </w:tc>
        <w:tc>
          <w:tcPr>
            <w:tcW w:w="1300" w:type="dxa"/>
          </w:tcPr>
          <w:p w14:paraId="5AE4AD01" w14:textId="77777777" w:rsidR="00E35AC8" w:rsidRDefault="00DF6D8C">
            <w:r>
              <w:rPr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11CDF6CD" w14:textId="77777777" w:rsidR="00E35AC8" w:rsidRDefault="00DF6D8C">
            <w:r>
              <w:rPr>
                <w:sz w:val="16"/>
                <w:szCs w:val="16"/>
              </w:rPr>
              <w:t>测试报告与缺陷清单（终版）</w:t>
            </w:r>
          </w:p>
        </w:tc>
      </w:tr>
      <w:tr w:rsidR="00E35AC8" w14:paraId="537AD7BB" w14:textId="77777777">
        <w:tc>
          <w:tcPr>
            <w:tcW w:w="600" w:type="dxa"/>
          </w:tcPr>
          <w:p w14:paraId="0240DD85" w14:textId="77777777" w:rsidR="00E35AC8" w:rsidRDefault="00DF6D8C">
            <w:r>
              <w:rPr>
                <w:sz w:val="16"/>
                <w:szCs w:val="16"/>
              </w:rPr>
              <w:t>W13</w:t>
            </w:r>
          </w:p>
        </w:tc>
        <w:tc>
          <w:tcPr>
            <w:tcW w:w="1300" w:type="dxa"/>
          </w:tcPr>
          <w:p w14:paraId="0D7ED9B6" w14:textId="77777777" w:rsidR="00E35AC8" w:rsidRDefault="00DF6D8C">
            <w:r>
              <w:rPr>
                <w:sz w:val="16"/>
                <w:szCs w:val="16"/>
              </w:rPr>
              <w:t>12.21–12.27</w:t>
            </w:r>
          </w:p>
        </w:tc>
        <w:tc>
          <w:tcPr>
            <w:tcW w:w="3800" w:type="dxa"/>
          </w:tcPr>
          <w:p w14:paraId="5672DCE8" w14:textId="77777777" w:rsidR="00E35AC8" w:rsidRDefault="00DF6D8C">
            <w:r>
              <w:rPr>
                <w:sz w:val="16"/>
                <w:szCs w:val="16"/>
              </w:rPr>
              <w:t>部署与演示环境准备；使用说明与部署文档；答辩</w:t>
            </w:r>
            <w:r>
              <w:rPr>
                <w:sz w:val="16"/>
                <w:szCs w:val="16"/>
              </w:rPr>
              <w:t xml:space="preserve"> PPT </w:t>
            </w:r>
            <w:r>
              <w:rPr>
                <w:sz w:val="16"/>
                <w:szCs w:val="16"/>
              </w:rPr>
              <w:t>与演示脚本</w:t>
            </w:r>
          </w:p>
        </w:tc>
        <w:tc>
          <w:tcPr>
            <w:tcW w:w="1300" w:type="dxa"/>
          </w:tcPr>
          <w:p w14:paraId="0F918D32" w14:textId="77777777" w:rsidR="00E35AC8" w:rsidRDefault="00DF6D8C">
            <w:r>
              <w:rPr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5DE273A1" w14:textId="77777777" w:rsidR="00E35AC8" w:rsidRDefault="00DF6D8C">
            <w:r>
              <w:rPr>
                <w:sz w:val="16"/>
                <w:szCs w:val="16"/>
              </w:rPr>
              <w:t>使用说明、部署文档、答辩材料</w:t>
            </w:r>
          </w:p>
        </w:tc>
      </w:tr>
      <w:tr w:rsidR="00E35AC8" w14:paraId="31C4A322" w14:textId="77777777">
        <w:tc>
          <w:tcPr>
            <w:tcW w:w="600" w:type="dxa"/>
          </w:tcPr>
          <w:p w14:paraId="2AB2FE85" w14:textId="77777777" w:rsidR="00E35AC8" w:rsidRDefault="00DF6D8C">
            <w:r>
              <w:rPr>
                <w:sz w:val="16"/>
                <w:szCs w:val="16"/>
              </w:rPr>
              <w:t>W14</w:t>
            </w:r>
          </w:p>
        </w:tc>
        <w:tc>
          <w:tcPr>
            <w:tcW w:w="1300" w:type="dxa"/>
          </w:tcPr>
          <w:p w14:paraId="2FDB0923" w14:textId="77777777" w:rsidR="00E35AC8" w:rsidRDefault="00DF6D8C">
            <w:r>
              <w:rPr>
                <w:sz w:val="16"/>
                <w:szCs w:val="16"/>
              </w:rPr>
              <w:t>12.28–12.30</w:t>
            </w:r>
          </w:p>
        </w:tc>
        <w:tc>
          <w:tcPr>
            <w:tcW w:w="3800" w:type="dxa"/>
          </w:tcPr>
          <w:p w14:paraId="00FA4EDF" w14:textId="77777777" w:rsidR="00E35AC8" w:rsidRDefault="00DF6D8C">
            <w:r>
              <w:rPr>
                <w:sz w:val="16"/>
                <w:szCs w:val="16"/>
              </w:rPr>
              <w:t>结项材料整理与归档；答辩预演与演示环境最终确认；项目总结</w:t>
            </w:r>
          </w:p>
        </w:tc>
        <w:tc>
          <w:tcPr>
            <w:tcW w:w="1300" w:type="dxa"/>
          </w:tcPr>
          <w:p w14:paraId="1DB07B9C" w14:textId="77777777" w:rsidR="00E35AC8" w:rsidRDefault="00DF6D8C">
            <w:r>
              <w:rPr>
                <w:sz w:val="16"/>
                <w:szCs w:val="16"/>
              </w:rPr>
              <w:t>方文锦、陈智杰</w:t>
            </w:r>
          </w:p>
        </w:tc>
        <w:tc>
          <w:tcPr>
            <w:tcW w:w="2026" w:type="dxa"/>
          </w:tcPr>
          <w:p w14:paraId="1682C4CD" w14:textId="77777777" w:rsidR="00E35AC8" w:rsidRDefault="00DF6D8C">
            <w:r>
              <w:rPr>
                <w:sz w:val="16"/>
                <w:szCs w:val="16"/>
              </w:rPr>
              <w:t>结项文档与答辩材料</w:t>
            </w:r>
          </w:p>
        </w:tc>
      </w:tr>
    </w:tbl>
    <w:p w14:paraId="5FB32974" w14:textId="77777777" w:rsidR="00E35AC8" w:rsidRDefault="00DF6D8C">
      <w:pPr>
        <w:pStyle w:val="21"/>
      </w:pPr>
      <w:bookmarkStart w:id="56" w:name="_Toc244267273"/>
      <w:r>
        <w:rPr>
          <w:rFonts w:ascii="Times New Roman" w:eastAsia="思源黑体" w:hAnsi="Times New Roman" w:cs="Times New Roman"/>
        </w:rPr>
        <w:t xml:space="preserve">7.3 </w:t>
      </w:r>
      <w:r>
        <w:rPr>
          <w:rFonts w:ascii="Times New Roman" w:eastAsia="思源黑体" w:hAnsi="Times New Roman" w:cs="Times New Roman"/>
        </w:rPr>
        <w:t>里程碑</w:t>
      </w:r>
      <w:bookmarkEnd w:id="5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1300"/>
        <w:gridCol w:w="3026"/>
        <w:gridCol w:w="2100"/>
      </w:tblGrid>
      <w:tr w:rsidR="00E35AC8" w14:paraId="21FD7CC8" w14:textId="77777777">
        <w:tc>
          <w:tcPr>
            <w:tcW w:w="700" w:type="dxa"/>
            <w:shd w:val="clear" w:color="auto" w:fill="D5E8F0"/>
          </w:tcPr>
          <w:p w14:paraId="774A1E04" w14:textId="77777777" w:rsidR="00E35AC8" w:rsidRDefault="00DF6D8C">
            <w:r>
              <w:rPr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900" w:type="dxa"/>
            <w:shd w:val="clear" w:color="auto" w:fill="D5E8F0"/>
          </w:tcPr>
          <w:p w14:paraId="716E83EC" w14:textId="77777777" w:rsidR="00E35AC8" w:rsidRDefault="00DF6D8C">
            <w:r>
              <w:rPr>
                <w:b/>
                <w:bCs/>
                <w:sz w:val="18"/>
                <w:szCs w:val="18"/>
              </w:rPr>
              <w:t>里程碑</w:t>
            </w:r>
          </w:p>
        </w:tc>
        <w:tc>
          <w:tcPr>
            <w:tcW w:w="1300" w:type="dxa"/>
            <w:shd w:val="clear" w:color="auto" w:fill="D5E8F0"/>
          </w:tcPr>
          <w:p w14:paraId="37C7FA55" w14:textId="77777777" w:rsidR="00E35AC8" w:rsidRDefault="00DF6D8C">
            <w:r>
              <w:rPr>
                <w:b/>
                <w:bCs/>
                <w:sz w:val="18"/>
                <w:szCs w:val="18"/>
              </w:rPr>
              <w:t>计划日期</w:t>
            </w:r>
          </w:p>
        </w:tc>
        <w:tc>
          <w:tcPr>
            <w:tcW w:w="3026" w:type="dxa"/>
            <w:shd w:val="clear" w:color="auto" w:fill="D5E8F0"/>
          </w:tcPr>
          <w:p w14:paraId="0DDB63A0" w14:textId="77777777" w:rsidR="00E35AC8" w:rsidRDefault="00DF6D8C">
            <w:r>
              <w:rPr>
                <w:b/>
                <w:bCs/>
                <w:sz w:val="18"/>
                <w:szCs w:val="18"/>
              </w:rPr>
              <w:t>验收要点</w:t>
            </w:r>
          </w:p>
        </w:tc>
        <w:tc>
          <w:tcPr>
            <w:tcW w:w="2100" w:type="dxa"/>
            <w:shd w:val="clear" w:color="auto" w:fill="D5E8F0"/>
          </w:tcPr>
          <w:p w14:paraId="3489B550" w14:textId="77777777" w:rsidR="00E35AC8" w:rsidRDefault="00DF6D8C">
            <w:r>
              <w:rPr>
                <w:b/>
                <w:bCs/>
                <w:sz w:val="18"/>
                <w:szCs w:val="18"/>
              </w:rPr>
              <w:t>交付物</w:t>
            </w:r>
          </w:p>
        </w:tc>
      </w:tr>
      <w:tr w:rsidR="00E35AC8" w14:paraId="7CB0B5C2" w14:textId="77777777">
        <w:tc>
          <w:tcPr>
            <w:tcW w:w="700" w:type="dxa"/>
          </w:tcPr>
          <w:p w14:paraId="14A8B969" w14:textId="77777777" w:rsidR="00E35AC8" w:rsidRDefault="00DF6D8C">
            <w:r>
              <w:rPr>
                <w:sz w:val="18"/>
                <w:szCs w:val="18"/>
              </w:rPr>
              <w:t>M1</w:t>
            </w:r>
          </w:p>
        </w:tc>
        <w:tc>
          <w:tcPr>
            <w:tcW w:w="1900" w:type="dxa"/>
          </w:tcPr>
          <w:p w14:paraId="27DD9FD4" w14:textId="77777777" w:rsidR="00E35AC8" w:rsidRDefault="00DF6D8C">
            <w:r>
              <w:rPr>
                <w:sz w:val="18"/>
                <w:szCs w:val="18"/>
              </w:rPr>
              <w:t>需求与技术方案冻结</w:t>
            </w:r>
          </w:p>
        </w:tc>
        <w:tc>
          <w:tcPr>
            <w:tcW w:w="1300" w:type="dxa"/>
          </w:tcPr>
          <w:p w14:paraId="7C4941B5" w14:textId="77777777" w:rsidR="00E35AC8" w:rsidRDefault="00DF6D8C">
            <w:r>
              <w:rPr>
                <w:sz w:val="18"/>
                <w:szCs w:val="18"/>
              </w:rPr>
              <w:t>2026-10-11</w:t>
            </w:r>
          </w:p>
        </w:tc>
        <w:tc>
          <w:tcPr>
            <w:tcW w:w="3026" w:type="dxa"/>
          </w:tcPr>
          <w:p w14:paraId="216AB7B7" w14:textId="77777777" w:rsidR="00E35AC8" w:rsidRDefault="00DF6D8C">
            <w:r>
              <w:rPr>
                <w:sz w:val="18"/>
                <w:szCs w:val="18"/>
              </w:rPr>
              <w:t>需求范围、表结构、接口清单确认；技术版本锁定</w:t>
            </w:r>
          </w:p>
        </w:tc>
        <w:tc>
          <w:tcPr>
            <w:tcW w:w="2100" w:type="dxa"/>
          </w:tcPr>
          <w:p w14:paraId="16169DCE" w14:textId="77777777" w:rsidR="00E35AC8" w:rsidRDefault="00DF6D8C">
            <w:r>
              <w:rPr>
                <w:sz w:val="18"/>
                <w:szCs w:val="18"/>
              </w:rPr>
              <w:t>需求清单、接口文档、建表</w:t>
            </w:r>
            <w:r>
              <w:rPr>
                <w:sz w:val="18"/>
                <w:szCs w:val="18"/>
              </w:rPr>
              <w:t xml:space="preserve"> SQL</w:t>
            </w:r>
          </w:p>
        </w:tc>
      </w:tr>
      <w:tr w:rsidR="00E35AC8" w14:paraId="061100F4" w14:textId="77777777">
        <w:tc>
          <w:tcPr>
            <w:tcW w:w="700" w:type="dxa"/>
          </w:tcPr>
          <w:p w14:paraId="2239D016" w14:textId="77777777" w:rsidR="00E35AC8" w:rsidRDefault="00DF6D8C">
            <w:r>
              <w:rPr>
                <w:sz w:val="18"/>
                <w:szCs w:val="18"/>
              </w:rPr>
              <w:t>M2</w:t>
            </w:r>
          </w:p>
        </w:tc>
        <w:tc>
          <w:tcPr>
            <w:tcW w:w="1900" w:type="dxa"/>
          </w:tcPr>
          <w:p w14:paraId="1EF0922B" w14:textId="77777777" w:rsidR="00E35AC8" w:rsidRDefault="00DF6D8C">
            <w:r>
              <w:rPr>
                <w:sz w:val="18"/>
                <w:szCs w:val="18"/>
              </w:rPr>
              <w:t>后端核心接口可联调</w:t>
            </w:r>
          </w:p>
        </w:tc>
        <w:tc>
          <w:tcPr>
            <w:tcW w:w="1300" w:type="dxa"/>
          </w:tcPr>
          <w:p w14:paraId="0E243B9D" w14:textId="77777777" w:rsidR="00E35AC8" w:rsidRDefault="00DF6D8C">
            <w:r>
              <w:rPr>
                <w:sz w:val="18"/>
                <w:szCs w:val="18"/>
              </w:rPr>
              <w:t>2026-10-25</w:t>
            </w:r>
          </w:p>
        </w:tc>
        <w:tc>
          <w:tcPr>
            <w:tcW w:w="3026" w:type="dxa"/>
          </w:tcPr>
          <w:p w14:paraId="1F0FAE29" w14:textId="77777777" w:rsidR="00E35AC8" w:rsidRDefault="00DF6D8C">
            <w:r>
              <w:rPr>
                <w:sz w:val="18"/>
                <w:szCs w:val="18"/>
              </w:rPr>
              <w:t>账户、目标、训练、饮食、体重接口返回正确，鉴权生效</w:t>
            </w:r>
          </w:p>
        </w:tc>
        <w:tc>
          <w:tcPr>
            <w:tcW w:w="2100" w:type="dxa"/>
          </w:tcPr>
          <w:p w14:paraId="3799103F" w14:textId="77777777" w:rsidR="00E35AC8" w:rsidRDefault="00DF6D8C">
            <w:r>
              <w:rPr>
                <w:sz w:val="18"/>
                <w:szCs w:val="18"/>
              </w:rPr>
              <w:t>后端服务与接口文档</w:t>
            </w:r>
          </w:p>
        </w:tc>
      </w:tr>
      <w:tr w:rsidR="00E35AC8" w14:paraId="5FF58F46" w14:textId="77777777">
        <w:tc>
          <w:tcPr>
            <w:tcW w:w="700" w:type="dxa"/>
          </w:tcPr>
          <w:p w14:paraId="555E4FBB" w14:textId="77777777" w:rsidR="00E35AC8" w:rsidRDefault="00DF6D8C">
            <w:r>
              <w:rPr>
                <w:sz w:val="18"/>
                <w:szCs w:val="18"/>
              </w:rPr>
              <w:t>M3</w:t>
            </w:r>
          </w:p>
        </w:tc>
        <w:tc>
          <w:tcPr>
            <w:tcW w:w="1900" w:type="dxa"/>
          </w:tcPr>
          <w:p w14:paraId="1E259087" w14:textId="77777777" w:rsidR="00E35AC8" w:rsidRDefault="00DF6D8C">
            <w:r>
              <w:rPr>
                <w:sz w:val="18"/>
                <w:szCs w:val="18"/>
              </w:rPr>
              <w:t xml:space="preserve">Web </w:t>
            </w:r>
            <w:r>
              <w:rPr>
                <w:sz w:val="18"/>
                <w:szCs w:val="18"/>
              </w:rPr>
              <w:t>端全流程可用</w:t>
            </w:r>
          </w:p>
        </w:tc>
        <w:tc>
          <w:tcPr>
            <w:tcW w:w="1300" w:type="dxa"/>
          </w:tcPr>
          <w:p w14:paraId="22264B7C" w14:textId="77777777" w:rsidR="00E35AC8" w:rsidRDefault="00DF6D8C">
            <w:r>
              <w:rPr>
                <w:sz w:val="18"/>
                <w:szCs w:val="18"/>
              </w:rPr>
              <w:t>2026-11-08</w:t>
            </w:r>
          </w:p>
        </w:tc>
        <w:tc>
          <w:tcPr>
            <w:tcW w:w="3026" w:type="dxa"/>
          </w:tcPr>
          <w:p w14:paraId="322A8F9E" w14:textId="77777777" w:rsidR="00E35AC8" w:rsidRDefault="00DF6D8C">
            <w:r>
              <w:rPr>
                <w:sz w:val="18"/>
                <w:szCs w:val="18"/>
              </w:rPr>
              <w:t>计划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记录</w:t>
            </w:r>
            <w:r>
              <w:rPr>
                <w:sz w:val="18"/>
                <w:szCs w:val="18"/>
              </w:rPr>
              <w:t>—</w:t>
            </w:r>
            <w:r>
              <w:rPr>
                <w:sz w:val="18"/>
                <w:szCs w:val="18"/>
              </w:rPr>
              <w:t>统计闭环可走通，图表可切换时间范围</w:t>
            </w:r>
          </w:p>
        </w:tc>
        <w:tc>
          <w:tcPr>
            <w:tcW w:w="2100" w:type="dxa"/>
          </w:tcPr>
          <w:p w14:paraId="25D46363" w14:textId="77777777" w:rsidR="00E35AC8" w:rsidRDefault="00DF6D8C">
            <w:r>
              <w:rPr>
                <w:sz w:val="18"/>
                <w:szCs w:val="18"/>
              </w:rPr>
              <w:t xml:space="preserve">Web </w:t>
            </w:r>
            <w:r>
              <w:rPr>
                <w:sz w:val="18"/>
                <w:szCs w:val="18"/>
              </w:rPr>
              <w:t>端可运行版本</w:t>
            </w:r>
          </w:p>
        </w:tc>
      </w:tr>
      <w:tr w:rsidR="00E35AC8" w14:paraId="7BEA01DC" w14:textId="77777777">
        <w:tc>
          <w:tcPr>
            <w:tcW w:w="700" w:type="dxa"/>
          </w:tcPr>
          <w:p w14:paraId="6A86671D" w14:textId="77777777" w:rsidR="00E35AC8" w:rsidRDefault="00DF6D8C">
            <w:r>
              <w:rPr>
                <w:sz w:val="18"/>
                <w:szCs w:val="18"/>
              </w:rPr>
              <w:t>M4</w:t>
            </w:r>
          </w:p>
        </w:tc>
        <w:tc>
          <w:tcPr>
            <w:tcW w:w="1900" w:type="dxa"/>
          </w:tcPr>
          <w:p w14:paraId="412EB8F3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分析全链路打通</w:t>
            </w:r>
          </w:p>
        </w:tc>
        <w:tc>
          <w:tcPr>
            <w:tcW w:w="1300" w:type="dxa"/>
          </w:tcPr>
          <w:p w14:paraId="387A0DF5" w14:textId="77777777" w:rsidR="00E35AC8" w:rsidRDefault="00DF6D8C">
            <w:r>
              <w:rPr>
                <w:sz w:val="18"/>
                <w:szCs w:val="18"/>
              </w:rPr>
              <w:t>2026-11-29</w:t>
            </w:r>
          </w:p>
        </w:tc>
        <w:tc>
          <w:tcPr>
            <w:tcW w:w="3026" w:type="dxa"/>
          </w:tcPr>
          <w:p w14:paraId="3D763503" w14:textId="77777777" w:rsidR="00E35AC8" w:rsidRDefault="00DF6D8C">
            <w:r>
              <w:rPr>
                <w:sz w:val="18"/>
                <w:szCs w:val="18"/>
              </w:rPr>
              <w:t>一键分析不需重复输入，报告口径与生成时间正确</w:t>
            </w:r>
          </w:p>
        </w:tc>
        <w:tc>
          <w:tcPr>
            <w:tcW w:w="2100" w:type="dxa"/>
          </w:tcPr>
          <w:p w14:paraId="7ADC9917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分析接口与报告页</w:t>
            </w:r>
          </w:p>
        </w:tc>
      </w:tr>
      <w:tr w:rsidR="00E35AC8" w14:paraId="11FDE39F" w14:textId="77777777">
        <w:tc>
          <w:tcPr>
            <w:tcW w:w="700" w:type="dxa"/>
          </w:tcPr>
          <w:p w14:paraId="5B565486" w14:textId="77777777" w:rsidR="00E35AC8" w:rsidRDefault="00DF6D8C">
            <w:r>
              <w:rPr>
                <w:sz w:val="18"/>
                <w:szCs w:val="18"/>
              </w:rPr>
              <w:t>M5</w:t>
            </w:r>
          </w:p>
        </w:tc>
        <w:tc>
          <w:tcPr>
            <w:tcW w:w="1900" w:type="dxa"/>
          </w:tcPr>
          <w:p w14:paraId="19F57F69" w14:textId="77777777" w:rsidR="00E35AC8" w:rsidRDefault="00DF6D8C">
            <w:r>
              <w:rPr>
                <w:sz w:val="18"/>
                <w:szCs w:val="18"/>
              </w:rPr>
              <w:t>最初成品可用</w:t>
            </w:r>
          </w:p>
        </w:tc>
        <w:tc>
          <w:tcPr>
            <w:tcW w:w="1300" w:type="dxa"/>
          </w:tcPr>
          <w:p w14:paraId="7A2593BE" w14:textId="77777777" w:rsidR="00E35AC8" w:rsidRDefault="00DF6D8C">
            <w:r>
              <w:rPr>
                <w:sz w:val="18"/>
                <w:szCs w:val="18"/>
              </w:rPr>
              <w:t>2026-12-02</w:t>
            </w:r>
          </w:p>
        </w:tc>
        <w:tc>
          <w:tcPr>
            <w:tcW w:w="3026" w:type="dxa"/>
          </w:tcPr>
          <w:p w14:paraId="0EA1CD7F" w14:textId="77777777" w:rsidR="00E35AC8" w:rsidRDefault="00DF6D8C">
            <w:r>
              <w:rPr>
                <w:sz w:val="18"/>
                <w:szCs w:val="18"/>
              </w:rPr>
              <w:t>真机可安装、可登录，记录、图表与分析流程可完成；允许遗留次要缺陷</w:t>
            </w:r>
          </w:p>
        </w:tc>
        <w:tc>
          <w:tcPr>
            <w:tcW w:w="2100" w:type="dxa"/>
          </w:tcPr>
          <w:p w14:paraId="70554325" w14:textId="77777777" w:rsidR="00E35AC8" w:rsidRDefault="00DF6D8C"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安装包（最初成品）</w:t>
            </w:r>
          </w:p>
        </w:tc>
      </w:tr>
      <w:tr w:rsidR="00E35AC8" w14:paraId="318AFC71" w14:textId="77777777">
        <w:tc>
          <w:tcPr>
            <w:tcW w:w="700" w:type="dxa"/>
          </w:tcPr>
          <w:p w14:paraId="541203EE" w14:textId="77777777" w:rsidR="00E35AC8" w:rsidRDefault="00DF6D8C">
            <w:r>
              <w:rPr>
                <w:sz w:val="18"/>
                <w:szCs w:val="18"/>
              </w:rPr>
              <w:t>M6</w:t>
            </w:r>
          </w:p>
        </w:tc>
        <w:tc>
          <w:tcPr>
            <w:tcW w:w="1900" w:type="dxa"/>
          </w:tcPr>
          <w:p w14:paraId="522DB201" w14:textId="77777777" w:rsidR="00E35AC8" w:rsidRDefault="00DF6D8C">
            <w:r>
              <w:rPr>
                <w:sz w:val="18"/>
                <w:szCs w:val="18"/>
              </w:rPr>
              <w:t>测试验收通过</w:t>
            </w:r>
          </w:p>
        </w:tc>
        <w:tc>
          <w:tcPr>
            <w:tcW w:w="1300" w:type="dxa"/>
          </w:tcPr>
          <w:p w14:paraId="3E12A376" w14:textId="77777777" w:rsidR="00E35AC8" w:rsidRDefault="00DF6D8C">
            <w:r>
              <w:rPr>
                <w:sz w:val="18"/>
                <w:szCs w:val="18"/>
              </w:rPr>
              <w:t>2026-12-20</w:t>
            </w:r>
          </w:p>
        </w:tc>
        <w:tc>
          <w:tcPr>
            <w:tcW w:w="3026" w:type="dxa"/>
          </w:tcPr>
          <w:p w14:paraId="6C15AA33" w14:textId="77777777" w:rsidR="00E35AC8" w:rsidRDefault="00DF6D8C">
            <w:r>
              <w:rPr>
                <w:sz w:val="18"/>
                <w:szCs w:val="18"/>
              </w:rPr>
              <w:t>用例通过率达标，跨账号隔离与隐私项无遗留缺陷</w:t>
            </w:r>
          </w:p>
        </w:tc>
        <w:tc>
          <w:tcPr>
            <w:tcW w:w="2100" w:type="dxa"/>
          </w:tcPr>
          <w:p w14:paraId="162F598C" w14:textId="77777777" w:rsidR="00E35AC8" w:rsidRDefault="00DF6D8C">
            <w:r>
              <w:rPr>
                <w:sz w:val="18"/>
                <w:szCs w:val="18"/>
              </w:rPr>
              <w:t>测试报告、缺陷清单</w:t>
            </w:r>
          </w:p>
        </w:tc>
      </w:tr>
      <w:tr w:rsidR="00E35AC8" w14:paraId="7D5538E5" w14:textId="77777777">
        <w:tc>
          <w:tcPr>
            <w:tcW w:w="700" w:type="dxa"/>
          </w:tcPr>
          <w:p w14:paraId="3C0357D0" w14:textId="77777777" w:rsidR="00E35AC8" w:rsidRDefault="00DF6D8C">
            <w:r>
              <w:rPr>
                <w:sz w:val="18"/>
                <w:szCs w:val="18"/>
              </w:rPr>
              <w:t>M7</w:t>
            </w:r>
          </w:p>
        </w:tc>
        <w:tc>
          <w:tcPr>
            <w:tcW w:w="1900" w:type="dxa"/>
          </w:tcPr>
          <w:p w14:paraId="674C9B74" w14:textId="77777777" w:rsidR="00E35AC8" w:rsidRDefault="00DF6D8C">
            <w:r>
              <w:rPr>
                <w:sz w:val="18"/>
                <w:szCs w:val="18"/>
              </w:rPr>
              <w:t>结项答辩完成</w:t>
            </w:r>
          </w:p>
        </w:tc>
        <w:tc>
          <w:tcPr>
            <w:tcW w:w="1300" w:type="dxa"/>
          </w:tcPr>
          <w:p w14:paraId="00F4A9A1" w14:textId="77777777" w:rsidR="00E35AC8" w:rsidRDefault="00DF6D8C">
            <w:r>
              <w:rPr>
                <w:sz w:val="18"/>
                <w:szCs w:val="18"/>
              </w:rPr>
              <w:t>2026-12-30</w:t>
            </w:r>
          </w:p>
        </w:tc>
        <w:tc>
          <w:tcPr>
            <w:tcW w:w="3026" w:type="dxa"/>
          </w:tcPr>
          <w:p w14:paraId="451C3BF6" w14:textId="77777777" w:rsidR="00E35AC8" w:rsidRDefault="00DF6D8C">
            <w:r>
              <w:rPr>
                <w:sz w:val="18"/>
                <w:szCs w:val="18"/>
              </w:rPr>
              <w:t>文档齐备，演示流程稳定</w:t>
            </w:r>
          </w:p>
        </w:tc>
        <w:tc>
          <w:tcPr>
            <w:tcW w:w="2100" w:type="dxa"/>
          </w:tcPr>
          <w:p w14:paraId="6735283A" w14:textId="77777777" w:rsidR="00E35AC8" w:rsidRDefault="00DF6D8C">
            <w:r>
              <w:rPr>
                <w:sz w:val="18"/>
                <w:szCs w:val="18"/>
              </w:rPr>
              <w:t>结项文档、答辩材料</w:t>
            </w:r>
          </w:p>
        </w:tc>
      </w:tr>
    </w:tbl>
    <w:p w14:paraId="4974A4BF" w14:textId="77777777" w:rsidR="00E35AC8" w:rsidRDefault="00DF6D8C">
      <w:pPr>
        <w:pStyle w:val="21"/>
      </w:pPr>
      <w:bookmarkStart w:id="57" w:name="_Toc244267274"/>
      <w:r>
        <w:rPr>
          <w:rFonts w:ascii="Times New Roman" w:eastAsia="思源黑体" w:hAnsi="Times New Roman" w:cs="Times New Roman"/>
        </w:rPr>
        <w:t xml:space="preserve">7.4 </w:t>
      </w:r>
      <w:r>
        <w:rPr>
          <w:rFonts w:ascii="Times New Roman" w:eastAsia="思源黑体" w:hAnsi="Times New Roman" w:cs="Times New Roman"/>
        </w:rPr>
        <w:t>活动网络图</w:t>
      </w:r>
      <w:bookmarkEnd w:id="57"/>
    </w:p>
    <w:p w14:paraId="1AE12175" w14:textId="77777777" w:rsidR="00E35AC8" w:rsidRDefault="00DF6D8C">
      <w:pPr>
        <w:ind w:firstLine="440"/>
      </w:pPr>
      <w:r>
        <w:rPr>
          <w:sz w:val="22"/>
          <w:szCs w:val="22"/>
        </w:rPr>
        <w:t>活动网络图描述各活动之间的顺序关系与依赖关系，标出对项目时间限制最严格的活动。本项目使用</w:t>
      </w:r>
      <w:r>
        <w:rPr>
          <w:sz w:val="22"/>
          <w:szCs w:val="22"/>
        </w:rPr>
        <w:t xml:space="preserve"> GanttProject </w:t>
      </w:r>
      <w:r>
        <w:rPr>
          <w:sz w:val="22"/>
          <w:szCs w:val="22"/>
        </w:rPr>
        <w:t>绘制，依赖关系配置见附录</w:t>
      </w:r>
      <w:r>
        <w:rPr>
          <w:sz w:val="22"/>
          <w:szCs w:val="22"/>
        </w:rPr>
        <w:t xml:space="preserve"> A</w:t>
      </w:r>
      <w:r>
        <w:rPr>
          <w:sz w:val="22"/>
          <w:szCs w:val="22"/>
        </w:rPr>
        <w:t>；关键路径为：需求冻结与技术准备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数据层与后端核心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前端页面与图表</w:t>
      </w:r>
      <w:r>
        <w:rPr>
          <w:sz w:val="22"/>
          <w:szCs w:val="22"/>
        </w:rPr>
        <w:t xml:space="preserve"> → AI </w:t>
      </w:r>
      <w:r>
        <w:rPr>
          <w:sz w:val="22"/>
          <w:szCs w:val="22"/>
        </w:rPr>
        <w:t>分析模块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真机安装与分析流程验证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集成测试与验收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验收答辩，其中</w:t>
      </w:r>
      <w:r>
        <w:rPr>
          <w:sz w:val="22"/>
          <w:szCs w:val="22"/>
        </w:rPr>
        <w:t xml:space="preserve"> 12 </w:t>
      </w:r>
      <w:r>
        <w:rPr>
          <w:sz w:val="22"/>
          <w:szCs w:val="22"/>
        </w:rPr>
        <w:t>月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日的最初成品节点与期末答辩日期构成最严格的时间限制。</w:t>
      </w:r>
    </w:p>
    <w:p w14:paraId="49CD58D3" w14:textId="77777777" w:rsidR="00E35AC8" w:rsidRDefault="00DF6D8C">
      <w:r>
        <w:br w:type="page"/>
      </w:r>
    </w:p>
    <w:p w14:paraId="65D56FE4" w14:textId="77777777" w:rsidR="00E35AC8" w:rsidRDefault="00DF6D8C">
      <w:pPr>
        <w:pStyle w:val="1"/>
      </w:pPr>
      <w:bookmarkStart w:id="58" w:name="_Toc244267275"/>
      <w:r>
        <w:rPr>
          <w:rFonts w:ascii="Times New Roman" w:eastAsia="思源黑体" w:hAnsi="Times New Roman" w:cs="Times New Roman"/>
        </w:rPr>
        <w:lastRenderedPageBreak/>
        <w:t xml:space="preserve">8 </w:t>
      </w:r>
      <w:r>
        <w:rPr>
          <w:rFonts w:ascii="Times New Roman" w:eastAsia="思源黑体" w:hAnsi="Times New Roman" w:cs="Times New Roman"/>
        </w:rPr>
        <w:t>项目组织和资源</w:t>
      </w:r>
      <w:bookmarkEnd w:id="58"/>
    </w:p>
    <w:p w14:paraId="4832647B" w14:textId="77777777" w:rsidR="00E35AC8" w:rsidRDefault="00DF6D8C">
      <w:pPr>
        <w:pStyle w:val="21"/>
      </w:pPr>
      <w:bookmarkStart w:id="59" w:name="_Toc244267276"/>
      <w:r>
        <w:rPr>
          <w:rFonts w:ascii="Times New Roman" w:eastAsia="思源黑体" w:hAnsi="Times New Roman" w:cs="Times New Roman"/>
        </w:rPr>
        <w:t xml:space="preserve">8.1 </w:t>
      </w:r>
      <w:r>
        <w:rPr>
          <w:rFonts w:ascii="Times New Roman" w:eastAsia="思源黑体" w:hAnsi="Times New Roman" w:cs="Times New Roman"/>
        </w:rPr>
        <w:t>项目组织</w:t>
      </w:r>
      <w:bookmarkEnd w:id="59"/>
    </w:p>
    <w:p w14:paraId="504596AD" w14:textId="77777777" w:rsidR="00E35AC8" w:rsidRDefault="00DF6D8C">
      <w:pPr>
        <w:ind w:firstLine="440"/>
      </w:pPr>
      <w:r>
        <w:rPr>
          <w:sz w:val="22"/>
          <w:szCs w:val="22"/>
        </w:rPr>
        <w:t>本项目开发组织为软件工程课程</w:t>
      </w:r>
      <w:r>
        <w:rPr>
          <w:sz w:val="22"/>
          <w:szCs w:val="22"/>
        </w:rPr>
        <w:t xml:space="preserve"> G13 </w:t>
      </w:r>
      <w:r>
        <w:rPr>
          <w:sz w:val="22"/>
          <w:szCs w:val="22"/>
        </w:rPr>
        <w:t>小组，共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人，采用扁平协作结构：两人同为开发人员，分别承担后端与前端主责，并互为评审人；重大事项（范围变更、里程碑延期）由两人共同确认。指导关系上接受课程组</w:t>
      </w:r>
      <w:r>
        <w:rPr>
          <w:sz w:val="22"/>
          <w:szCs w:val="22"/>
        </w:rPr>
        <w:t>/</w:t>
      </w:r>
      <w:r>
        <w:rPr>
          <w:sz w:val="22"/>
          <w:szCs w:val="22"/>
        </w:rPr>
        <w:t>指导教师的阶段检查。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600"/>
        <w:gridCol w:w="3426"/>
        <w:gridCol w:w="1800"/>
      </w:tblGrid>
      <w:tr w:rsidR="00E35AC8" w14:paraId="26ABE25C" w14:textId="77777777">
        <w:tc>
          <w:tcPr>
            <w:tcW w:w="1200" w:type="dxa"/>
            <w:shd w:val="clear" w:color="auto" w:fill="D5E8F0"/>
          </w:tcPr>
          <w:p w14:paraId="18B25C71" w14:textId="77777777" w:rsidR="00E35AC8" w:rsidRDefault="00DF6D8C">
            <w:r>
              <w:rPr>
                <w:b/>
                <w:bCs/>
                <w:sz w:val="18"/>
                <w:szCs w:val="18"/>
              </w:rPr>
              <w:t>成员</w:t>
            </w:r>
          </w:p>
        </w:tc>
        <w:tc>
          <w:tcPr>
            <w:tcW w:w="2600" w:type="dxa"/>
            <w:shd w:val="clear" w:color="auto" w:fill="D5E8F0"/>
          </w:tcPr>
          <w:p w14:paraId="0D911C9E" w14:textId="77777777" w:rsidR="00E35AC8" w:rsidRDefault="00DF6D8C">
            <w:r>
              <w:rPr>
                <w:b/>
                <w:bCs/>
                <w:sz w:val="18"/>
                <w:szCs w:val="18"/>
              </w:rPr>
              <w:t>承担职责</w:t>
            </w:r>
          </w:p>
        </w:tc>
        <w:tc>
          <w:tcPr>
            <w:tcW w:w="3426" w:type="dxa"/>
            <w:shd w:val="clear" w:color="auto" w:fill="D5E8F0"/>
          </w:tcPr>
          <w:p w14:paraId="13038A68" w14:textId="77777777" w:rsidR="00E35AC8" w:rsidRDefault="00DF6D8C">
            <w:r>
              <w:rPr>
                <w:b/>
                <w:bCs/>
                <w:sz w:val="18"/>
                <w:szCs w:val="18"/>
              </w:rPr>
              <w:t>主要交付物</w:t>
            </w:r>
          </w:p>
        </w:tc>
        <w:tc>
          <w:tcPr>
            <w:tcW w:w="1800" w:type="dxa"/>
            <w:shd w:val="clear" w:color="auto" w:fill="D5E8F0"/>
          </w:tcPr>
          <w:p w14:paraId="09E16351" w14:textId="77777777" w:rsidR="00E35AC8" w:rsidRDefault="00DF6D8C">
            <w:r>
              <w:rPr>
                <w:b/>
                <w:bCs/>
                <w:sz w:val="18"/>
                <w:szCs w:val="18"/>
              </w:rPr>
              <w:t>技术级别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地理位置</w:t>
            </w:r>
          </w:p>
        </w:tc>
      </w:tr>
      <w:tr w:rsidR="00E35AC8" w14:paraId="24AE9152" w14:textId="77777777">
        <w:tc>
          <w:tcPr>
            <w:tcW w:w="1200" w:type="dxa"/>
          </w:tcPr>
          <w:p w14:paraId="2B17A549" w14:textId="77777777" w:rsidR="00E35AC8" w:rsidRDefault="00DF6D8C">
            <w:r>
              <w:rPr>
                <w:sz w:val="18"/>
                <w:szCs w:val="18"/>
              </w:rPr>
              <w:t>方文锦</w:t>
            </w:r>
          </w:p>
        </w:tc>
        <w:tc>
          <w:tcPr>
            <w:tcW w:w="2600" w:type="dxa"/>
          </w:tcPr>
          <w:p w14:paraId="452CAE65" w14:textId="77777777" w:rsidR="00E35AC8" w:rsidRDefault="00DF6D8C">
            <w:r>
              <w:rPr>
                <w:sz w:val="18"/>
                <w:szCs w:val="18"/>
              </w:rPr>
              <w:t>需求与项目统筹；后端与数据库</w:t>
            </w:r>
          </w:p>
        </w:tc>
        <w:tc>
          <w:tcPr>
            <w:tcW w:w="3426" w:type="dxa"/>
          </w:tcPr>
          <w:p w14:paraId="5E2B4077" w14:textId="77777777" w:rsidR="00E35AC8" w:rsidRDefault="00DF6D8C">
            <w:r>
              <w:rPr>
                <w:sz w:val="18"/>
                <w:szCs w:val="18"/>
              </w:rPr>
              <w:t>需求说明、任务跟踪、集成联调与汇报；建表脚本、接口、业务规则、权限与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服务对接</w:t>
            </w:r>
          </w:p>
        </w:tc>
        <w:tc>
          <w:tcPr>
            <w:tcW w:w="1800" w:type="dxa"/>
          </w:tcPr>
          <w:p w14:paraId="3C550506" w14:textId="77777777" w:rsidR="00E35AC8" w:rsidRDefault="00DF6D8C">
            <w:r>
              <w:rPr>
                <w:sz w:val="18"/>
                <w:szCs w:val="18"/>
              </w:rPr>
              <w:t>本科在读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校内</w:t>
            </w:r>
          </w:p>
        </w:tc>
      </w:tr>
      <w:tr w:rsidR="00E35AC8" w14:paraId="7D76EE42" w14:textId="77777777">
        <w:tc>
          <w:tcPr>
            <w:tcW w:w="1200" w:type="dxa"/>
          </w:tcPr>
          <w:p w14:paraId="5809BDF8" w14:textId="77777777" w:rsidR="00E35AC8" w:rsidRDefault="00DF6D8C">
            <w:r>
              <w:rPr>
                <w:sz w:val="18"/>
                <w:szCs w:val="18"/>
              </w:rPr>
              <w:t>陈智杰</w:t>
            </w:r>
          </w:p>
        </w:tc>
        <w:tc>
          <w:tcPr>
            <w:tcW w:w="2600" w:type="dxa"/>
          </w:tcPr>
          <w:p w14:paraId="08C9C25E" w14:textId="77777777" w:rsidR="00E35AC8" w:rsidRDefault="00DF6D8C">
            <w:r>
              <w:rPr>
                <w:sz w:val="18"/>
                <w:szCs w:val="18"/>
              </w:rPr>
              <w:t>前端与交互；测试与文档</w:t>
            </w:r>
          </w:p>
        </w:tc>
        <w:tc>
          <w:tcPr>
            <w:tcW w:w="3426" w:type="dxa"/>
          </w:tcPr>
          <w:p w14:paraId="3F323982" w14:textId="77777777" w:rsidR="00E35AC8" w:rsidRDefault="00DF6D8C">
            <w:r>
              <w:rPr>
                <w:sz w:val="18"/>
                <w:szCs w:val="18"/>
              </w:rPr>
              <w:t>页面、表单、接口联调、图表与手机端适配；测试用例、缺陷复测、部署与项目文档</w:t>
            </w:r>
          </w:p>
        </w:tc>
        <w:tc>
          <w:tcPr>
            <w:tcW w:w="1800" w:type="dxa"/>
          </w:tcPr>
          <w:p w14:paraId="04D51443" w14:textId="77777777" w:rsidR="00E35AC8" w:rsidRDefault="00DF6D8C">
            <w:r>
              <w:rPr>
                <w:sz w:val="18"/>
                <w:szCs w:val="18"/>
              </w:rPr>
              <w:t>本科在读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校内</w:t>
            </w:r>
          </w:p>
        </w:tc>
      </w:tr>
    </w:tbl>
    <w:p w14:paraId="569F425A" w14:textId="77777777" w:rsidR="00E35AC8" w:rsidRDefault="00DF6D8C">
      <w:pPr>
        <w:pStyle w:val="21"/>
      </w:pPr>
      <w:bookmarkStart w:id="60" w:name="_Toc244267277"/>
      <w:r>
        <w:rPr>
          <w:rFonts w:ascii="Times New Roman" w:eastAsia="思源黑体" w:hAnsi="Times New Roman" w:cs="Times New Roman"/>
        </w:rPr>
        <w:t xml:space="preserve">8.2 </w:t>
      </w:r>
      <w:r>
        <w:rPr>
          <w:rFonts w:ascii="Times New Roman" w:eastAsia="思源黑体" w:hAnsi="Times New Roman" w:cs="Times New Roman"/>
        </w:rPr>
        <w:t>项目资源</w:t>
      </w:r>
      <w:bookmarkEnd w:id="60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526"/>
        <w:gridCol w:w="2500"/>
      </w:tblGrid>
      <w:tr w:rsidR="00E35AC8" w14:paraId="69F6391D" w14:textId="77777777">
        <w:tc>
          <w:tcPr>
            <w:tcW w:w="2000" w:type="dxa"/>
            <w:shd w:val="clear" w:color="auto" w:fill="D5E8F0"/>
          </w:tcPr>
          <w:p w14:paraId="36C15196" w14:textId="77777777" w:rsidR="00E35AC8" w:rsidRDefault="00DF6D8C">
            <w:r>
              <w:rPr>
                <w:b/>
                <w:bCs/>
                <w:sz w:val="18"/>
                <w:szCs w:val="18"/>
              </w:rPr>
              <w:t>资源类别</w:t>
            </w:r>
          </w:p>
        </w:tc>
        <w:tc>
          <w:tcPr>
            <w:tcW w:w="4526" w:type="dxa"/>
            <w:shd w:val="clear" w:color="auto" w:fill="D5E8F0"/>
          </w:tcPr>
          <w:p w14:paraId="3163A7A2" w14:textId="77777777" w:rsidR="00E35AC8" w:rsidRDefault="00DF6D8C">
            <w:r>
              <w:rPr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2500" w:type="dxa"/>
            <w:shd w:val="clear" w:color="auto" w:fill="D5E8F0"/>
          </w:tcPr>
          <w:p w14:paraId="5722B7E9" w14:textId="77777777" w:rsidR="00E35AC8" w:rsidRDefault="00DF6D8C">
            <w:r>
              <w:rPr>
                <w:b/>
                <w:bCs/>
                <w:sz w:val="18"/>
                <w:szCs w:val="18"/>
              </w:rPr>
              <w:t>需求日期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可用性</w:t>
            </w:r>
          </w:p>
        </w:tc>
      </w:tr>
      <w:tr w:rsidR="00E35AC8" w14:paraId="50018491" w14:textId="77777777">
        <w:tc>
          <w:tcPr>
            <w:tcW w:w="2000" w:type="dxa"/>
          </w:tcPr>
          <w:p w14:paraId="25F9F4B7" w14:textId="77777777" w:rsidR="00E35AC8" w:rsidRDefault="00DF6D8C">
            <w:r>
              <w:rPr>
                <w:sz w:val="18"/>
                <w:szCs w:val="18"/>
              </w:rPr>
              <w:t>人力资源</w:t>
            </w:r>
          </w:p>
        </w:tc>
        <w:tc>
          <w:tcPr>
            <w:tcW w:w="4526" w:type="dxa"/>
          </w:tcPr>
          <w:p w14:paraId="012DC888" w14:textId="77777777" w:rsidR="00E35AC8" w:rsidRDefault="00DF6D8C"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人，按每人每周约</w:t>
            </w:r>
            <w:r>
              <w:rPr>
                <w:sz w:val="18"/>
                <w:szCs w:val="18"/>
              </w:rPr>
              <w:t xml:space="preserve"> 10 </w:t>
            </w:r>
            <w:r>
              <w:rPr>
                <w:sz w:val="18"/>
                <w:szCs w:val="18"/>
              </w:rPr>
              <w:t>人时有效投入估算（见</w:t>
            </w:r>
            <w:r>
              <w:rPr>
                <w:sz w:val="18"/>
                <w:szCs w:val="18"/>
              </w:rPr>
              <w:t xml:space="preserve"> 10.2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500" w:type="dxa"/>
          </w:tcPr>
          <w:p w14:paraId="5472B7C9" w14:textId="77777777" w:rsidR="00E35AC8" w:rsidRDefault="00DF6D8C">
            <w:r>
              <w:rPr>
                <w:sz w:val="18"/>
                <w:szCs w:val="18"/>
              </w:rPr>
              <w:t>全周期可用，需兼顾其他课程</w:t>
            </w:r>
          </w:p>
        </w:tc>
      </w:tr>
      <w:tr w:rsidR="00E35AC8" w14:paraId="4F58F39E" w14:textId="77777777">
        <w:tc>
          <w:tcPr>
            <w:tcW w:w="2000" w:type="dxa"/>
          </w:tcPr>
          <w:p w14:paraId="65479F37" w14:textId="77777777" w:rsidR="00E35AC8" w:rsidRDefault="00DF6D8C">
            <w:r>
              <w:rPr>
                <w:sz w:val="18"/>
                <w:szCs w:val="18"/>
              </w:rPr>
              <w:t>开发设施</w:t>
            </w:r>
          </w:p>
        </w:tc>
        <w:tc>
          <w:tcPr>
            <w:tcW w:w="4526" w:type="dxa"/>
          </w:tcPr>
          <w:p w14:paraId="07B3FA71" w14:textId="77777777" w:rsidR="00E35AC8" w:rsidRDefault="00DF6D8C">
            <w:r>
              <w:rPr>
                <w:sz w:val="18"/>
                <w:szCs w:val="18"/>
              </w:rPr>
              <w:t>笔记本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台（各</w:t>
            </w:r>
            <w:r>
              <w:rPr>
                <w:sz w:val="18"/>
                <w:szCs w:val="18"/>
              </w:rPr>
              <w:t xml:space="preserve"> 16GB </w:t>
            </w:r>
            <w:r>
              <w:rPr>
                <w:sz w:val="18"/>
                <w:szCs w:val="18"/>
              </w:rPr>
              <w:t>内存以上）、学校实验室机位</w:t>
            </w:r>
          </w:p>
        </w:tc>
        <w:tc>
          <w:tcPr>
            <w:tcW w:w="2500" w:type="dxa"/>
          </w:tcPr>
          <w:p w14:paraId="1E9B8563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起可用</w:t>
            </w:r>
          </w:p>
        </w:tc>
      </w:tr>
      <w:tr w:rsidR="00E35AC8" w14:paraId="797CC7EE" w14:textId="77777777">
        <w:tc>
          <w:tcPr>
            <w:tcW w:w="2000" w:type="dxa"/>
          </w:tcPr>
          <w:p w14:paraId="2286C745" w14:textId="77777777" w:rsidR="00E35AC8" w:rsidRDefault="00DF6D8C">
            <w:r>
              <w:rPr>
                <w:sz w:val="18"/>
                <w:szCs w:val="18"/>
              </w:rPr>
              <w:t>软件工具</w:t>
            </w:r>
          </w:p>
        </w:tc>
        <w:tc>
          <w:tcPr>
            <w:tcW w:w="4526" w:type="dxa"/>
          </w:tcPr>
          <w:p w14:paraId="279777DC" w14:textId="77777777" w:rsidR="00E35AC8" w:rsidRDefault="00DF6D8C">
            <w:r>
              <w:rPr>
                <w:sz w:val="18"/>
                <w:szCs w:val="18"/>
              </w:rPr>
              <w:t>JDK 21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Node 20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IntelliJ IDEA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VS Code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Android Studio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Maven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Vite</w:t>
            </w:r>
          </w:p>
        </w:tc>
        <w:tc>
          <w:tcPr>
            <w:tcW w:w="2500" w:type="dxa"/>
          </w:tcPr>
          <w:p w14:paraId="78DE0BEF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完成安装</w:t>
            </w:r>
          </w:p>
        </w:tc>
      </w:tr>
      <w:tr w:rsidR="00E35AC8" w14:paraId="5904D3A7" w14:textId="77777777">
        <w:tc>
          <w:tcPr>
            <w:tcW w:w="2000" w:type="dxa"/>
          </w:tcPr>
          <w:p w14:paraId="430EFC42" w14:textId="77777777" w:rsidR="00E35AC8" w:rsidRDefault="00DF6D8C">
            <w:r>
              <w:rPr>
                <w:sz w:val="18"/>
                <w:szCs w:val="18"/>
              </w:rPr>
              <w:t>服务器与算力</w:t>
            </w:r>
          </w:p>
        </w:tc>
        <w:tc>
          <w:tcPr>
            <w:tcW w:w="4526" w:type="dxa"/>
          </w:tcPr>
          <w:p w14:paraId="30F04120" w14:textId="77777777" w:rsidR="00E35AC8" w:rsidRDefault="00DF6D8C">
            <w:r>
              <w:rPr>
                <w:sz w:val="18"/>
                <w:szCs w:val="18"/>
              </w:rPr>
              <w:t>本地服务器一台用于后端、数据库与</w:t>
            </w:r>
            <w:r>
              <w:rPr>
                <w:sz w:val="18"/>
                <w:szCs w:val="18"/>
              </w:rPr>
              <w:t xml:space="preserve"> Ollama </w:t>
            </w:r>
            <w:r>
              <w:rPr>
                <w:sz w:val="18"/>
                <w:szCs w:val="18"/>
              </w:rPr>
              <w:t>模型部署（</w:t>
            </w:r>
            <w:r>
              <w:rPr>
                <w:sz w:val="18"/>
                <w:szCs w:val="18"/>
              </w:rPr>
              <w:t xml:space="preserve">CPU </w:t>
            </w:r>
            <w:r>
              <w:rPr>
                <w:sz w:val="18"/>
                <w:szCs w:val="18"/>
              </w:rPr>
              <w:t>推理）</w:t>
            </w:r>
          </w:p>
        </w:tc>
        <w:tc>
          <w:tcPr>
            <w:tcW w:w="2500" w:type="dxa"/>
          </w:tcPr>
          <w:p w14:paraId="0BFF379A" w14:textId="77777777" w:rsidR="00E35AC8" w:rsidRDefault="00DF6D8C">
            <w:r>
              <w:rPr>
                <w:sz w:val="18"/>
                <w:szCs w:val="18"/>
              </w:rPr>
              <w:t xml:space="preserve">W7 </w:t>
            </w:r>
            <w:r>
              <w:rPr>
                <w:sz w:val="18"/>
                <w:szCs w:val="18"/>
              </w:rPr>
              <w:t>起可用</w:t>
            </w:r>
          </w:p>
        </w:tc>
      </w:tr>
      <w:tr w:rsidR="00E35AC8" w14:paraId="4F71FBE3" w14:textId="77777777">
        <w:tc>
          <w:tcPr>
            <w:tcW w:w="2000" w:type="dxa"/>
          </w:tcPr>
          <w:p w14:paraId="29389D2A" w14:textId="77777777" w:rsidR="00E35AC8" w:rsidRDefault="00DF6D8C">
            <w:r>
              <w:rPr>
                <w:sz w:val="18"/>
                <w:szCs w:val="18"/>
              </w:rPr>
              <w:t>测试设备</w:t>
            </w:r>
          </w:p>
        </w:tc>
        <w:tc>
          <w:tcPr>
            <w:tcW w:w="4526" w:type="dxa"/>
          </w:tcPr>
          <w:p w14:paraId="7BF21285" w14:textId="77777777" w:rsidR="00E35AC8" w:rsidRDefault="00DF6D8C"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真机（</w:t>
            </w:r>
            <w:r>
              <w:rPr>
                <w:sz w:val="18"/>
                <w:szCs w:val="18"/>
              </w:rPr>
              <w:t xml:space="preserve">API 34 </w:t>
            </w:r>
            <w:r>
              <w:rPr>
                <w:sz w:val="18"/>
                <w:szCs w:val="18"/>
              </w:rPr>
              <w:t>兼容）至少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台</w:t>
            </w:r>
          </w:p>
        </w:tc>
        <w:tc>
          <w:tcPr>
            <w:tcW w:w="2500" w:type="dxa"/>
          </w:tcPr>
          <w:p w14:paraId="10BD7659" w14:textId="77777777" w:rsidR="00E35AC8" w:rsidRDefault="00DF6D8C">
            <w:r>
              <w:rPr>
                <w:sz w:val="18"/>
                <w:szCs w:val="18"/>
              </w:rPr>
              <w:t xml:space="preserve">W8 </w:t>
            </w:r>
            <w:r>
              <w:rPr>
                <w:sz w:val="18"/>
                <w:szCs w:val="18"/>
              </w:rPr>
              <w:t>起可用</w:t>
            </w:r>
          </w:p>
        </w:tc>
      </w:tr>
      <w:tr w:rsidR="00E35AC8" w14:paraId="0A584E97" w14:textId="77777777">
        <w:tc>
          <w:tcPr>
            <w:tcW w:w="2000" w:type="dxa"/>
          </w:tcPr>
          <w:p w14:paraId="62D91F36" w14:textId="77777777" w:rsidR="00E35AC8" w:rsidRDefault="00DF6D8C">
            <w:r>
              <w:rPr>
                <w:sz w:val="18"/>
                <w:szCs w:val="18"/>
              </w:rPr>
              <w:t>网络与托管</w:t>
            </w:r>
          </w:p>
        </w:tc>
        <w:tc>
          <w:tcPr>
            <w:tcW w:w="4526" w:type="dxa"/>
          </w:tcPr>
          <w:p w14:paraId="3E8F3C19" w14:textId="77777777" w:rsidR="00E35AC8" w:rsidRDefault="00DF6D8C">
            <w:r>
              <w:rPr>
                <w:sz w:val="18"/>
                <w:szCs w:val="18"/>
              </w:rPr>
              <w:t xml:space="preserve">GitHub </w:t>
            </w:r>
            <w:r>
              <w:rPr>
                <w:sz w:val="18"/>
                <w:szCs w:val="18"/>
              </w:rPr>
              <w:t>仓库、</w:t>
            </w:r>
            <w:r>
              <w:rPr>
                <w:sz w:val="18"/>
                <w:szCs w:val="18"/>
              </w:rPr>
              <w:t xml:space="preserve">npm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Maven </w:t>
            </w:r>
            <w:r>
              <w:rPr>
                <w:sz w:val="18"/>
                <w:szCs w:val="18"/>
              </w:rPr>
              <w:t>依赖源</w:t>
            </w:r>
          </w:p>
        </w:tc>
        <w:tc>
          <w:tcPr>
            <w:tcW w:w="2500" w:type="dxa"/>
          </w:tcPr>
          <w:p w14:paraId="180170FD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起可用</w:t>
            </w:r>
          </w:p>
        </w:tc>
      </w:tr>
      <w:tr w:rsidR="00E35AC8" w14:paraId="297EA74C" w14:textId="77777777">
        <w:tc>
          <w:tcPr>
            <w:tcW w:w="2000" w:type="dxa"/>
          </w:tcPr>
          <w:p w14:paraId="78CB9E90" w14:textId="77777777" w:rsidR="00E35AC8" w:rsidRDefault="00DF6D8C">
            <w:r>
              <w:rPr>
                <w:sz w:val="18"/>
                <w:szCs w:val="18"/>
              </w:rPr>
              <w:t>其他资源</w:t>
            </w:r>
          </w:p>
        </w:tc>
        <w:tc>
          <w:tcPr>
            <w:tcW w:w="4526" w:type="dxa"/>
          </w:tcPr>
          <w:p w14:paraId="368F04DB" w14:textId="77777777" w:rsidR="00E35AC8" w:rsidRDefault="00DF6D8C">
            <w:r>
              <w:rPr>
                <w:sz w:val="18"/>
                <w:szCs w:val="18"/>
              </w:rPr>
              <w:t>无外部资金支持；无采购需求</w:t>
            </w:r>
          </w:p>
        </w:tc>
        <w:tc>
          <w:tcPr>
            <w:tcW w:w="2500" w:type="dxa"/>
          </w:tcPr>
          <w:p w14:paraId="27BA19DB" w14:textId="77777777" w:rsidR="00E35AC8" w:rsidRDefault="00DF6D8C">
            <w:r>
              <w:rPr>
                <w:sz w:val="18"/>
                <w:szCs w:val="18"/>
              </w:rPr>
              <w:t>不适用</w:t>
            </w:r>
          </w:p>
        </w:tc>
      </w:tr>
    </w:tbl>
    <w:p w14:paraId="7AE4E60C" w14:textId="77777777" w:rsidR="00E35AC8" w:rsidRDefault="00DF6D8C">
      <w:pPr>
        <w:pStyle w:val="1"/>
      </w:pPr>
      <w:bookmarkStart w:id="61" w:name="_Toc244267278"/>
      <w:r>
        <w:rPr>
          <w:rFonts w:ascii="Times New Roman" w:eastAsia="思源黑体" w:hAnsi="Times New Roman" w:cs="Times New Roman"/>
        </w:rPr>
        <w:t xml:space="preserve">9 </w:t>
      </w:r>
      <w:r>
        <w:rPr>
          <w:rFonts w:ascii="Times New Roman" w:eastAsia="思源黑体" w:hAnsi="Times New Roman" w:cs="Times New Roman"/>
        </w:rPr>
        <w:t>培训</w:t>
      </w:r>
      <w:bookmarkEnd w:id="61"/>
    </w:p>
    <w:p w14:paraId="3A5A5997" w14:textId="77777777" w:rsidR="00E35AC8" w:rsidRDefault="00DF6D8C">
      <w:pPr>
        <w:pStyle w:val="21"/>
      </w:pPr>
      <w:bookmarkStart w:id="62" w:name="_Toc244267279"/>
      <w:r>
        <w:rPr>
          <w:rFonts w:ascii="Times New Roman" w:eastAsia="思源黑体" w:hAnsi="Times New Roman" w:cs="Times New Roman"/>
        </w:rPr>
        <w:t xml:space="preserve">9.1 </w:t>
      </w:r>
      <w:r>
        <w:rPr>
          <w:rFonts w:ascii="Times New Roman" w:eastAsia="思源黑体" w:hAnsi="Times New Roman" w:cs="Times New Roman"/>
        </w:rPr>
        <w:t>项目的技术要求</w:t>
      </w:r>
      <w:bookmarkEnd w:id="62"/>
    </w:p>
    <w:p w14:paraId="372BB9D1" w14:textId="77777777" w:rsidR="00E35AC8" w:rsidRDefault="00DF6D8C">
      <w:pPr>
        <w:ind w:firstLine="440"/>
      </w:pPr>
      <w:r>
        <w:rPr>
          <w:sz w:val="22"/>
          <w:szCs w:val="22"/>
        </w:rPr>
        <w:t>管理技术：</w:t>
      </w:r>
      <w:r>
        <w:rPr>
          <w:sz w:val="22"/>
          <w:szCs w:val="22"/>
        </w:rPr>
        <w:t xml:space="preserve">Git </w:t>
      </w:r>
      <w:r>
        <w:rPr>
          <w:sz w:val="22"/>
          <w:szCs w:val="22"/>
        </w:rPr>
        <w:t>分支与</w:t>
      </w:r>
      <w:r>
        <w:rPr>
          <w:sz w:val="22"/>
          <w:szCs w:val="22"/>
        </w:rPr>
        <w:t xml:space="preserve"> Pull Request </w:t>
      </w:r>
      <w:r>
        <w:rPr>
          <w:sz w:val="22"/>
          <w:szCs w:val="22"/>
        </w:rPr>
        <w:t>协作、里程碑与缺陷跟踪、文档与代码同步。开发技术：</w:t>
      </w:r>
      <w:r>
        <w:rPr>
          <w:sz w:val="22"/>
          <w:szCs w:val="22"/>
        </w:rPr>
        <w:t xml:space="preserve">Spring Boot 3.3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Spring Security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Spring Data JPA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MySQL 8.4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Vue 3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ECharts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Capacitor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Android </w:t>
      </w:r>
      <w:r>
        <w:rPr>
          <w:sz w:val="22"/>
          <w:szCs w:val="22"/>
        </w:rPr>
        <w:t>打包、</w:t>
      </w:r>
      <w:r>
        <w:rPr>
          <w:sz w:val="22"/>
          <w:szCs w:val="22"/>
        </w:rPr>
        <w:t xml:space="preserve">Ollama </w:t>
      </w:r>
      <w:r>
        <w:rPr>
          <w:sz w:val="22"/>
          <w:szCs w:val="22"/>
        </w:rPr>
        <w:t>部署与模型接口调用。</w:t>
      </w:r>
    </w:p>
    <w:p w14:paraId="2384571A" w14:textId="77777777" w:rsidR="00E35AC8" w:rsidRDefault="00DF6D8C">
      <w:pPr>
        <w:pStyle w:val="21"/>
      </w:pPr>
      <w:bookmarkStart w:id="63" w:name="_Toc244267280"/>
      <w:r>
        <w:rPr>
          <w:rFonts w:ascii="Times New Roman" w:eastAsia="思源黑体" w:hAnsi="Times New Roman" w:cs="Times New Roman"/>
        </w:rPr>
        <w:lastRenderedPageBreak/>
        <w:t xml:space="preserve">9.2 </w:t>
      </w:r>
      <w:r>
        <w:rPr>
          <w:rFonts w:ascii="Times New Roman" w:eastAsia="思源黑体" w:hAnsi="Times New Roman" w:cs="Times New Roman"/>
        </w:rPr>
        <w:t>培训计划</w:t>
      </w:r>
      <w:bookmarkEnd w:id="63"/>
    </w:p>
    <w:p w14:paraId="270E418F" w14:textId="77777777" w:rsidR="00E35AC8" w:rsidRDefault="00DF6D8C">
      <w:pPr>
        <w:ind w:firstLine="440"/>
      </w:pPr>
      <w:r>
        <w:rPr>
          <w:sz w:val="22"/>
          <w:szCs w:val="22"/>
        </w:rPr>
        <w:t>不需要组织正式培训，理由：上述技术均为课程已修或在课程范围内学习的内容，小组成员通过官方文档与官方教程自学即可满足项目要求；</w:t>
      </w:r>
      <w:r>
        <w:rPr>
          <w:sz w:val="22"/>
          <w:szCs w:val="22"/>
        </w:rPr>
        <w:t xml:space="preserve">Capacitor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Android </w:t>
      </w:r>
      <w:r>
        <w:rPr>
          <w:sz w:val="22"/>
          <w:szCs w:val="22"/>
        </w:rPr>
        <w:t>打包为本次新增技术，采用「第</w:t>
      </w:r>
      <w:r>
        <w:rPr>
          <w:sz w:val="22"/>
          <w:szCs w:val="22"/>
        </w:rPr>
        <w:t xml:space="preserve"> 8 </w:t>
      </w:r>
      <w:r>
        <w:rPr>
          <w:sz w:val="22"/>
          <w:szCs w:val="22"/>
        </w:rPr>
        <w:t>周提前搭建环境并出空壳包验证」的方式在实践中掌握，不单独安排培训学时。用户侧培训见</w:t>
      </w:r>
      <w:r>
        <w:rPr>
          <w:sz w:val="22"/>
          <w:szCs w:val="22"/>
        </w:rPr>
        <w:t xml:space="preserve"> 3.3 </w:t>
      </w:r>
      <w:r>
        <w:rPr>
          <w:sz w:val="22"/>
          <w:szCs w:val="22"/>
        </w:rPr>
        <w:t>条，不适用。</w:t>
      </w:r>
    </w:p>
    <w:p w14:paraId="68F5DEDE" w14:textId="77777777" w:rsidR="00E35AC8" w:rsidRDefault="00DF6D8C">
      <w:pPr>
        <w:pStyle w:val="1"/>
      </w:pPr>
      <w:bookmarkStart w:id="64" w:name="_Toc244267281"/>
      <w:r>
        <w:rPr>
          <w:rFonts w:ascii="Times New Roman" w:eastAsia="思源黑体" w:hAnsi="Times New Roman" w:cs="Times New Roman"/>
        </w:rPr>
        <w:t xml:space="preserve">10 </w:t>
      </w:r>
      <w:r>
        <w:rPr>
          <w:rFonts w:ascii="Times New Roman" w:eastAsia="思源黑体" w:hAnsi="Times New Roman" w:cs="Times New Roman"/>
        </w:rPr>
        <w:t>项目估算</w:t>
      </w:r>
      <w:bookmarkEnd w:id="64"/>
    </w:p>
    <w:p w14:paraId="3B73D546" w14:textId="77777777" w:rsidR="00E35AC8" w:rsidRDefault="00DF6D8C">
      <w:pPr>
        <w:pStyle w:val="21"/>
      </w:pPr>
      <w:bookmarkStart w:id="65" w:name="_Toc244267282"/>
      <w:r>
        <w:rPr>
          <w:rFonts w:ascii="Times New Roman" w:eastAsia="思源黑体" w:hAnsi="Times New Roman" w:cs="Times New Roman"/>
        </w:rPr>
        <w:t xml:space="preserve">10.1 </w:t>
      </w:r>
      <w:r>
        <w:rPr>
          <w:rFonts w:ascii="Times New Roman" w:eastAsia="思源黑体" w:hAnsi="Times New Roman" w:cs="Times New Roman"/>
        </w:rPr>
        <w:t>规模估算</w:t>
      </w:r>
      <w:bookmarkEnd w:id="65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E35AC8" w14:paraId="10C27668" w14:textId="77777777">
        <w:tc>
          <w:tcPr>
            <w:tcW w:w="2200" w:type="dxa"/>
            <w:shd w:val="clear" w:color="auto" w:fill="D5E8F0"/>
          </w:tcPr>
          <w:p w14:paraId="65C9A41C" w14:textId="77777777" w:rsidR="00E35AC8" w:rsidRDefault="00DF6D8C">
            <w:r>
              <w:rPr>
                <w:b/>
                <w:bCs/>
                <w:sz w:val="18"/>
                <w:szCs w:val="18"/>
              </w:rPr>
              <w:t>估算项</w:t>
            </w:r>
          </w:p>
        </w:tc>
        <w:tc>
          <w:tcPr>
            <w:tcW w:w="2400" w:type="dxa"/>
            <w:shd w:val="clear" w:color="auto" w:fill="D5E8F0"/>
          </w:tcPr>
          <w:p w14:paraId="03A9C388" w14:textId="77777777" w:rsidR="00E35AC8" w:rsidRDefault="00DF6D8C">
            <w:r>
              <w:rPr>
                <w:b/>
                <w:bCs/>
                <w:sz w:val="18"/>
                <w:szCs w:val="18"/>
              </w:rPr>
              <w:t>估算值</w:t>
            </w:r>
          </w:p>
        </w:tc>
        <w:tc>
          <w:tcPr>
            <w:tcW w:w="4426" w:type="dxa"/>
            <w:shd w:val="clear" w:color="auto" w:fill="D5E8F0"/>
          </w:tcPr>
          <w:p w14:paraId="22BEE777" w14:textId="77777777" w:rsidR="00E35AC8" w:rsidRDefault="00DF6D8C">
            <w:r>
              <w:rPr>
                <w:b/>
                <w:bCs/>
                <w:sz w:val="18"/>
                <w:szCs w:val="18"/>
              </w:rPr>
              <w:t>依据与说明</w:t>
            </w:r>
          </w:p>
        </w:tc>
      </w:tr>
      <w:tr w:rsidR="00E35AC8" w14:paraId="4360E1C0" w14:textId="77777777">
        <w:tc>
          <w:tcPr>
            <w:tcW w:w="2200" w:type="dxa"/>
          </w:tcPr>
          <w:p w14:paraId="0F4533C6" w14:textId="77777777" w:rsidR="00E35AC8" w:rsidRDefault="00DF6D8C">
            <w:r>
              <w:rPr>
                <w:sz w:val="18"/>
                <w:szCs w:val="18"/>
              </w:rPr>
              <w:t>后端源码规模</w:t>
            </w:r>
          </w:p>
        </w:tc>
        <w:tc>
          <w:tcPr>
            <w:tcW w:w="2400" w:type="dxa"/>
          </w:tcPr>
          <w:p w14:paraId="6CDFEB0C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6,000–8,000 </w:t>
            </w:r>
            <w:r>
              <w:rPr>
                <w:sz w:val="18"/>
                <w:szCs w:val="18"/>
              </w:rPr>
              <w:t>行（估算）</w:t>
            </w:r>
          </w:p>
        </w:tc>
        <w:tc>
          <w:tcPr>
            <w:tcW w:w="4426" w:type="dxa"/>
          </w:tcPr>
          <w:p w14:paraId="65492D6F" w14:textId="44D10178" w:rsidR="00E35AC8" w:rsidRDefault="00471EAB"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sz w:val="18"/>
                <w:szCs w:val="18"/>
              </w:rPr>
              <w:t xml:space="preserve"> 43 </w:t>
            </w:r>
            <w:r>
              <w:rPr>
                <w:rFonts w:hint="eastAsia"/>
                <w:sz w:val="18"/>
                <w:szCs w:val="18"/>
              </w:rPr>
              <w:t>个接口、分层结构与实体数量估算；完成后按实测回填</w:t>
            </w:r>
          </w:p>
        </w:tc>
      </w:tr>
      <w:tr w:rsidR="00E35AC8" w14:paraId="1BF671ED" w14:textId="77777777">
        <w:tc>
          <w:tcPr>
            <w:tcW w:w="2200" w:type="dxa"/>
          </w:tcPr>
          <w:p w14:paraId="76C16833" w14:textId="77777777" w:rsidR="00E35AC8" w:rsidRDefault="00DF6D8C">
            <w:r>
              <w:rPr>
                <w:sz w:val="18"/>
                <w:szCs w:val="18"/>
              </w:rPr>
              <w:t>前端源码规模</w:t>
            </w:r>
          </w:p>
        </w:tc>
        <w:tc>
          <w:tcPr>
            <w:tcW w:w="2400" w:type="dxa"/>
          </w:tcPr>
          <w:p w14:paraId="74C76A7B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4,000–6,000 </w:t>
            </w:r>
            <w:r>
              <w:rPr>
                <w:sz w:val="18"/>
                <w:szCs w:val="18"/>
              </w:rPr>
              <w:t>行（估算）</w:t>
            </w:r>
          </w:p>
        </w:tc>
        <w:tc>
          <w:tcPr>
            <w:tcW w:w="4426" w:type="dxa"/>
          </w:tcPr>
          <w:p w14:paraId="214CD790" w14:textId="77777777" w:rsidR="00E35AC8" w:rsidRDefault="00DF6D8C">
            <w:r>
              <w:rPr>
                <w:sz w:val="18"/>
                <w:szCs w:val="18"/>
              </w:rPr>
              <w:t>按</w:t>
            </w:r>
            <w:r>
              <w:rPr>
                <w:sz w:val="18"/>
                <w:szCs w:val="18"/>
              </w:rPr>
              <w:t xml:space="preserve"> 11 </w:t>
            </w:r>
            <w:r>
              <w:rPr>
                <w:sz w:val="18"/>
                <w:szCs w:val="18"/>
              </w:rPr>
              <w:t>个页面、组件与图表配置估算；完成后按实测回填</w:t>
            </w:r>
          </w:p>
        </w:tc>
      </w:tr>
      <w:tr w:rsidR="00E35AC8" w14:paraId="7F642C25" w14:textId="77777777">
        <w:tc>
          <w:tcPr>
            <w:tcW w:w="2200" w:type="dxa"/>
          </w:tcPr>
          <w:p w14:paraId="587D56EE" w14:textId="77777777" w:rsidR="00E35AC8" w:rsidRDefault="00DF6D8C">
            <w:r>
              <w:rPr>
                <w:sz w:val="18"/>
                <w:szCs w:val="18"/>
              </w:rPr>
              <w:t>数据库规模</w:t>
            </w:r>
          </w:p>
        </w:tc>
        <w:tc>
          <w:tcPr>
            <w:tcW w:w="2400" w:type="dxa"/>
          </w:tcPr>
          <w:p w14:paraId="5B7CCD63" w14:textId="77777777" w:rsidR="00E35AC8" w:rsidRDefault="00DF6D8C">
            <w:r>
              <w:rPr>
                <w:sz w:val="18"/>
                <w:szCs w:val="18"/>
              </w:rPr>
              <w:t xml:space="preserve">12 </w:t>
            </w:r>
            <w:r>
              <w:rPr>
                <w:sz w:val="18"/>
                <w:szCs w:val="18"/>
              </w:rPr>
              <w:t>张表，字段约</w:t>
            </w:r>
            <w:r>
              <w:rPr>
                <w:sz w:val="18"/>
                <w:szCs w:val="18"/>
              </w:rPr>
              <w:t xml:space="preserve"> 120 </w:t>
            </w:r>
            <w:r>
              <w:rPr>
                <w:sz w:val="18"/>
                <w:szCs w:val="18"/>
              </w:rPr>
              <w:t>个</w:t>
            </w:r>
          </w:p>
        </w:tc>
        <w:tc>
          <w:tcPr>
            <w:tcW w:w="4426" w:type="dxa"/>
          </w:tcPr>
          <w:p w14:paraId="5DE04281" w14:textId="77777777" w:rsidR="00E35AC8" w:rsidRDefault="00DF6D8C">
            <w:r>
              <w:rPr>
                <w:sz w:val="18"/>
                <w:szCs w:val="18"/>
              </w:rPr>
              <w:t>按已评审的建表脚本统计（确定值）</w:t>
            </w:r>
          </w:p>
        </w:tc>
      </w:tr>
      <w:tr w:rsidR="00E35AC8" w14:paraId="6EE0A8A0" w14:textId="77777777">
        <w:tc>
          <w:tcPr>
            <w:tcW w:w="2200" w:type="dxa"/>
          </w:tcPr>
          <w:p w14:paraId="40FE8D1D" w14:textId="77777777" w:rsidR="00E35AC8" w:rsidRDefault="00DF6D8C">
            <w:r>
              <w:rPr>
                <w:sz w:val="18"/>
                <w:szCs w:val="18"/>
              </w:rPr>
              <w:t>接口数量</w:t>
            </w:r>
          </w:p>
        </w:tc>
        <w:tc>
          <w:tcPr>
            <w:tcW w:w="2400" w:type="dxa"/>
          </w:tcPr>
          <w:p w14:paraId="00786D2D" w14:textId="787DDC86" w:rsidR="00E35AC8" w:rsidRDefault="00471EAB">
            <w:r>
              <w:rPr>
                <w:sz w:val="18"/>
                <w:szCs w:val="18"/>
              </w:rPr>
              <w:t xml:space="preserve">43 </w:t>
            </w:r>
            <w:r>
              <w:rPr>
                <w:rFonts w:hint="eastAsia"/>
                <w:sz w:val="18"/>
                <w:szCs w:val="18"/>
              </w:rPr>
              <w:t>个</w:t>
            </w:r>
          </w:p>
        </w:tc>
        <w:tc>
          <w:tcPr>
            <w:tcW w:w="4426" w:type="dxa"/>
          </w:tcPr>
          <w:p w14:paraId="27011072" w14:textId="77777777" w:rsidR="00E35AC8" w:rsidRDefault="00DF6D8C">
            <w:r>
              <w:rPr>
                <w:sz w:val="18"/>
                <w:szCs w:val="18"/>
              </w:rPr>
              <w:t>按接口文档清单统计（确定值）</w:t>
            </w:r>
          </w:p>
        </w:tc>
      </w:tr>
      <w:tr w:rsidR="00E35AC8" w14:paraId="530AD466" w14:textId="77777777">
        <w:tc>
          <w:tcPr>
            <w:tcW w:w="2200" w:type="dxa"/>
          </w:tcPr>
          <w:p w14:paraId="3BB1E4D8" w14:textId="77777777" w:rsidR="00E35AC8" w:rsidRDefault="00DF6D8C">
            <w:r>
              <w:rPr>
                <w:sz w:val="18"/>
                <w:szCs w:val="18"/>
              </w:rPr>
              <w:t>文档页数</w:t>
            </w:r>
          </w:p>
        </w:tc>
        <w:tc>
          <w:tcPr>
            <w:tcW w:w="2400" w:type="dxa"/>
          </w:tcPr>
          <w:p w14:paraId="32A5051E" w14:textId="77777777" w:rsidR="00E35AC8" w:rsidRDefault="00DF6D8C">
            <w:r>
              <w:rPr>
                <w:sz w:val="18"/>
                <w:szCs w:val="18"/>
              </w:rPr>
              <w:t>正文约</w:t>
            </w:r>
            <w:r>
              <w:rPr>
                <w:sz w:val="18"/>
                <w:szCs w:val="18"/>
              </w:rPr>
              <w:t xml:space="preserve"> 60 </w:t>
            </w:r>
            <w:r>
              <w:rPr>
                <w:sz w:val="18"/>
                <w:szCs w:val="18"/>
              </w:rPr>
              <w:t>页（含本报告）</w:t>
            </w:r>
          </w:p>
        </w:tc>
        <w:tc>
          <w:tcPr>
            <w:tcW w:w="4426" w:type="dxa"/>
          </w:tcPr>
          <w:p w14:paraId="7FC210C8" w14:textId="77777777" w:rsidR="00E35AC8" w:rsidRDefault="00DF6D8C">
            <w:r>
              <w:rPr>
                <w:sz w:val="18"/>
                <w:szCs w:val="18"/>
              </w:rPr>
              <w:t>按五类文档估算</w:t>
            </w:r>
          </w:p>
        </w:tc>
      </w:tr>
      <w:tr w:rsidR="00E35AC8" w14:paraId="6C80AD68" w14:textId="77777777">
        <w:tc>
          <w:tcPr>
            <w:tcW w:w="2200" w:type="dxa"/>
          </w:tcPr>
          <w:p w14:paraId="61831DC0" w14:textId="77777777" w:rsidR="00E35AC8" w:rsidRDefault="00DF6D8C">
            <w:r>
              <w:rPr>
                <w:sz w:val="18"/>
                <w:szCs w:val="18"/>
              </w:rPr>
              <w:t xml:space="preserve">APK </w:t>
            </w:r>
            <w:r>
              <w:rPr>
                <w:sz w:val="18"/>
                <w:szCs w:val="18"/>
              </w:rPr>
              <w:t>体积</w:t>
            </w:r>
          </w:p>
        </w:tc>
        <w:tc>
          <w:tcPr>
            <w:tcW w:w="2400" w:type="dxa"/>
          </w:tcPr>
          <w:p w14:paraId="7E1940A3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20–40 MB</w:t>
            </w:r>
            <w:r>
              <w:rPr>
                <w:sz w:val="18"/>
                <w:szCs w:val="18"/>
              </w:rPr>
              <w:t>（估算）</w:t>
            </w:r>
          </w:p>
        </w:tc>
        <w:tc>
          <w:tcPr>
            <w:tcW w:w="4426" w:type="dxa"/>
          </w:tcPr>
          <w:p w14:paraId="29D1B104" w14:textId="77777777" w:rsidR="00E35AC8" w:rsidRDefault="00DF6D8C">
            <w:r>
              <w:rPr>
                <w:sz w:val="18"/>
                <w:szCs w:val="18"/>
              </w:rPr>
              <w:t>按</w:t>
            </w:r>
            <w:r>
              <w:rPr>
                <w:sz w:val="18"/>
                <w:szCs w:val="18"/>
              </w:rPr>
              <w:t xml:space="preserve"> Capacitor </w:t>
            </w:r>
            <w:r>
              <w:rPr>
                <w:sz w:val="18"/>
                <w:szCs w:val="18"/>
              </w:rPr>
              <w:t>封装常规体积估算；构建后按实测回填</w:t>
            </w:r>
          </w:p>
        </w:tc>
      </w:tr>
    </w:tbl>
    <w:p w14:paraId="1F896F83" w14:textId="77777777" w:rsidR="00E35AC8" w:rsidRDefault="00DF6D8C">
      <w:r>
        <w:rPr>
          <w:sz w:val="20"/>
          <w:szCs w:val="20"/>
        </w:rPr>
        <w:t>说明：规模为事前估算，用于安排进度与工作量；项目完成后以实际测量值回填，作为估算偏差分析的依据。</w:t>
      </w:r>
    </w:p>
    <w:p w14:paraId="7687AA76" w14:textId="77777777" w:rsidR="00E35AC8" w:rsidRDefault="00DF6D8C">
      <w:pPr>
        <w:pStyle w:val="21"/>
      </w:pPr>
      <w:bookmarkStart w:id="66" w:name="_Toc244267283"/>
      <w:r>
        <w:rPr>
          <w:rFonts w:ascii="Times New Roman" w:eastAsia="思源黑体" w:hAnsi="Times New Roman" w:cs="Times New Roman"/>
        </w:rPr>
        <w:t xml:space="preserve">10.2 </w:t>
      </w:r>
      <w:r>
        <w:rPr>
          <w:rFonts w:ascii="Times New Roman" w:eastAsia="思源黑体" w:hAnsi="Times New Roman" w:cs="Times New Roman"/>
        </w:rPr>
        <w:t>工作量估算</w:t>
      </w:r>
      <w:bookmarkEnd w:id="6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00"/>
        <w:gridCol w:w="1700"/>
        <w:gridCol w:w="1500"/>
        <w:gridCol w:w="2926"/>
      </w:tblGrid>
      <w:tr w:rsidR="00E35AC8" w14:paraId="4CFB1B2A" w14:textId="77777777">
        <w:tc>
          <w:tcPr>
            <w:tcW w:w="2200" w:type="dxa"/>
            <w:shd w:val="clear" w:color="auto" w:fill="D5E8F0"/>
          </w:tcPr>
          <w:p w14:paraId="4DA361B5" w14:textId="77777777" w:rsidR="00E35AC8" w:rsidRDefault="00DF6D8C">
            <w:r>
              <w:rPr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400" w:type="dxa"/>
            <w:gridSpan w:val="2"/>
            <w:shd w:val="clear" w:color="auto" w:fill="D5E8F0"/>
          </w:tcPr>
          <w:p w14:paraId="0FE84BE0" w14:textId="77777777" w:rsidR="00E35AC8" w:rsidRDefault="00DF6D8C">
            <w:r>
              <w:rPr>
                <w:b/>
                <w:bCs/>
                <w:sz w:val="18"/>
                <w:szCs w:val="18"/>
              </w:rPr>
              <w:t>估算值</w:t>
            </w:r>
          </w:p>
        </w:tc>
        <w:tc>
          <w:tcPr>
            <w:tcW w:w="4426" w:type="dxa"/>
            <w:gridSpan w:val="2"/>
            <w:shd w:val="clear" w:color="auto" w:fill="D5E8F0"/>
          </w:tcPr>
          <w:p w14:paraId="5DB39229" w14:textId="77777777" w:rsidR="00E35AC8" w:rsidRDefault="00DF6D8C">
            <w:r>
              <w:rPr>
                <w:b/>
                <w:bCs/>
                <w:sz w:val="18"/>
                <w:szCs w:val="18"/>
              </w:rPr>
              <w:t>计算口径</w:t>
            </w:r>
          </w:p>
        </w:tc>
      </w:tr>
      <w:tr w:rsidR="00E35AC8" w14:paraId="6DD908F4" w14:textId="77777777">
        <w:tc>
          <w:tcPr>
            <w:tcW w:w="2200" w:type="dxa"/>
          </w:tcPr>
          <w:p w14:paraId="584E0627" w14:textId="77777777" w:rsidR="00E35AC8" w:rsidRDefault="00DF6D8C">
            <w:r>
              <w:rPr>
                <w:sz w:val="18"/>
                <w:szCs w:val="18"/>
              </w:rPr>
              <w:t>投入人力</w:t>
            </w:r>
          </w:p>
        </w:tc>
        <w:tc>
          <w:tcPr>
            <w:tcW w:w="2400" w:type="dxa"/>
            <w:gridSpan w:val="2"/>
          </w:tcPr>
          <w:p w14:paraId="444EF596" w14:textId="77777777" w:rsidR="00E35AC8" w:rsidRDefault="00DF6D8C"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人</w:t>
            </w:r>
          </w:p>
        </w:tc>
        <w:tc>
          <w:tcPr>
            <w:tcW w:w="4426" w:type="dxa"/>
            <w:gridSpan w:val="2"/>
          </w:tcPr>
          <w:p w14:paraId="24305928" w14:textId="77777777" w:rsidR="00E35AC8" w:rsidRDefault="00DF6D8C">
            <w:r>
              <w:rPr>
                <w:sz w:val="18"/>
                <w:szCs w:val="18"/>
              </w:rPr>
              <w:t>小组固定成员</w:t>
            </w:r>
          </w:p>
        </w:tc>
      </w:tr>
      <w:tr w:rsidR="00E35AC8" w14:paraId="5DEAB4EC" w14:textId="77777777">
        <w:tc>
          <w:tcPr>
            <w:tcW w:w="2200" w:type="dxa"/>
          </w:tcPr>
          <w:p w14:paraId="3A396609" w14:textId="77777777" w:rsidR="00E35AC8" w:rsidRDefault="00DF6D8C">
            <w:r>
              <w:rPr>
                <w:sz w:val="18"/>
                <w:szCs w:val="18"/>
              </w:rPr>
              <w:t>周期</w:t>
            </w:r>
          </w:p>
        </w:tc>
        <w:tc>
          <w:tcPr>
            <w:tcW w:w="2400" w:type="dxa"/>
            <w:gridSpan w:val="2"/>
          </w:tcPr>
          <w:p w14:paraId="470C489A" w14:textId="77777777" w:rsidR="00E35AC8" w:rsidRDefault="00DF6D8C">
            <w:r>
              <w:rPr>
                <w:sz w:val="18"/>
                <w:szCs w:val="18"/>
              </w:rPr>
              <w:t xml:space="preserve">14 </w:t>
            </w:r>
            <w:r>
              <w:rPr>
                <w:sz w:val="18"/>
                <w:szCs w:val="18"/>
              </w:rPr>
              <w:t>周（</w:t>
            </w:r>
            <w:r>
              <w:rPr>
                <w:sz w:val="18"/>
                <w:szCs w:val="18"/>
              </w:rPr>
              <w:t xml:space="preserve">94 </w:t>
            </w:r>
            <w:r>
              <w:rPr>
                <w:sz w:val="18"/>
                <w:szCs w:val="18"/>
              </w:rPr>
              <w:t>天）</w:t>
            </w:r>
          </w:p>
        </w:tc>
        <w:tc>
          <w:tcPr>
            <w:tcW w:w="4426" w:type="dxa"/>
            <w:gridSpan w:val="2"/>
          </w:tcPr>
          <w:p w14:paraId="3D4A13E9" w14:textId="77777777" w:rsidR="00E35AC8" w:rsidRDefault="00DF6D8C">
            <w:r>
              <w:rPr>
                <w:sz w:val="18"/>
                <w:szCs w:val="18"/>
              </w:rPr>
              <w:t xml:space="preserve">2026-09-28 </w:t>
            </w:r>
            <w:r>
              <w:rPr>
                <w:sz w:val="18"/>
                <w:szCs w:val="18"/>
              </w:rPr>
              <w:t>至</w:t>
            </w:r>
            <w:r>
              <w:rPr>
                <w:sz w:val="18"/>
                <w:szCs w:val="18"/>
              </w:rPr>
              <w:t xml:space="preserve"> 2026-12-30</w:t>
            </w:r>
          </w:p>
        </w:tc>
      </w:tr>
      <w:tr w:rsidR="00E35AC8" w14:paraId="48933393" w14:textId="77777777">
        <w:tc>
          <w:tcPr>
            <w:tcW w:w="2200" w:type="dxa"/>
          </w:tcPr>
          <w:p w14:paraId="102BB56D" w14:textId="77777777" w:rsidR="00E35AC8" w:rsidRDefault="00DF6D8C">
            <w:r>
              <w:rPr>
                <w:sz w:val="18"/>
                <w:szCs w:val="18"/>
              </w:rPr>
              <w:t>人均有效投入</w:t>
            </w:r>
          </w:p>
        </w:tc>
        <w:tc>
          <w:tcPr>
            <w:tcW w:w="2400" w:type="dxa"/>
            <w:gridSpan w:val="2"/>
          </w:tcPr>
          <w:p w14:paraId="77DBDB74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人时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周</w:t>
            </w:r>
          </w:p>
        </w:tc>
        <w:tc>
          <w:tcPr>
            <w:tcW w:w="4426" w:type="dxa"/>
            <w:gridSpan w:val="2"/>
          </w:tcPr>
          <w:p w14:paraId="487EEE92" w14:textId="77777777" w:rsidR="00E35AC8" w:rsidRDefault="00DF6D8C">
            <w:r>
              <w:rPr>
                <w:sz w:val="18"/>
                <w:szCs w:val="18"/>
              </w:rPr>
              <w:t>按课余时间估算，已扣除其他课程与考试影响</w:t>
            </w:r>
          </w:p>
        </w:tc>
      </w:tr>
      <w:tr w:rsidR="00E35AC8" w14:paraId="2C6806AD" w14:textId="77777777">
        <w:tc>
          <w:tcPr>
            <w:tcW w:w="2200" w:type="dxa"/>
          </w:tcPr>
          <w:p w14:paraId="522E74C1" w14:textId="77777777" w:rsidR="00E35AC8" w:rsidRDefault="00DF6D8C">
            <w:r>
              <w:rPr>
                <w:sz w:val="18"/>
                <w:szCs w:val="18"/>
              </w:rPr>
              <w:t>工作量合计</w:t>
            </w:r>
          </w:p>
        </w:tc>
        <w:tc>
          <w:tcPr>
            <w:tcW w:w="2400" w:type="dxa"/>
            <w:gridSpan w:val="2"/>
          </w:tcPr>
          <w:p w14:paraId="5B41EE99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280 </w:t>
            </w:r>
            <w:r>
              <w:rPr>
                <w:sz w:val="18"/>
                <w:szCs w:val="18"/>
              </w:rPr>
              <w:t>人时</w:t>
            </w:r>
          </w:p>
        </w:tc>
        <w:tc>
          <w:tcPr>
            <w:tcW w:w="4426" w:type="dxa"/>
            <w:gridSpan w:val="2"/>
          </w:tcPr>
          <w:p w14:paraId="0B6B3F4C" w14:textId="77777777" w:rsidR="00E35AC8" w:rsidRDefault="00DF6D8C"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人</w:t>
            </w:r>
            <w:r>
              <w:rPr>
                <w:sz w:val="18"/>
                <w:szCs w:val="18"/>
              </w:rPr>
              <w:t xml:space="preserve"> × 14 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 xml:space="preserve"> × 10 </w:t>
            </w:r>
            <w:r>
              <w:rPr>
                <w:sz w:val="18"/>
                <w:szCs w:val="18"/>
              </w:rPr>
              <w:t>人时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周</w:t>
            </w:r>
          </w:p>
        </w:tc>
      </w:tr>
      <w:tr w:rsidR="00E35AC8" w14:paraId="6E23AAA6" w14:textId="77777777">
        <w:tc>
          <w:tcPr>
            <w:tcW w:w="2900" w:type="dxa"/>
            <w:gridSpan w:val="2"/>
            <w:shd w:val="clear" w:color="auto" w:fill="D5E8F0"/>
          </w:tcPr>
          <w:p w14:paraId="2DD4D9F0" w14:textId="77777777" w:rsidR="00E35AC8" w:rsidRDefault="00DF6D8C">
            <w:r>
              <w:rPr>
                <w:b/>
                <w:bCs/>
                <w:sz w:val="18"/>
                <w:szCs w:val="18"/>
              </w:rPr>
              <w:t>阶段</w:t>
            </w:r>
          </w:p>
        </w:tc>
        <w:tc>
          <w:tcPr>
            <w:tcW w:w="3200" w:type="dxa"/>
            <w:gridSpan w:val="2"/>
            <w:shd w:val="clear" w:color="auto" w:fill="D5E8F0"/>
          </w:tcPr>
          <w:p w14:paraId="59B9A3C7" w14:textId="77777777" w:rsidR="00E35AC8" w:rsidRDefault="00DF6D8C">
            <w:r>
              <w:rPr>
                <w:b/>
                <w:bCs/>
                <w:sz w:val="18"/>
                <w:szCs w:val="18"/>
              </w:rPr>
              <w:t>工作量（人时，估算）</w:t>
            </w:r>
          </w:p>
        </w:tc>
        <w:tc>
          <w:tcPr>
            <w:tcW w:w="2926" w:type="dxa"/>
            <w:shd w:val="clear" w:color="auto" w:fill="D5E8F0"/>
          </w:tcPr>
          <w:p w14:paraId="41CCF018" w14:textId="77777777" w:rsidR="00E35AC8" w:rsidRDefault="00DF6D8C">
            <w:r>
              <w:rPr>
                <w:b/>
                <w:bCs/>
                <w:sz w:val="18"/>
                <w:szCs w:val="18"/>
              </w:rPr>
              <w:t>占比</w:t>
            </w:r>
          </w:p>
        </w:tc>
      </w:tr>
      <w:tr w:rsidR="00E35AC8" w14:paraId="0B9B3E15" w14:textId="77777777">
        <w:tc>
          <w:tcPr>
            <w:tcW w:w="2900" w:type="dxa"/>
            <w:gridSpan w:val="2"/>
          </w:tcPr>
          <w:p w14:paraId="69568BA7" w14:textId="77777777" w:rsidR="00E35AC8" w:rsidRDefault="00DF6D8C">
            <w:r>
              <w:rPr>
                <w:sz w:val="18"/>
                <w:szCs w:val="18"/>
              </w:rPr>
              <w:t>一、需求冻结与技术准备</w:t>
            </w:r>
          </w:p>
        </w:tc>
        <w:tc>
          <w:tcPr>
            <w:tcW w:w="3200" w:type="dxa"/>
            <w:gridSpan w:val="2"/>
          </w:tcPr>
          <w:p w14:paraId="38386E7E" w14:textId="77777777" w:rsidR="00E35AC8" w:rsidRDefault="00DF6D8C">
            <w:r>
              <w:rPr>
                <w:sz w:val="18"/>
                <w:szCs w:val="18"/>
              </w:rPr>
              <w:t>40</w:t>
            </w:r>
          </w:p>
        </w:tc>
        <w:tc>
          <w:tcPr>
            <w:tcW w:w="2926" w:type="dxa"/>
          </w:tcPr>
          <w:p w14:paraId="67F3B608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14%</w:t>
            </w:r>
          </w:p>
        </w:tc>
      </w:tr>
      <w:tr w:rsidR="00E35AC8" w14:paraId="55AE1AD5" w14:textId="77777777">
        <w:tc>
          <w:tcPr>
            <w:tcW w:w="2900" w:type="dxa"/>
            <w:gridSpan w:val="2"/>
          </w:tcPr>
          <w:p w14:paraId="5DA951B1" w14:textId="77777777" w:rsidR="00E35AC8" w:rsidRDefault="00DF6D8C">
            <w:r>
              <w:rPr>
                <w:sz w:val="18"/>
                <w:szCs w:val="18"/>
              </w:rPr>
              <w:t>二、数据层与后端核心</w:t>
            </w:r>
          </w:p>
        </w:tc>
        <w:tc>
          <w:tcPr>
            <w:tcW w:w="3200" w:type="dxa"/>
            <w:gridSpan w:val="2"/>
          </w:tcPr>
          <w:p w14:paraId="43AFD7A1" w14:textId="77777777" w:rsidR="00E35AC8" w:rsidRDefault="00DF6D8C">
            <w:r>
              <w:rPr>
                <w:sz w:val="18"/>
                <w:szCs w:val="18"/>
              </w:rPr>
              <w:t>60</w:t>
            </w:r>
          </w:p>
        </w:tc>
        <w:tc>
          <w:tcPr>
            <w:tcW w:w="2926" w:type="dxa"/>
          </w:tcPr>
          <w:p w14:paraId="4BF01DA5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21%</w:t>
            </w:r>
          </w:p>
        </w:tc>
      </w:tr>
      <w:tr w:rsidR="00E35AC8" w14:paraId="31B86663" w14:textId="77777777">
        <w:tc>
          <w:tcPr>
            <w:tcW w:w="2900" w:type="dxa"/>
            <w:gridSpan w:val="2"/>
          </w:tcPr>
          <w:p w14:paraId="134839B2" w14:textId="77777777" w:rsidR="00E35AC8" w:rsidRDefault="00DF6D8C">
            <w:r>
              <w:rPr>
                <w:sz w:val="18"/>
                <w:szCs w:val="18"/>
              </w:rPr>
              <w:t>三、前端页面与图表</w:t>
            </w:r>
          </w:p>
        </w:tc>
        <w:tc>
          <w:tcPr>
            <w:tcW w:w="3200" w:type="dxa"/>
            <w:gridSpan w:val="2"/>
          </w:tcPr>
          <w:p w14:paraId="54DA0CBF" w14:textId="77777777" w:rsidR="00E35AC8" w:rsidRDefault="00DF6D8C">
            <w:r>
              <w:rPr>
                <w:sz w:val="18"/>
                <w:szCs w:val="18"/>
              </w:rPr>
              <w:t>50</w:t>
            </w:r>
          </w:p>
        </w:tc>
        <w:tc>
          <w:tcPr>
            <w:tcW w:w="2926" w:type="dxa"/>
          </w:tcPr>
          <w:p w14:paraId="4C27E63C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18%</w:t>
            </w:r>
          </w:p>
        </w:tc>
      </w:tr>
      <w:tr w:rsidR="00E35AC8" w14:paraId="78EC4775" w14:textId="77777777">
        <w:tc>
          <w:tcPr>
            <w:tcW w:w="2900" w:type="dxa"/>
            <w:gridSpan w:val="2"/>
          </w:tcPr>
          <w:p w14:paraId="0A3CAE99" w14:textId="77777777" w:rsidR="00E35AC8" w:rsidRDefault="00DF6D8C">
            <w:r>
              <w:rPr>
                <w:sz w:val="18"/>
                <w:szCs w:val="18"/>
              </w:rPr>
              <w:t>四、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分析模块</w:t>
            </w:r>
          </w:p>
        </w:tc>
        <w:tc>
          <w:tcPr>
            <w:tcW w:w="3200" w:type="dxa"/>
            <w:gridSpan w:val="2"/>
          </w:tcPr>
          <w:p w14:paraId="5502D3C3" w14:textId="77777777" w:rsidR="00E35AC8" w:rsidRDefault="00DF6D8C">
            <w:r>
              <w:rPr>
                <w:sz w:val="18"/>
                <w:szCs w:val="18"/>
              </w:rPr>
              <w:t>45</w:t>
            </w:r>
          </w:p>
        </w:tc>
        <w:tc>
          <w:tcPr>
            <w:tcW w:w="2926" w:type="dxa"/>
          </w:tcPr>
          <w:p w14:paraId="6882B1CF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16%</w:t>
            </w:r>
          </w:p>
        </w:tc>
      </w:tr>
      <w:tr w:rsidR="00E35AC8" w14:paraId="4F1031EA" w14:textId="77777777">
        <w:tc>
          <w:tcPr>
            <w:tcW w:w="2900" w:type="dxa"/>
            <w:gridSpan w:val="2"/>
          </w:tcPr>
          <w:p w14:paraId="1B7E5DF9" w14:textId="77777777" w:rsidR="00E35AC8" w:rsidRDefault="00DF6D8C">
            <w:r>
              <w:rPr>
                <w:sz w:val="18"/>
                <w:szCs w:val="18"/>
              </w:rPr>
              <w:t>五、移动端</w:t>
            </w:r>
            <w:r>
              <w:rPr>
                <w:sz w:val="18"/>
                <w:szCs w:val="18"/>
              </w:rPr>
              <w:t xml:space="preserve"> Android </w:t>
            </w:r>
            <w:r>
              <w:rPr>
                <w:sz w:val="18"/>
                <w:szCs w:val="18"/>
              </w:rPr>
              <w:t>封装</w:t>
            </w:r>
          </w:p>
        </w:tc>
        <w:tc>
          <w:tcPr>
            <w:tcW w:w="3200" w:type="dxa"/>
            <w:gridSpan w:val="2"/>
          </w:tcPr>
          <w:p w14:paraId="59E7E6B5" w14:textId="77777777" w:rsidR="00E35AC8" w:rsidRDefault="00DF6D8C">
            <w:r>
              <w:rPr>
                <w:sz w:val="18"/>
                <w:szCs w:val="18"/>
              </w:rPr>
              <w:t>35</w:t>
            </w:r>
          </w:p>
        </w:tc>
        <w:tc>
          <w:tcPr>
            <w:tcW w:w="2926" w:type="dxa"/>
          </w:tcPr>
          <w:p w14:paraId="308A9202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13%</w:t>
            </w:r>
          </w:p>
        </w:tc>
      </w:tr>
      <w:tr w:rsidR="00E35AC8" w14:paraId="1A0570B9" w14:textId="77777777">
        <w:tc>
          <w:tcPr>
            <w:tcW w:w="2900" w:type="dxa"/>
            <w:gridSpan w:val="2"/>
          </w:tcPr>
          <w:p w14:paraId="3B57BA05" w14:textId="77777777" w:rsidR="00E35AC8" w:rsidRDefault="00DF6D8C">
            <w:r>
              <w:rPr>
                <w:sz w:val="18"/>
                <w:szCs w:val="18"/>
              </w:rPr>
              <w:lastRenderedPageBreak/>
              <w:t>六、集成测试与验收</w:t>
            </w:r>
          </w:p>
        </w:tc>
        <w:tc>
          <w:tcPr>
            <w:tcW w:w="3200" w:type="dxa"/>
            <w:gridSpan w:val="2"/>
          </w:tcPr>
          <w:p w14:paraId="2F882DC1" w14:textId="77777777" w:rsidR="00E35AC8" w:rsidRDefault="00DF6D8C">
            <w:r>
              <w:rPr>
                <w:sz w:val="18"/>
                <w:szCs w:val="18"/>
              </w:rPr>
              <w:t>35</w:t>
            </w:r>
          </w:p>
        </w:tc>
        <w:tc>
          <w:tcPr>
            <w:tcW w:w="2926" w:type="dxa"/>
          </w:tcPr>
          <w:p w14:paraId="16501A16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13%</w:t>
            </w:r>
          </w:p>
        </w:tc>
      </w:tr>
      <w:tr w:rsidR="00E35AC8" w14:paraId="7824D020" w14:textId="77777777">
        <w:tc>
          <w:tcPr>
            <w:tcW w:w="2900" w:type="dxa"/>
            <w:gridSpan w:val="2"/>
          </w:tcPr>
          <w:p w14:paraId="5DC21B8F" w14:textId="77777777" w:rsidR="00E35AC8" w:rsidRDefault="00DF6D8C">
            <w:r>
              <w:rPr>
                <w:sz w:val="18"/>
                <w:szCs w:val="18"/>
              </w:rPr>
              <w:t>七、验收答辩</w:t>
            </w:r>
          </w:p>
        </w:tc>
        <w:tc>
          <w:tcPr>
            <w:tcW w:w="3200" w:type="dxa"/>
            <w:gridSpan w:val="2"/>
          </w:tcPr>
          <w:p w14:paraId="7AA8192F" w14:textId="77777777" w:rsidR="00E35AC8" w:rsidRDefault="00DF6D8C">
            <w:r>
              <w:rPr>
                <w:sz w:val="18"/>
                <w:szCs w:val="18"/>
              </w:rPr>
              <w:t>15</w:t>
            </w:r>
          </w:p>
        </w:tc>
        <w:tc>
          <w:tcPr>
            <w:tcW w:w="2926" w:type="dxa"/>
          </w:tcPr>
          <w:p w14:paraId="1DDB10EB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5%</w:t>
            </w:r>
          </w:p>
        </w:tc>
      </w:tr>
      <w:tr w:rsidR="00E35AC8" w14:paraId="5419E96F" w14:textId="77777777">
        <w:tc>
          <w:tcPr>
            <w:tcW w:w="2900" w:type="dxa"/>
            <w:gridSpan w:val="2"/>
          </w:tcPr>
          <w:p w14:paraId="375143C7" w14:textId="77777777" w:rsidR="00E35AC8" w:rsidRDefault="00DF6D8C">
            <w:r>
              <w:rPr>
                <w:sz w:val="18"/>
                <w:szCs w:val="18"/>
              </w:rPr>
              <w:t>合计</w:t>
            </w:r>
          </w:p>
        </w:tc>
        <w:tc>
          <w:tcPr>
            <w:tcW w:w="3200" w:type="dxa"/>
            <w:gridSpan w:val="2"/>
          </w:tcPr>
          <w:p w14:paraId="43A1EF5A" w14:textId="77777777" w:rsidR="00E35AC8" w:rsidRDefault="00DF6D8C">
            <w:r>
              <w:rPr>
                <w:sz w:val="18"/>
                <w:szCs w:val="18"/>
              </w:rPr>
              <w:t>280</w:t>
            </w:r>
          </w:p>
        </w:tc>
        <w:tc>
          <w:tcPr>
            <w:tcW w:w="2926" w:type="dxa"/>
          </w:tcPr>
          <w:p w14:paraId="3668232B" w14:textId="77777777" w:rsidR="00E35AC8" w:rsidRDefault="00DF6D8C">
            <w:r>
              <w:rPr>
                <w:sz w:val="18"/>
                <w:szCs w:val="18"/>
              </w:rPr>
              <w:t>100%</w:t>
            </w:r>
          </w:p>
        </w:tc>
      </w:tr>
    </w:tbl>
    <w:p w14:paraId="011D25BD" w14:textId="77777777" w:rsidR="00E35AC8" w:rsidRDefault="00DF6D8C">
      <w:pPr>
        <w:pStyle w:val="21"/>
      </w:pPr>
      <w:bookmarkStart w:id="67" w:name="_Toc244267284"/>
      <w:r>
        <w:rPr>
          <w:rFonts w:ascii="Times New Roman" w:eastAsia="思源黑体" w:hAnsi="Times New Roman" w:cs="Times New Roman"/>
        </w:rPr>
        <w:t xml:space="preserve">10.3 </w:t>
      </w:r>
      <w:r>
        <w:rPr>
          <w:rFonts w:ascii="Times New Roman" w:eastAsia="思源黑体" w:hAnsi="Times New Roman" w:cs="Times New Roman"/>
        </w:rPr>
        <w:t>成本估算</w:t>
      </w:r>
      <w:bookmarkEnd w:id="67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000"/>
        <w:gridCol w:w="2426"/>
      </w:tblGrid>
      <w:tr w:rsidR="00E35AC8" w14:paraId="01BF65B6" w14:textId="77777777">
        <w:tc>
          <w:tcPr>
            <w:tcW w:w="2600" w:type="dxa"/>
            <w:shd w:val="clear" w:color="auto" w:fill="D5E8F0"/>
          </w:tcPr>
          <w:p w14:paraId="563D720A" w14:textId="77777777" w:rsidR="00E35AC8" w:rsidRDefault="00DF6D8C">
            <w:r>
              <w:rPr>
                <w:b/>
                <w:bCs/>
                <w:sz w:val="18"/>
                <w:szCs w:val="18"/>
              </w:rPr>
              <w:t>成本项</w:t>
            </w:r>
          </w:p>
        </w:tc>
        <w:tc>
          <w:tcPr>
            <w:tcW w:w="4000" w:type="dxa"/>
            <w:shd w:val="clear" w:color="auto" w:fill="D5E8F0"/>
          </w:tcPr>
          <w:p w14:paraId="0E4CD42F" w14:textId="77777777" w:rsidR="00E35AC8" w:rsidRDefault="00DF6D8C">
            <w:r>
              <w:rPr>
                <w:b/>
                <w:bCs/>
                <w:sz w:val="18"/>
                <w:szCs w:val="18"/>
              </w:rPr>
              <w:t>估算</w:t>
            </w:r>
          </w:p>
        </w:tc>
        <w:tc>
          <w:tcPr>
            <w:tcW w:w="2426" w:type="dxa"/>
            <w:shd w:val="clear" w:color="auto" w:fill="D5E8F0"/>
          </w:tcPr>
          <w:p w14:paraId="3474D941" w14:textId="77777777" w:rsidR="00E35AC8" w:rsidRDefault="00DF6D8C">
            <w:r>
              <w:rPr>
                <w:b/>
                <w:bCs/>
                <w:sz w:val="18"/>
                <w:szCs w:val="18"/>
              </w:rPr>
              <w:t>来源</w:t>
            </w:r>
          </w:p>
        </w:tc>
      </w:tr>
      <w:tr w:rsidR="00E35AC8" w14:paraId="69A54690" w14:textId="77777777">
        <w:tc>
          <w:tcPr>
            <w:tcW w:w="2600" w:type="dxa"/>
          </w:tcPr>
          <w:p w14:paraId="26ADBB74" w14:textId="0F5211EE" w:rsidR="00E35AC8" w:rsidRDefault="003D6925">
            <w:r>
              <w:rPr>
                <w:rFonts w:hint="eastAsia"/>
                <w:sz w:val="18"/>
                <w:szCs w:val="18"/>
              </w:rPr>
              <w:t>人工成本</w:t>
            </w:r>
          </w:p>
        </w:tc>
        <w:tc>
          <w:tcPr>
            <w:tcW w:w="4000" w:type="dxa"/>
          </w:tcPr>
          <w:p w14:paraId="71FD1DCB" w14:textId="649EB483" w:rsidR="00E35AC8" w:rsidRDefault="003D6925">
            <w:r>
              <w:rPr>
                <w:sz w:val="18"/>
                <w:szCs w:val="18"/>
                <w:lang w:eastAsia="zh-CN"/>
              </w:rPr>
              <w:t xml:space="preserve">7,000 </w:t>
            </w:r>
            <w:r>
              <w:rPr>
                <w:rFonts w:hint="eastAsia"/>
                <w:sz w:val="18"/>
                <w:szCs w:val="18"/>
                <w:lang w:eastAsia="zh-CN"/>
              </w:rPr>
              <w:t>元（</w:t>
            </w:r>
            <w:r>
              <w:rPr>
                <w:sz w:val="18"/>
                <w:szCs w:val="18"/>
                <w:lang w:eastAsia="zh-CN"/>
              </w:rPr>
              <w:t xml:space="preserve">280 </w:t>
            </w:r>
            <w:r>
              <w:rPr>
                <w:rFonts w:hint="eastAsia"/>
                <w:sz w:val="18"/>
                <w:szCs w:val="18"/>
                <w:lang w:eastAsia="zh-CN"/>
              </w:rPr>
              <w:t>人时</w:t>
            </w:r>
            <w:r>
              <w:rPr>
                <w:sz w:val="18"/>
                <w:szCs w:val="18"/>
                <w:lang w:eastAsia="zh-CN"/>
              </w:rPr>
              <w:t xml:space="preserve"> × 25 </w:t>
            </w:r>
            <w:r>
              <w:rPr>
                <w:rFonts w:hint="eastAsia"/>
                <w:sz w:val="18"/>
                <w:szCs w:val="18"/>
                <w:lang w:eastAsia="zh-CN"/>
              </w:rPr>
              <w:t>元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rFonts w:hint="eastAsia"/>
                <w:sz w:val="18"/>
                <w:szCs w:val="18"/>
                <w:lang w:eastAsia="zh-CN"/>
              </w:rPr>
              <w:t>人时）</w:t>
            </w:r>
          </w:p>
        </w:tc>
        <w:tc>
          <w:tcPr>
            <w:tcW w:w="2426" w:type="dxa"/>
          </w:tcPr>
          <w:p w14:paraId="166CDE9F" w14:textId="409CC5C5" w:rsidR="00E35AC8" w:rsidRDefault="003D6925">
            <w:r>
              <w:rPr>
                <w:rFonts w:hint="eastAsia"/>
                <w:sz w:val="18"/>
                <w:szCs w:val="18"/>
              </w:rPr>
              <w:t>按课程实践人力折算口径估算，不含社保等附加</w:t>
            </w:r>
          </w:p>
        </w:tc>
      </w:tr>
      <w:tr w:rsidR="00E35AC8" w14:paraId="13DE2339" w14:textId="77777777">
        <w:tc>
          <w:tcPr>
            <w:tcW w:w="2600" w:type="dxa"/>
          </w:tcPr>
          <w:p w14:paraId="0490E320" w14:textId="36EED9C8" w:rsidR="00E35AC8" w:rsidRDefault="003D6925">
            <w:r>
              <w:rPr>
                <w:rFonts w:hint="eastAsia"/>
                <w:sz w:val="18"/>
                <w:szCs w:val="18"/>
              </w:rPr>
              <w:t>设备折旧</w:t>
            </w:r>
          </w:p>
        </w:tc>
        <w:tc>
          <w:tcPr>
            <w:tcW w:w="4000" w:type="dxa"/>
          </w:tcPr>
          <w:p w14:paraId="4565E9D0" w14:textId="500C5E32" w:rsidR="00E35AC8" w:rsidRDefault="003D6925">
            <w:r>
              <w:rPr>
                <w:sz w:val="18"/>
                <w:szCs w:val="18"/>
              </w:rPr>
              <w:t xml:space="preserve">1,288 </w:t>
            </w:r>
            <w:r>
              <w:rPr>
                <w:rFonts w:hint="eastAsia"/>
                <w:sz w:val="18"/>
                <w:szCs w:val="18"/>
              </w:rPr>
              <w:t>元（笔记本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台按</w:t>
            </w:r>
            <w:r>
              <w:rPr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年、真机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台按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年直线折旧，按占用</w:t>
            </w:r>
            <w:r>
              <w:rPr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天分摊）</w:t>
            </w:r>
          </w:p>
        </w:tc>
        <w:tc>
          <w:tcPr>
            <w:tcW w:w="2426" w:type="dxa"/>
          </w:tcPr>
          <w:p w14:paraId="71C7AA53" w14:textId="11E4F1D3" w:rsidR="00E35AC8" w:rsidRDefault="003D6925">
            <w:r>
              <w:rPr>
                <w:rFonts w:hint="eastAsia"/>
                <w:sz w:val="18"/>
                <w:szCs w:val="18"/>
              </w:rPr>
              <w:t>成员自有设备，非新增采购</w:t>
            </w:r>
          </w:p>
        </w:tc>
      </w:tr>
      <w:tr w:rsidR="00E35AC8" w14:paraId="084067A9" w14:textId="77777777">
        <w:tc>
          <w:tcPr>
            <w:tcW w:w="2600" w:type="dxa"/>
          </w:tcPr>
          <w:p w14:paraId="4BF9F8EE" w14:textId="72758A98" w:rsidR="00E35AC8" w:rsidRDefault="003D6925">
            <w:r>
              <w:rPr>
                <w:rFonts w:hint="eastAsia"/>
                <w:sz w:val="18"/>
                <w:szCs w:val="18"/>
              </w:rPr>
              <w:t>软件与工具</w:t>
            </w:r>
          </w:p>
        </w:tc>
        <w:tc>
          <w:tcPr>
            <w:tcW w:w="4000" w:type="dxa"/>
          </w:tcPr>
          <w:p w14:paraId="4FCF9747" w14:textId="2F7A0E74" w:rsidR="00E35AC8" w:rsidRDefault="003D6925">
            <w:r>
              <w:rPr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元（全部使用开源与免费版本）</w:t>
            </w:r>
          </w:p>
        </w:tc>
        <w:tc>
          <w:tcPr>
            <w:tcW w:w="2426" w:type="dxa"/>
          </w:tcPr>
          <w:p w14:paraId="69EB704F" w14:textId="465D2464" w:rsidR="00E35AC8" w:rsidRDefault="003D6925">
            <w:r>
              <w:rPr>
                <w:rFonts w:hint="cs"/>
                <w:sz w:val="18"/>
                <w:szCs w:val="18"/>
              </w:rPr>
              <w:t>—</w:t>
            </w:r>
          </w:p>
        </w:tc>
      </w:tr>
      <w:tr w:rsidR="00E35AC8" w14:paraId="7FAA917D" w14:textId="77777777">
        <w:tc>
          <w:tcPr>
            <w:tcW w:w="2600" w:type="dxa"/>
          </w:tcPr>
          <w:p w14:paraId="29D57385" w14:textId="751C401E" w:rsidR="00E35AC8" w:rsidRDefault="003D6925">
            <w:r>
              <w:rPr>
                <w:rFonts w:hint="eastAsia"/>
                <w:sz w:val="18"/>
                <w:szCs w:val="18"/>
              </w:rPr>
              <w:t>云资源与算力</w:t>
            </w:r>
          </w:p>
        </w:tc>
        <w:tc>
          <w:tcPr>
            <w:tcW w:w="4000" w:type="dxa"/>
          </w:tcPr>
          <w:p w14:paraId="7CBD86D6" w14:textId="40752337" w:rsidR="00E35AC8" w:rsidRDefault="003D6925">
            <w:r>
              <w:rPr>
                <w:sz w:val="18"/>
                <w:szCs w:val="18"/>
              </w:rPr>
              <w:t xml:space="preserve">0 </w:t>
            </w:r>
            <w:r>
              <w:rPr>
                <w:rFonts w:hint="eastAsia"/>
                <w:sz w:val="18"/>
                <w:szCs w:val="18"/>
              </w:rPr>
              <w:t>元（本地与课程演示服务器，无租用）</w:t>
            </w:r>
          </w:p>
        </w:tc>
        <w:tc>
          <w:tcPr>
            <w:tcW w:w="2426" w:type="dxa"/>
          </w:tcPr>
          <w:p w14:paraId="0DEAB190" w14:textId="4770DB90" w:rsidR="00E35AC8" w:rsidRDefault="003D6925">
            <w:r>
              <w:rPr>
                <w:rFonts w:hint="cs"/>
                <w:sz w:val="18"/>
                <w:szCs w:val="18"/>
              </w:rPr>
              <w:t>—</w:t>
            </w:r>
          </w:p>
        </w:tc>
      </w:tr>
      <w:tr w:rsidR="00E35AC8" w14:paraId="239CDD29" w14:textId="77777777">
        <w:tc>
          <w:tcPr>
            <w:tcW w:w="2600" w:type="dxa"/>
          </w:tcPr>
          <w:p w14:paraId="4D9C60BF" w14:textId="6321FC98" w:rsidR="00E35AC8" w:rsidRDefault="003D6925">
            <w:r>
              <w:rPr>
                <w:rFonts w:hint="eastAsia"/>
                <w:sz w:val="18"/>
                <w:szCs w:val="18"/>
              </w:rPr>
              <w:t>电费</w:t>
            </w:r>
          </w:p>
        </w:tc>
        <w:tc>
          <w:tcPr>
            <w:tcW w:w="4000" w:type="dxa"/>
          </w:tcPr>
          <w:p w14:paraId="03384E71" w14:textId="17692C5A" w:rsidR="00E35AC8" w:rsidRDefault="003D6925">
            <w:r>
              <w:rPr>
                <w:rFonts w:hint="eastAsia"/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59 </w:t>
            </w:r>
            <w:r>
              <w:rPr>
                <w:rFonts w:hint="eastAsia"/>
                <w:sz w:val="18"/>
                <w:szCs w:val="18"/>
              </w:rPr>
              <w:t>元（</w:t>
            </w:r>
            <w:r>
              <w:rPr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台开发机</w:t>
            </w:r>
            <w:r>
              <w:rPr>
                <w:sz w:val="18"/>
                <w:szCs w:val="18"/>
              </w:rPr>
              <w:t xml:space="preserve"> × 8 h/</w:t>
            </w:r>
            <w:r>
              <w:rPr>
                <w:rFonts w:hint="eastAsia"/>
                <w:sz w:val="18"/>
                <w:szCs w:val="18"/>
              </w:rPr>
              <w:t>天</w:t>
            </w:r>
            <w:r>
              <w:rPr>
                <w:sz w:val="18"/>
                <w:szCs w:val="18"/>
              </w:rPr>
              <w:t xml:space="preserve"> × 94 </w:t>
            </w:r>
            <w:r>
              <w:rPr>
                <w:rFonts w:hint="eastAsia"/>
                <w:sz w:val="18"/>
                <w:szCs w:val="18"/>
              </w:rPr>
              <w:t>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≈</w:t>
            </w:r>
            <w:r>
              <w:rPr>
                <w:sz w:val="18"/>
                <w:szCs w:val="18"/>
              </w:rPr>
              <w:t xml:space="preserve"> 98 kWh × 0.6 </w:t>
            </w:r>
            <w:r>
              <w:rPr>
                <w:rFonts w:hint="eastAsia"/>
                <w:sz w:val="18"/>
                <w:szCs w:val="18"/>
              </w:rPr>
              <w:t>元</w:t>
            </w:r>
            <w:r>
              <w:rPr>
                <w:sz w:val="18"/>
                <w:szCs w:val="18"/>
              </w:rPr>
              <w:t>/kWh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426" w:type="dxa"/>
          </w:tcPr>
          <w:p w14:paraId="2225EA5E" w14:textId="30C9710A" w:rsidR="00E35AC8" w:rsidRDefault="003D6925">
            <w:r>
              <w:rPr>
                <w:rFonts w:hint="eastAsia"/>
                <w:sz w:val="18"/>
                <w:szCs w:val="18"/>
              </w:rPr>
              <w:t>成员自筹</w:t>
            </w:r>
          </w:p>
        </w:tc>
      </w:tr>
      <w:tr w:rsidR="00E35AC8" w14:paraId="10CCF6EC" w14:textId="77777777">
        <w:tc>
          <w:tcPr>
            <w:tcW w:w="2600" w:type="dxa"/>
          </w:tcPr>
          <w:p w14:paraId="53DD4389" w14:textId="62EBE69D" w:rsidR="00E35AC8" w:rsidRDefault="003D6925">
            <w:r>
              <w:rPr>
                <w:rFonts w:hint="eastAsia"/>
                <w:sz w:val="18"/>
                <w:szCs w:val="18"/>
              </w:rPr>
              <w:t>文印与装订</w:t>
            </w:r>
          </w:p>
        </w:tc>
        <w:tc>
          <w:tcPr>
            <w:tcW w:w="4000" w:type="dxa"/>
          </w:tcPr>
          <w:p w14:paraId="6A74D035" w14:textId="3ED4EFC8" w:rsidR="00E35AC8" w:rsidRDefault="003D6925">
            <w:r>
              <w:rPr>
                <w:rFonts w:hint="eastAsia"/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120 </w:t>
            </w:r>
            <w:r>
              <w:rPr>
                <w:rFonts w:hint="eastAsia"/>
                <w:sz w:val="18"/>
                <w:szCs w:val="18"/>
              </w:rPr>
              <w:t>元</w:t>
            </w:r>
          </w:p>
        </w:tc>
        <w:tc>
          <w:tcPr>
            <w:tcW w:w="2426" w:type="dxa"/>
          </w:tcPr>
          <w:p w14:paraId="1E64819C" w14:textId="30BEBC53" w:rsidR="00E35AC8" w:rsidRDefault="003D6925">
            <w:r>
              <w:rPr>
                <w:rFonts w:hint="eastAsia"/>
                <w:sz w:val="18"/>
                <w:szCs w:val="18"/>
              </w:rPr>
              <w:t>成员自筹</w:t>
            </w:r>
          </w:p>
        </w:tc>
      </w:tr>
      <w:tr w:rsidR="003D6925" w14:paraId="7E408AA6" w14:textId="77777777">
        <w:tc>
          <w:tcPr>
            <w:tcW w:w="2600" w:type="dxa"/>
          </w:tcPr>
          <w:p w14:paraId="44A0B51A" w14:textId="0D140103" w:rsidR="003D6925" w:rsidRDefault="003D692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成本合计</w:t>
            </w:r>
          </w:p>
        </w:tc>
        <w:tc>
          <w:tcPr>
            <w:tcW w:w="4000" w:type="dxa"/>
          </w:tcPr>
          <w:p w14:paraId="645072F2" w14:textId="3FB95C99" w:rsidR="003D6925" w:rsidRDefault="003D692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8,467 </w:t>
            </w:r>
            <w:r>
              <w:rPr>
                <w:rFonts w:hint="eastAsia"/>
                <w:sz w:val="18"/>
                <w:szCs w:val="18"/>
              </w:rPr>
              <w:t>元（其中货币支出约</w:t>
            </w:r>
            <w:r>
              <w:rPr>
                <w:sz w:val="18"/>
                <w:szCs w:val="18"/>
              </w:rPr>
              <w:t xml:space="preserve"> 179 </w:t>
            </w:r>
            <w:r>
              <w:rPr>
                <w:rFonts w:hint="eastAsia"/>
                <w:sz w:val="18"/>
                <w:szCs w:val="18"/>
              </w:rPr>
              <w:t>元）</w:t>
            </w:r>
          </w:p>
        </w:tc>
        <w:tc>
          <w:tcPr>
            <w:tcW w:w="2426" w:type="dxa"/>
          </w:tcPr>
          <w:p w14:paraId="7D569935" w14:textId="452226C2" w:rsidR="003D6925" w:rsidRDefault="003D6925">
            <w:pPr>
              <w:rPr>
                <w:sz w:val="18"/>
                <w:szCs w:val="18"/>
              </w:rPr>
            </w:pPr>
            <w:r>
              <w:rPr>
                <w:rFonts w:hint="cs"/>
                <w:sz w:val="18"/>
                <w:szCs w:val="18"/>
              </w:rPr>
              <w:t>—</w:t>
            </w:r>
          </w:p>
        </w:tc>
      </w:tr>
    </w:tbl>
    <w:p w14:paraId="22296685" w14:textId="77777777" w:rsidR="00E35AC8" w:rsidRDefault="00DF6D8C">
      <w:pPr>
        <w:pStyle w:val="21"/>
      </w:pPr>
      <w:bookmarkStart w:id="68" w:name="_Toc244267285"/>
      <w:r>
        <w:rPr>
          <w:rFonts w:ascii="Times New Roman" w:eastAsia="思源黑体" w:hAnsi="Times New Roman" w:cs="Times New Roman"/>
        </w:rPr>
        <w:t xml:space="preserve">10.4 </w:t>
      </w:r>
      <w:r>
        <w:rPr>
          <w:rFonts w:ascii="Times New Roman" w:eastAsia="思源黑体" w:hAnsi="Times New Roman" w:cs="Times New Roman"/>
        </w:rPr>
        <w:t>关键计算机资源估算</w:t>
      </w:r>
      <w:bookmarkEnd w:id="68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400"/>
        <w:gridCol w:w="2426"/>
      </w:tblGrid>
      <w:tr w:rsidR="00E35AC8" w14:paraId="40C53CFB" w14:textId="77777777">
        <w:tc>
          <w:tcPr>
            <w:tcW w:w="2200" w:type="dxa"/>
            <w:shd w:val="clear" w:color="auto" w:fill="D5E8F0"/>
          </w:tcPr>
          <w:p w14:paraId="294ECB4B" w14:textId="77777777" w:rsidR="00E35AC8" w:rsidRDefault="00DF6D8C">
            <w:r>
              <w:rPr>
                <w:b/>
                <w:bCs/>
                <w:sz w:val="18"/>
                <w:szCs w:val="18"/>
              </w:rPr>
              <w:t>资源项</w:t>
            </w:r>
          </w:p>
        </w:tc>
        <w:tc>
          <w:tcPr>
            <w:tcW w:w="4400" w:type="dxa"/>
            <w:shd w:val="clear" w:color="auto" w:fill="D5E8F0"/>
          </w:tcPr>
          <w:p w14:paraId="4ED9C0F4" w14:textId="77777777" w:rsidR="00E35AC8" w:rsidRDefault="00DF6D8C">
            <w:r>
              <w:rPr>
                <w:b/>
                <w:bCs/>
                <w:sz w:val="18"/>
                <w:szCs w:val="18"/>
              </w:rPr>
              <w:t>估算需求</w:t>
            </w:r>
          </w:p>
        </w:tc>
        <w:tc>
          <w:tcPr>
            <w:tcW w:w="2426" w:type="dxa"/>
            <w:shd w:val="clear" w:color="auto" w:fill="D5E8F0"/>
          </w:tcPr>
          <w:p w14:paraId="12CC4023" w14:textId="77777777" w:rsidR="00E35AC8" w:rsidRDefault="00DF6D8C">
            <w:r>
              <w:rPr>
                <w:b/>
                <w:bCs/>
                <w:sz w:val="18"/>
                <w:szCs w:val="18"/>
              </w:rPr>
              <w:t>备注</w:t>
            </w:r>
          </w:p>
        </w:tc>
      </w:tr>
      <w:tr w:rsidR="00E35AC8" w14:paraId="099D24D7" w14:textId="77777777">
        <w:tc>
          <w:tcPr>
            <w:tcW w:w="2200" w:type="dxa"/>
          </w:tcPr>
          <w:p w14:paraId="69C140D9" w14:textId="77777777" w:rsidR="00E35AC8" w:rsidRDefault="00DF6D8C">
            <w:r>
              <w:rPr>
                <w:sz w:val="18"/>
                <w:szCs w:val="18"/>
              </w:rPr>
              <w:t>数据库存储</w:t>
            </w:r>
          </w:p>
        </w:tc>
        <w:tc>
          <w:tcPr>
            <w:tcW w:w="4400" w:type="dxa"/>
          </w:tcPr>
          <w:p w14:paraId="35E1B29A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100 MB</w:t>
            </w:r>
            <w:r>
              <w:rPr>
                <w:sz w:val="18"/>
                <w:szCs w:val="18"/>
              </w:rPr>
              <w:t>（开发与测试数据）</w:t>
            </w:r>
          </w:p>
        </w:tc>
        <w:tc>
          <w:tcPr>
            <w:tcW w:w="2426" w:type="dxa"/>
          </w:tcPr>
          <w:p w14:paraId="2E8D9BC2" w14:textId="77777777" w:rsidR="00E35AC8" w:rsidRDefault="00DF6D8C">
            <w:r>
              <w:rPr>
                <w:sz w:val="18"/>
                <w:szCs w:val="18"/>
              </w:rPr>
              <w:t>MySQL 8.4</w:t>
            </w:r>
            <w:r>
              <w:rPr>
                <w:sz w:val="18"/>
                <w:szCs w:val="18"/>
              </w:rPr>
              <w:t>，含索引</w:t>
            </w:r>
          </w:p>
        </w:tc>
      </w:tr>
      <w:tr w:rsidR="00E35AC8" w14:paraId="22B5D000" w14:textId="77777777">
        <w:tc>
          <w:tcPr>
            <w:tcW w:w="2200" w:type="dxa"/>
          </w:tcPr>
          <w:p w14:paraId="6C9B0AE5" w14:textId="77777777" w:rsidR="00E35AC8" w:rsidRDefault="00DF6D8C">
            <w:r>
              <w:rPr>
                <w:sz w:val="18"/>
                <w:szCs w:val="18"/>
              </w:rPr>
              <w:t>应用服务器内存</w:t>
            </w:r>
          </w:p>
        </w:tc>
        <w:tc>
          <w:tcPr>
            <w:tcW w:w="4400" w:type="dxa"/>
          </w:tcPr>
          <w:p w14:paraId="12FDD547" w14:textId="77777777" w:rsidR="00E35AC8" w:rsidRDefault="00DF6D8C">
            <w:r>
              <w:rPr>
                <w:sz w:val="18"/>
                <w:szCs w:val="18"/>
              </w:rPr>
              <w:t>后端约</w:t>
            </w:r>
            <w:r>
              <w:rPr>
                <w:sz w:val="18"/>
                <w:szCs w:val="18"/>
              </w:rPr>
              <w:t xml:space="preserve"> 1 GB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JVM </w:t>
            </w:r>
            <w:r>
              <w:rPr>
                <w:sz w:val="18"/>
                <w:szCs w:val="18"/>
              </w:rPr>
              <w:t>堆）</w:t>
            </w:r>
          </w:p>
        </w:tc>
        <w:tc>
          <w:tcPr>
            <w:tcW w:w="2426" w:type="dxa"/>
          </w:tcPr>
          <w:p w14:paraId="2EEBAF6E" w14:textId="77777777" w:rsidR="00E35AC8" w:rsidRDefault="00DF6D8C">
            <w:r>
              <w:rPr>
                <w:sz w:val="18"/>
                <w:szCs w:val="18"/>
              </w:rPr>
              <w:t>开发期与演示期</w:t>
            </w:r>
          </w:p>
        </w:tc>
      </w:tr>
      <w:tr w:rsidR="00E35AC8" w14:paraId="4DAB61ED" w14:textId="77777777">
        <w:tc>
          <w:tcPr>
            <w:tcW w:w="2200" w:type="dxa"/>
          </w:tcPr>
          <w:p w14:paraId="33F95CF4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模型存储</w:t>
            </w:r>
          </w:p>
        </w:tc>
        <w:tc>
          <w:tcPr>
            <w:tcW w:w="4400" w:type="dxa"/>
          </w:tcPr>
          <w:p w14:paraId="006FC507" w14:textId="77777777" w:rsidR="00E35AC8" w:rsidRDefault="00DF6D8C"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 xml:space="preserve"> 4 GB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Qwen3-4B </w:t>
            </w:r>
            <w:r>
              <w:rPr>
                <w:sz w:val="18"/>
                <w:szCs w:val="18"/>
              </w:rPr>
              <w:t>量化模型）</w:t>
            </w:r>
          </w:p>
        </w:tc>
        <w:tc>
          <w:tcPr>
            <w:tcW w:w="2426" w:type="dxa"/>
          </w:tcPr>
          <w:p w14:paraId="5AE63C7D" w14:textId="77777777" w:rsidR="00E35AC8" w:rsidRDefault="00DF6D8C">
            <w:r>
              <w:rPr>
                <w:sz w:val="18"/>
                <w:szCs w:val="18"/>
              </w:rPr>
              <w:t>本地服务器磁盘</w:t>
            </w:r>
          </w:p>
        </w:tc>
      </w:tr>
      <w:tr w:rsidR="00E35AC8" w14:paraId="79A2F54A" w14:textId="77777777">
        <w:tc>
          <w:tcPr>
            <w:tcW w:w="2200" w:type="dxa"/>
          </w:tcPr>
          <w:p w14:paraId="42D89039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推理资源</w:t>
            </w:r>
          </w:p>
        </w:tc>
        <w:tc>
          <w:tcPr>
            <w:tcW w:w="4400" w:type="dxa"/>
          </w:tcPr>
          <w:p w14:paraId="0921AD5B" w14:textId="77777777" w:rsidR="00E35AC8" w:rsidRDefault="00DF6D8C">
            <w:r>
              <w:rPr>
                <w:sz w:val="18"/>
                <w:szCs w:val="18"/>
              </w:rPr>
              <w:t xml:space="preserve">CPU </w:t>
            </w:r>
            <w:r>
              <w:rPr>
                <w:sz w:val="18"/>
                <w:szCs w:val="18"/>
              </w:rPr>
              <w:t>推理，单次生成控制在</w:t>
            </w:r>
            <w:r>
              <w:rPr>
                <w:sz w:val="18"/>
                <w:szCs w:val="18"/>
              </w:rPr>
              <w:t xml:space="preserve"> 60 </w:t>
            </w:r>
            <w:r>
              <w:rPr>
                <w:sz w:val="18"/>
                <w:szCs w:val="18"/>
              </w:rPr>
              <w:t>秒内</w:t>
            </w:r>
          </w:p>
        </w:tc>
        <w:tc>
          <w:tcPr>
            <w:tcW w:w="2426" w:type="dxa"/>
          </w:tcPr>
          <w:p w14:paraId="6C043CF2" w14:textId="77777777" w:rsidR="00E35AC8" w:rsidRDefault="00DF6D8C">
            <w:r>
              <w:rPr>
                <w:sz w:val="18"/>
                <w:szCs w:val="18"/>
              </w:rPr>
              <w:t>无</w:t>
            </w:r>
            <w:r>
              <w:rPr>
                <w:sz w:val="18"/>
                <w:szCs w:val="18"/>
              </w:rPr>
              <w:t xml:space="preserve"> GPU</w:t>
            </w:r>
            <w:r>
              <w:rPr>
                <w:sz w:val="18"/>
                <w:szCs w:val="18"/>
              </w:rPr>
              <w:t>，故设置输入输出长度限制与超时降级</w:t>
            </w:r>
          </w:p>
        </w:tc>
      </w:tr>
      <w:tr w:rsidR="00E35AC8" w14:paraId="1958F50E" w14:textId="77777777">
        <w:tc>
          <w:tcPr>
            <w:tcW w:w="2200" w:type="dxa"/>
          </w:tcPr>
          <w:p w14:paraId="7BA90EF1" w14:textId="77777777" w:rsidR="00E35AC8" w:rsidRDefault="00DF6D8C">
            <w:r>
              <w:rPr>
                <w:sz w:val="18"/>
                <w:szCs w:val="18"/>
              </w:rPr>
              <w:t>构建产物存储</w:t>
            </w:r>
          </w:p>
        </w:tc>
        <w:tc>
          <w:tcPr>
            <w:tcW w:w="4400" w:type="dxa"/>
          </w:tcPr>
          <w:p w14:paraId="1FAF2585" w14:textId="77777777" w:rsidR="00E35AC8" w:rsidRDefault="00DF6D8C">
            <w:r>
              <w:rPr>
                <w:sz w:val="18"/>
                <w:szCs w:val="18"/>
              </w:rPr>
              <w:t>每次构建约</w:t>
            </w:r>
            <w:r>
              <w:rPr>
                <w:sz w:val="18"/>
                <w:szCs w:val="18"/>
              </w:rPr>
              <w:t xml:space="preserve"> 100 MB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 xml:space="preserve">dist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APK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426" w:type="dxa"/>
          </w:tcPr>
          <w:p w14:paraId="1D3F1D6F" w14:textId="77777777" w:rsidR="00E35AC8" w:rsidRDefault="00DF6D8C">
            <w:r>
              <w:rPr>
                <w:sz w:val="18"/>
                <w:szCs w:val="18"/>
              </w:rPr>
              <w:t>构建产物不入库，本地或离线介质保存</w:t>
            </w:r>
          </w:p>
        </w:tc>
      </w:tr>
      <w:tr w:rsidR="00E35AC8" w14:paraId="3C408BA7" w14:textId="77777777">
        <w:tc>
          <w:tcPr>
            <w:tcW w:w="2200" w:type="dxa"/>
          </w:tcPr>
          <w:p w14:paraId="04BDE9BD" w14:textId="77777777" w:rsidR="00E35AC8" w:rsidRDefault="00DF6D8C">
            <w:r>
              <w:rPr>
                <w:sz w:val="18"/>
                <w:szCs w:val="18"/>
              </w:rPr>
              <w:t>网络带宽</w:t>
            </w:r>
          </w:p>
        </w:tc>
        <w:tc>
          <w:tcPr>
            <w:tcW w:w="4400" w:type="dxa"/>
          </w:tcPr>
          <w:p w14:paraId="04BCAE5D" w14:textId="77777777" w:rsidR="00E35AC8" w:rsidRDefault="00DF6D8C">
            <w:r>
              <w:rPr>
                <w:sz w:val="18"/>
                <w:szCs w:val="18"/>
              </w:rPr>
              <w:t>依赖下载（</w:t>
            </w:r>
            <w:r>
              <w:rPr>
                <w:sz w:val="18"/>
                <w:szCs w:val="18"/>
              </w:rPr>
              <w:t>Maven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npm</w:t>
            </w:r>
            <w:r>
              <w:rPr>
                <w:sz w:val="18"/>
                <w:szCs w:val="18"/>
              </w:rPr>
              <w:t>、模型）约</w:t>
            </w:r>
            <w:r>
              <w:rPr>
                <w:sz w:val="18"/>
                <w:szCs w:val="18"/>
              </w:rPr>
              <w:t xml:space="preserve"> 5 GB</w:t>
            </w:r>
          </w:p>
        </w:tc>
        <w:tc>
          <w:tcPr>
            <w:tcW w:w="2426" w:type="dxa"/>
          </w:tcPr>
          <w:p w14:paraId="5579C9D3" w14:textId="77777777" w:rsidR="00E35AC8" w:rsidRDefault="00DF6D8C">
            <w:r>
              <w:rPr>
                <w:sz w:val="18"/>
                <w:szCs w:val="18"/>
              </w:rPr>
              <w:t>集中在</w:t>
            </w:r>
            <w:r>
              <w:rPr>
                <w:sz w:val="18"/>
                <w:szCs w:val="18"/>
              </w:rPr>
              <w:t xml:space="preserve"> W1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W7</w:t>
            </w:r>
          </w:p>
        </w:tc>
      </w:tr>
    </w:tbl>
    <w:p w14:paraId="133A6401" w14:textId="77777777" w:rsidR="00E35AC8" w:rsidRDefault="00DF6D8C">
      <w:pPr>
        <w:pStyle w:val="21"/>
      </w:pPr>
      <w:bookmarkStart w:id="69" w:name="_Toc244267286"/>
      <w:r>
        <w:rPr>
          <w:rFonts w:ascii="Times New Roman" w:eastAsia="思源黑体" w:hAnsi="Times New Roman" w:cs="Times New Roman"/>
        </w:rPr>
        <w:t xml:space="preserve">10.5 </w:t>
      </w:r>
      <w:r>
        <w:rPr>
          <w:rFonts w:ascii="Times New Roman" w:eastAsia="思源黑体" w:hAnsi="Times New Roman" w:cs="Times New Roman"/>
        </w:rPr>
        <w:t>管理预留</w:t>
      </w:r>
      <w:bookmarkEnd w:id="69"/>
    </w:p>
    <w:p w14:paraId="421B4824" w14:textId="77777777" w:rsidR="00E35AC8" w:rsidRDefault="00DF6D8C">
      <w:pPr>
        <w:ind w:firstLine="440"/>
      </w:pPr>
      <w:r>
        <w:rPr>
          <w:sz w:val="22"/>
          <w:szCs w:val="22"/>
        </w:rPr>
        <w:t>按工作量的</w:t>
      </w:r>
      <w:r>
        <w:rPr>
          <w:sz w:val="22"/>
          <w:szCs w:val="22"/>
        </w:rPr>
        <w:t xml:space="preserve"> 10% </w:t>
      </w:r>
      <w:r>
        <w:rPr>
          <w:sz w:val="22"/>
          <w:szCs w:val="22"/>
        </w:rPr>
        <w:t>预留管理预留量，约</w:t>
      </w:r>
      <w:r>
        <w:rPr>
          <w:sz w:val="22"/>
          <w:szCs w:val="22"/>
        </w:rPr>
        <w:t xml:space="preserve"> 28 </w:t>
      </w:r>
      <w:r>
        <w:rPr>
          <w:sz w:val="22"/>
          <w:szCs w:val="22"/>
        </w:rPr>
        <w:t>人时，用于应对缺陷整改、环境问题和里程碑顺延；预留量不单独安排任务，由每周进度对齐根据实际阻塞情况调用。第</w:t>
      </w:r>
      <w:r>
        <w:rPr>
          <w:sz w:val="22"/>
          <w:szCs w:val="22"/>
        </w:rPr>
        <w:t xml:space="preserve"> 12 </w:t>
      </w:r>
      <w:r>
        <w:rPr>
          <w:sz w:val="22"/>
          <w:szCs w:val="22"/>
        </w:rPr>
        <w:t>周（</w:t>
      </w:r>
      <w:r>
        <w:rPr>
          <w:sz w:val="22"/>
          <w:szCs w:val="22"/>
        </w:rPr>
        <w:t>12.14–12.20</w:t>
      </w:r>
      <w:r>
        <w:rPr>
          <w:sz w:val="22"/>
          <w:szCs w:val="22"/>
        </w:rPr>
        <w:t>）的缺陷整改与回归测试为主要预留使用窗口。</w:t>
      </w:r>
    </w:p>
    <w:p w14:paraId="2BAB5563" w14:textId="77777777" w:rsidR="00E35AC8" w:rsidRDefault="00DF6D8C">
      <w:r>
        <w:br w:type="page"/>
      </w:r>
    </w:p>
    <w:p w14:paraId="66F7754E" w14:textId="77777777" w:rsidR="00E35AC8" w:rsidRDefault="00DF6D8C">
      <w:pPr>
        <w:pStyle w:val="1"/>
      </w:pPr>
      <w:bookmarkStart w:id="70" w:name="_Toc244267287"/>
      <w:r>
        <w:rPr>
          <w:rFonts w:ascii="Times New Roman" w:eastAsia="思源黑体" w:hAnsi="Times New Roman" w:cs="Times New Roman"/>
        </w:rPr>
        <w:lastRenderedPageBreak/>
        <w:t xml:space="preserve">11 </w:t>
      </w:r>
      <w:r>
        <w:rPr>
          <w:rFonts w:ascii="Times New Roman" w:eastAsia="思源黑体" w:hAnsi="Times New Roman" w:cs="Times New Roman"/>
        </w:rPr>
        <w:t>风险管理</w:t>
      </w:r>
      <w:bookmarkEnd w:id="70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000"/>
        <w:gridCol w:w="1100"/>
        <w:gridCol w:w="1900"/>
        <w:gridCol w:w="2626"/>
        <w:gridCol w:w="800"/>
      </w:tblGrid>
      <w:tr w:rsidR="00E35AC8" w14:paraId="7EC209CD" w14:textId="77777777">
        <w:tc>
          <w:tcPr>
            <w:tcW w:w="600" w:type="dxa"/>
            <w:shd w:val="clear" w:color="auto" w:fill="D5E8F0"/>
          </w:tcPr>
          <w:p w14:paraId="3E5C0FF9" w14:textId="77777777" w:rsidR="00E35AC8" w:rsidRDefault="00DF6D8C"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000" w:type="dxa"/>
            <w:shd w:val="clear" w:color="auto" w:fill="D5E8F0"/>
          </w:tcPr>
          <w:p w14:paraId="6CDD86BD" w14:textId="77777777" w:rsidR="00E35AC8" w:rsidRDefault="00DF6D8C">
            <w:r>
              <w:rPr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1100" w:type="dxa"/>
            <w:shd w:val="clear" w:color="auto" w:fill="D5E8F0"/>
          </w:tcPr>
          <w:p w14:paraId="09870536" w14:textId="77777777" w:rsidR="00E35AC8" w:rsidRDefault="00DF6D8C">
            <w:r>
              <w:rPr>
                <w:b/>
                <w:bCs/>
                <w:sz w:val="16"/>
                <w:szCs w:val="16"/>
              </w:rPr>
              <w:t>可能性</w:t>
            </w:r>
            <w:r>
              <w:rPr>
                <w:b/>
                <w:bCs/>
                <w:sz w:val="16"/>
                <w:szCs w:val="16"/>
              </w:rPr>
              <w:t xml:space="preserve"> / </w:t>
            </w:r>
            <w:r>
              <w:rPr>
                <w:b/>
                <w:bCs/>
                <w:sz w:val="16"/>
                <w:szCs w:val="16"/>
              </w:rPr>
              <w:t>影响</w:t>
            </w:r>
          </w:p>
        </w:tc>
        <w:tc>
          <w:tcPr>
            <w:tcW w:w="1900" w:type="dxa"/>
            <w:shd w:val="clear" w:color="auto" w:fill="D5E8F0"/>
          </w:tcPr>
          <w:p w14:paraId="1BDFA889" w14:textId="77777777" w:rsidR="00E35AC8" w:rsidRDefault="00DF6D8C">
            <w:r>
              <w:rPr>
                <w:b/>
                <w:bCs/>
                <w:sz w:val="16"/>
                <w:szCs w:val="16"/>
              </w:rPr>
              <w:t>影响后果</w:t>
            </w:r>
          </w:p>
        </w:tc>
        <w:tc>
          <w:tcPr>
            <w:tcW w:w="2626" w:type="dxa"/>
            <w:shd w:val="clear" w:color="auto" w:fill="D5E8F0"/>
          </w:tcPr>
          <w:p w14:paraId="6E5140EC" w14:textId="77777777" w:rsidR="00E35AC8" w:rsidRDefault="00DF6D8C">
            <w:r>
              <w:rPr>
                <w:b/>
                <w:bCs/>
                <w:sz w:val="16"/>
                <w:szCs w:val="16"/>
              </w:rPr>
              <w:t>对策</w:t>
            </w:r>
          </w:p>
        </w:tc>
        <w:tc>
          <w:tcPr>
            <w:tcW w:w="800" w:type="dxa"/>
            <w:shd w:val="clear" w:color="auto" w:fill="D5E8F0"/>
          </w:tcPr>
          <w:p w14:paraId="3E347D91" w14:textId="77777777" w:rsidR="00E35AC8" w:rsidRDefault="00DF6D8C">
            <w:r>
              <w:rPr>
                <w:b/>
                <w:bCs/>
                <w:sz w:val="16"/>
                <w:szCs w:val="16"/>
              </w:rPr>
              <w:t>责任人</w:t>
            </w:r>
          </w:p>
        </w:tc>
      </w:tr>
      <w:tr w:rsidR="00E35AC8" w14:paraId="33DA2A02" w14:textId="77777777">
        <w:tc>
          <w:tcPr>
            <w:tcW w:w="600" w:type="dxa"/>
          </w:tcPr>
          <w:p w14:paraId="74FEED6A" w14:textId="7006F55A" w:rsidR="00E35AC8" w:rsidRDefault="003D6925">
            <w:r>
              <w:rPr>
                <w:sz w:val="16"/>
                <w:szCs w:val="16"/>
              </w:rPr>
              <w:t>R1</w:t>
            </w:r>
          </w:p>
        </w:tc>
        <w:tc>
          <w:tcPr>
            <w:tcW w:w="2000" w:type="dxa"/>
          </w:tcPr>
          <w:p w14:paraId="72E6E3BB" w14:textId="0B2BDF8A" w:rsidR="00E35AC8" w:rsidRDefault="003D6925">
            <w:r>
              <w:rPr>
                <w:rFonts w:hint="eastAsia"/>
                <w:sz w:val="16"/>
                <w:szCs w:val="16"/>
              </w:rPr>
              <w:t>无</w:t>
            </w:r>
            <w:r>
              <w:rPr>
                <w:sz w:val="16"/>
                <w:szCs w:val="16"/>
              </w:rPr>
              <w:t xml:space="preserve"> GPU </w:t>
            </w:r>
            <w:r>
              <w:rPr>
                <w:rFonts w:hint="eastAsia"/>
                <w:sz w:val="16"/>
                <w:szCs w:val="16"/>
              </w:rPr>
              <w:t>专用资源，</w:t>
            </w:r>
            <w:r>
              <w:rPr>
                <w:sz w:val="16"/>
                <w:szCs w:val="16"/>
              </w:rPr>
              <w:t xml:space="preserve">Qwen3-4B </w:t>
            </w:r>
            <w:r>
              <w:rPr>
                <w:rFonts w:hint="eastAsia"/>
                <w:sz w:val="16"/>
                <w:szCs w:val="16"/>
              </w:rPr>
              <w:t>在</w:t>
            </w:r>
            <w:r>
              <w:rPr>
                <w:sz w:val="16"/>
                <w:szCs w:val="16"/>
              </w:rPr>
              <w:t xml:space="preserve"> CPU </w:t>
            </w:r>
            <w:r>
              <w:rPr>
                <w:rFonts w:hint="eastAsia"/>
                <w:sz w:val="16"/>
                <w:szCs w:val="16"/>
              </w:rPr>
              <w:t>环境下推理延迟高，</w:t>
            </w:r>
            <w:r>
              <w:rPr>
                <w:sz w:val="16"/>
                <w:szCs w:val="16"/>
              </w:rPr>
              <w:t xml:space="preserve">AI </w:t>
            </w:r>
            <w:r>
              <w:rPr>
                <w:rFonts w:hint="eastAsia"/>
                <w:sz w:val="16"/>
                <w:szCs w:val="16"/>
              </w:rPr>
              <w:t>分析响应超时</w:t>
            </w:r>
          </w:p>
        </w:tc>
        <w:tc>
          <w:tcPr>
            <w:tcW w:w="1100" w:type="dxa"/>
          </w:tcPr>
          <w:p w14:paraId="1EBB7040" w14:textId="34B58771" w:rsidR="00E35AC8" w:rsidRDefault="003D6925">
            <w:r>
              <w:rPr>
                <w:rFonts w:hint="eastAsia"/>
                <w:sz w:val="16"/>
                <w:szCs w:val="16"/>
              </w:rPr>
              <w:t>高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中</w:t>
            </w:r>
          </w:p>
        </w:tc>
        <w:tc>
          <w:tcPr>
            <w:tcW w:w="1900" w:type="dxa"/>
          </w:tcPr>
          <w:p w14:paraId="17CE0FB5" w14:textId="5ED533B5" w:rsidR="00E35AC8" w:rsidRDefault="003D6925">
            <w:r>
              <w:rPr>
                <w:sz w:val="16"/>
                <w:szCs w:val="16"/>
              </w:rPr>
              <w:t xml:space="preserve">AI </w:t>
            </w:r>
            <w:r>
              <w:rPr>
                <w:rFonts w:hint="eastAsia"/>
                <w:sz w:val="16"/>
                <w:szCs w:val="16"/>
              </w:rPr>
              <w:t>分析页</w:t>
            </w:r>
            <w:r>
              <w:rPr>
                <w:sz w:val="16"/>
                <w:szCs w:val="16"/>
              </w:rPr>
              <w:t xml:space="preserve"> M4 </w:t>
            </w:r>
            <w:r>
              <w:rPr>
                <w:rFonts w:hint="eastAsia"/>
                <w:sz w:val="16"/>
                <w:szCs w:val="16"/>
              </w:rPr>
              <w:t>无法按时打通</w:t>
            </w:r>
          </w:p>
        </w:tc>
        <w:tc>
          <w:tcPr>
            <w:tcW w:w="2626" w:type="dxa"/>
          </w:tcPr>
          <w:p w14:paraId="573D5F08" w14:textId="5D77C3F6" w:rsidR="00E35AC8" w:rsidRDefault="003D6925">
            <w:r>
              <w:rPr>
                <w:rFonts w:hint="eastAsia"/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7 </w:t>
            </w:r>
            <w:r>
              <w:rPr>
                <w:rFonts w:hint="eastAsia"/>
                <w:sz w:val="16"/>
                <w:szCs w:val="16"/>
              </w:rPr>
              <w:t>周先做模型接入验证并测定耗时基线；控制输入摘要与生成长度；设置超时与重试，不可用时保留原始统计并提示稍后重试；必要时缩小分析区间</w:t>
            </w:r>
          </w:p>
        </w:tc>
        <w:tc>
          <w:tcPr>
            <w:tcW w:w="800" w:type="dxa"/>
          </w:tcPr>
          <w:p w14:paraId="68738C4C" w14:textId="28CEB31C" w:rsidR="00E35AC8" w:rsidRDefault="003D6925">
            <w:r>
              <w:rPr>
                <w:rFonts w:hint="eastAsia"/>
                <w:sz w:val="16"/>
                <w:szCs w:val="16"/>
              </w:rPr>
              <w:t>方文锦</w:t>
            </w:r>
          </w:p>
        </w:tc>
      </w:tr>
      <w:tr w:rsidR="00E35AC8" w14:paraId="4B49C2F0" w14:textId="77777777">
        <w:tc>
          <w:tcPr>
            <w:tcW w:w="600" w:type="dxa"/>
          </w:tcPr>
          <w:p w14:paraId="538A65DE" w14:textId="249B83C3" w:rsidR="00E35AC8" w:rsidRDefault="003D6925">
            <w:r>
              <w:rPr>
                <w:sz w:val="16"/>
                <w:szCs w:val="16"/>
              </w:rPr>
              <w:t>R2</w:t>
            </w:r>
          </w:p>
        </w:tc>
        <w:tc>
          <w:tcPr>
            <w:tcW w:w="2000" w:type="dxa"/>
          </w:tcPr>
          <w:p w14:paraId="7F72D900" w14:textId="2FB5B252" w:rsidR="00E35AC8" w:rsidRDefault="003D6925">
            <w:r>
              <w:rPr>
                <w:sz w:val="16"/>
                <w:szCs w:val="16"/>
              </w:rPr>
              <w:t xml:space="preserve">Capacitor </w:t>
            </w:r>
            <w:r>
              <w:rPr>
                <w:rFonts w:hint="eastAsia"/>
                <w:sz w:val="16"/>
                <w:szCs w:val="16"/>
              </w:rPr>
              <w:t>打包与真机调试受阻（</w:t>
            </w:r>
            <w:r>
              <w:rPr>
                <w:sz w:val="16"/>
                <w:szCs w:val="16"/>
              </w:rPr>
              <w:t xml:space="preserve">Android SDK / Gradle / </w:t>
            </w:r>
            <w:r>
              <w:rPr>
                <w:rFonts w:hint="eastAsia"/>
                <w:sz w:val="16"/>
                <w:szCs w:val="16"/>
              </w:rPr>
              <w:t>网络</w:t>
            </w:r>
            <w:r>
              <w:rPr>
                <w:sz w:val="16"/>
                <w:szCs w:val="16"/>
              </w:rPr>
              <w:t xml:space="preserve"> / HTTPS</w:t>
            </w:r>
            <w:r>
              <w:rPr>
                <w:rFonts w:hint="eastAsia"/>
                <w:sz w:val="16"/>
                <w:szCs w:val="16"/>
              </w:rPr>
              <w:t>）</w:t>
            </w:r>
          </w:p>
        </w:tc>
        <w:tc>
          <w:tcPr>
            <w:tcW w:w="1100" w:type="dxa"/>
          </w:tcPr>
          <w:p w14:paraId="73FBCFA8" w14:textId="29EAE68C" w:rsidR="00E35AC8" w:rsidRDefault="003D6925"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高</w:t>
            </w:r>
          </w:p>
        </w:tc>
        <w:tc>
          <w:tcPr>
            <w:tcW w:w="1900" w:type="dxa"/>
          </w:tcPr>
          <w:p w14:paraId="1E5A4736" w14:textId="5D6C2D28" w:rsidR="00E35AC8" w:rsidRDefault="003D6925">
            <w:r>
              <w:rPr>
                <w:sz w:val="16"/>
                <w:szCs w:val="16"/>
              </w:rPr>
              <w:t xml:space="preserve">12 </w:t>
            </w:r>
            <w:r>
              <w:rPr>
                <w:rFonts w:hint="eastAsia"/>
                <w:sz w:val="16"/>
                <w:szCs w:val="16"/>
              </w:rPr>
              <w:t>月</w:t>
            </w:r>
            <w:r>
              <w:rPr>
                <w:sz w:val="16"/>
                <w:szCs w:val="16"/>
              </w:rPr>
              <w:t xml:space="preserve"> 2 </w:t>
            </w:r>
            <w:r>
              <w:rPr>
                <w:rFonts w:hint="eastAsia"/>
                <w:sz w:val="16"/>
                <w:szCs w:val="16"/>
              </w:rPr>
              <w:t>日最初成品交付延迟</w:t>
            </w:r>
          </w:p>
        </w:tc>
        <w:tc>
          <w:tcPr>
            <w:tcW w:w="2626" w:type="dxa"/>
          </w:tcPr>
          <w:p w14:paraId="086A9ABE" w14:textId="68B9F682" w:rsidR="00E35AC8" w:rsidRDefault="003D6925">
            <w:r>
              <w:rPr>
                <w:rFonts w:hint="eastAsia"/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8 </w:t>
            </w:r>
            <w:r>
              <w:rPr>
                <w:rFonts w:hint="eastAsia"/>
                <w:sz w:val="16"/>
                <w:szCs w:val="16"/>
              </w:rPr>
              <w:t>周提前搭建打包环境并出空壳包验证；第</w:t>
            </w:r>
            <w:r>
              <w:rPr>
                <w:sz w:val="16"/>
                <w:szCs w:val="16"/>
              </w:rPr>
              <w:t xml:space="preserve"> 9 </w:t>
            </w:r>
            <w:r>
              <w:rPr>
                <w:rFonts w:hint="eastAsia"/>
                <w:sz w:val="16"/>
                <w:szCs w:val="16"/>
              </w:rPr>
              <w:t>周完成真机调试；预留第</w:t>
            </w:r>
            <w:r>
              <w:rPr>
                <w:sz w:val="16"/>
                <w:szCs w:val="16"/>
              </w:rPr>
              <w:t xml:space="preserve"> 10 </w:t>
            </w:r>
            <w:r>
              <w:rPr>
                <w:rFonts w:hint="eastAsia"/>
                <w:sz w:val="16"/>
                <w:szCs w:val="16"/>
              </w:rPr>
              <w:t>周首轮整改与</w:t>
            </w:r>
            <w:r>
              <w:rPr>
                <w:sz w:val="16"/>
                <w:szCs w:val="16"/>
              </w:rPr>
              <w:t xml:space="preserve"> W11 </w:t>
            </w:r>
            <w:r>
              <w:rPr>
                <w:rFonts w:hint="eastAsia"/>
                <w:sz w:val="16"/>
                <w:szCs w:val="16"/>
              </w:rPr>
              <w:t>缓冲；以</w:t>
            </w:r>
            <w:r>
              <w:rPr>
                <w:sz w:val="16"/>
                <w:szCs w:val="16"/>
              </w:rPr>
              <w:t xml:space="preserve"> Web </w:t>
            </w:r>
            <w:r>
              <w:rPr>
                <w:rFonts w:hint="eastAsia"/>
                <w:sz w:val="16"/>
                <w:szCs w:val="16"/>
              </w:rPr>
              <w:t>访问方式作为演示兜底</w:t>
            </w:r>
          </w:p>
        </w:tc>
        <w:tc>
          <w:tcPr>
            <w:tcW w:w="800" w:type="dxa"/>
          </w:tcPr>
          <w:p w14:paraId="7CBF205E" w14:textId="556A928A" w:rsidR="00E35AC8" w:rsidRDefault="003D6925">
            <w:r>
              <w:rPr>
                <w:rFonts w:hint="eastAsia"/>
                <w:sz w:val="16"/>
                <w:szCs w:val="16"/>
              </w:rPr>
              <w:t>陈智杰</w:t>
            </w:r>
          </w:p>
        </w:tc>
      </w:tr>
      <w:tr w:rsidR="00E35AC8" w14:paraId="1C593230" w14:textId="77777777">
        <w:tc>
          <w:tcPr>
            <w:tcW w:w="600" w:type="dxa"/>
          </w:tcPr>
          <w:p w14:paraId="67C856B7" w14:textId="1E08E1D0" w:rsidR="00E35AC8" w:rsidRDefault="003D6925">
            <w:r>
              <w:rPr>
                <w:sz w:val="16"/>
                <w:szCs w:val="16"/>
              </w:rPr>
              <w:t>R3</w:t>
            </w:r>
          </w:p>
        </w:tc>
        <w:tc>
          <w:tcPr>
            <w:tcW w:w="2000" w:type="dxa"/>
          </w:tcPr>
          <w:p w14:paraId="0BB3890B" w14:textId="42E72F8E" w:rsidR="00E35AC8" w:rsidRDefault="003D6925">
            <w:r>
              <w:rPr>
                <w:sz w:val="16"/>
                <w:szCs w:val="16"/>
              </w:rPr>
              <w:t xml:space="preserve">2 </w:t>
            </w:r>
            <w:r>
              <w:rPr>
                <w:rFonts w:hint="eastAsia"/>
                <w:sz w:val="16"/>
                <w:szCs w:val="16"/>
              </w:rPr>
              <w:t>人约</w:t>
            </w:r>
            <w:r>
              <w:rPr>
                <w:sz w:val="16"/>
                <w:szCs w:val="16"/>
              </w:rPr>
              <w:t xml:space="preserve"> 280 </w:t>
            </w:r>
            <w:r>
              <w:rPr>
                <w:rFonts w:hint="eastAsia"/>
                <w:sz w:val="16"/>
                <w:szCs w:val="16"/>
              </w:rPr>
              <w:t>人时的人力紧张导致进度滑移，影响</w:t>
            </w:r>
            <w:r>
              <w:rPr>
                <w:sz w:val="16"/>
                <w:szCs w:val="16"/>
              </w:rPr>
              <w:t xml:space="preserve"> 12-02 </w:t>
            </w:r>
            <w:r>
              <w:rPr>
                <w:rFonts w:hint="eastAsia"/>
                <w:sz w:val="16"/>
                <w:szCs w:val="16"/>
              </w:rPr>
              <w:t>硬节点</w:t>
            </w:r>
          </w:p>
        </w:tc>
        <w:tc>
          <w:tcPr>
            <w:tcW w:w="1100" w:type="dxa"/>
          </w:tcPr>
          <w:p w14:paraId="019D2751" w14:textId="17A43FA1" w:rsidR="00E35AC8" w:rsidRDefault="003D6925"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高</w:t>
            </w:r>
          </w:p>
        </w:tc>
        <w:tc>
          <w:tcPr>
            <w:tcW w:w="1900" w:type="dxa"/>
          </w:tcPr>
          <w:p w14:paraId="04FA0A5F" w14:textId="467EC3CF" w:rsidR="00E35AC8" w:rsidRDefault="003D6925">
            <w:r>
              <w:rPr>
                <w:rFonts w:hint="eastAsia"/>
                <w:sz w:val="16"/>
                <w:szCs w:val="16"/>
              </w:rPr>
              <w:t>里程碑整体顺延，压缩测试窗口</w:t>
            </w:r>
          </w:p>
        </w:tc>
        <w:tc>
          <w:tcPr>
            <w:tcW w:w="2626" w:type="dxa"/>
          </w:tcPr>
          <w:p w14:paraId="076C9DFB" w14:textId="6C37110A" w:rsidR="00E35AC8" w:rsidRDefault="003D6925">
            <w:r>
              <w:rPr>
                <w:rFonts w:hint="eastAsia"/>
                <w:sz w:val="16"/>
                <w:szCs w:val="16"/>
              </w:rPr>
              <w:t>按周度进度表逐周核对；保持范围守门；阻塞级缺陷优先处理；必要时裁剪次要功能并说明</w:t>
            </w:r>
          </w:p>
        </w:tc>
        <w:tc>
          <w:tcPr>
            <w:tcW w:w="800" w:type="dxa"/>
          </w:tcPr>
          <w:p w14:paraId="6CF55F62" w14:textId="6339E951" w:rsidR="00E35AC8" w:rsidRDefault="003D6925">
            <w:r>
              <w:rPr>
                <w:rFonts w:hint="eastAsia"/>
                <w:sz w:val="16"/>
                <w:szCs w:val="16"/>
              </w:rPr>
              <w:t>方文锦</w:t>
            </w:r>
          </w:p>
        </w:tc>
      </w:tr>
      <w:tr w:rsidR="00E35AC8" w14:paraId="6C72C7BA" w14:textId="77777777">
        <w:tc>
          <w:tcPr>
            <w:tcW w:w="600" w:type="dxa"/>
          </w:tcPr>
          <w:p w14:paraId="24E72398" w14:textId="2B216643" w:rsidR="00E35AC8" w:rsidRDefault="003D6925">
            <w:r>
              <w:rPr>
                <w:sz w:val="16"/>
                <w:szCs w:val="16"/>
              </w:rPr>
              <w:t>R4</w:t>
            </w:r>
          </w:p>
        </w:tc>
        <w:tc>
          <w:tcPr>
            <w:tcW w:w="2000" w:type="dxa"/>
          </w:tcPr>
          <w:p w14:paraId="524D54FC" w14:textId="75931999" w:rsidR="00E35AC8" w:rsidRDefault="003D6925">
            <w:r>
              <w:rPr>
                <w:rFonts w:hint="eastAsia"/>
                <w:sz w:val="16"/>
                <w:szCs w:val="16"/>
              </w:rPr>
              <w:t>跨账号数据隔离缺陷（越权访问他人记录、报告或管理接口）</w:t>
            </w:r>
          </w:p>
        </w:tc>
        <w:tc>
          <w:tcPr>
            <w:tcW w:w="1100" w:type="dxa"/>
          </w:tcPr>
          <w:p w14:paraId="7BC22E6C" w14:textId="142DCE9E" w:rsidR="00E35AC8" w:rsidRDefault="003D6925"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高</w:t>
            </w:r>
          </w:p>
        </w:tc>
        <w:tc>
          <w:tcPr>
            <w:tcW w:w="1900" w:type="dxa"/>
          </w:tcPr>
          <w:p w14:paraId="637BCE22" w14:textId="3C9D33EA" w:rsidR="00E35AC8" w:rsidRDefault="003D6925">
            <w:r>
              <w:rPr>
                <w:rFonts w:hint="eastAsia"/>
                <w:sz w:val="16"/>
                <w:szCs w:val="16"/>
              </w:rPr>
              <w:t>隐私验收不通过</w:t>
            </w:r>
          </w:p>
        </w:tc>
        <w:tc>
          <w:tcPr>
            <w:tcW w:w="2626" w:type="dxa"/>
          </w:tcPr>
          <w:p w14:paraId="1F9FD395" w14:textId="56B35899" w:rsidR="00E35AC8" w:rsidRDefault="003D6925">
            <w:r>
              <w:rPr>
                <w:rFonts w:hint="eastAsia"/>
                <w:sz w:val="16"/>
                <w:szCs w:val="16"/>
              </w:rPr>
              <w:t>后端统一</w:t>
            </w:r>
            <w:r>
              <w:rPr>
                <w:sz w:val="16"/>
                <w:szCs w:val="16"/>
              </w:rPr>
              <w:t xml:space="preserve"> user_id </w:t>
            </w:r>
            <w:r>
              <w:rPr>
                <w:rFonts w:hint="eastAsia"/>
                <w:sz w:val="16"/>
                <w:szCs w:val="16"/>
              </w:rPr>
              <w:t>归属校验；管理接口单独鉴权；测试阶段专项跨账号用例并回归复测</w:t>
            </w:r>
          </w:p>
        </w:tc>
        <w:tc>
          <w:tcPr>
            <w:tcW w:w="800" w:type="dxa"/>
          </w:tcPr>
          <w:p w14:paraId="5184BDD0" w14:textId="6A1ADC25" w:rsidR="00E35AC8" w:rsidRDefault="003D6925">
            <w:r>
              <w:rPr>
                <w:rFonts w:hint="eastAsia"/>
                <w:sz w:val="16"/>
                <w:szCs w:val="16"/>
              </w:rPr>
              <w:t>方文锦</w:t>
            </w:r>
          </w:p>
        </w:tc>
      </w:tr>
      <w:tr w:rsidR="00E35AC8" w14:paraId="5EA2FEC1" w14:textId="77777777">
        <w:tc>
          <w:tcPr>
            <w:tcW w:w="600" w:type="dxa"/>
          </w:tcPr>
          <w:p w14:paraId="0A650B62" w14:textId="766624DF" w:rsidR="00E35AC8" w:rsidRDefault="003D6925">
            <w:r>
              <w:rPr>
                <w:sz w:val="16"/>
                <w:szCs w:val="16"/>
              </w:rPr>
              <w:t>R5</w:t>
            </w:r>
          </w:p>
        </w:tc>
        <w:tc>
          <w:tcPr>
            <w:tcW w:w="2000" w:type="dxa"/>
          </w:tcPr>
          <w:p w14:paraId="617255CA" w14:textId="1A522A74" w:rsidR="00E35AC8" w:rsidRDefault="003D6925">
            <w:r>
              <w:rPr>
                <w:rFonts w:hint="eastAsia"/>
                <w:sz w:val="16"/>
                <w:szCs w:val="16"/>
              </w:rPr>
              <w:t>统计口径实现偏差（缺失记录补零、七日平均误算、完成率分母错误）</w:t>
            </w:r>
          </w:p>
        </w:tc>
        <w:tc>
          <w:tcPr>
            <w:tcW w:w="1100" w:type="dxa"/>
          </w:tcPr>
          <w:p w14:paraId="7A520025" w14:textId="55DEB04E" w:rsidR="00E35AC8" w:rsidRDefault="003D6925"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中</w:t>
            </w:r>
          </w:p>
        </w:tc>
        <w:tc>
          <w:tcPr>
            <w:tcW w:w="1900" w:type="dxa"/>
          </w:tcPr>
          <w:p w14:paraId="36DC7C82" w14:textId="39F47106" w:rsidR="00E35AC8" w:rsidRDefault="003D6925">
            <w:r>
              <w:rPr>
                <w:rFonts w:hint="eastAsia"/>
                <w:sz w:val="16"/>
                <w:szCs w:val="16"/>
              </w:rPr>
              <w:t>统计结果失真，验收不通过</w:t>
            </w:r>
          </w:p>
        </w:tc>
        <w:tc>
          <w:tcPr>
            <w:tcW w:w="2626" w:type="dxa"/>
          </w:tcPr>
          <w:p w14:paraId="43A164D0" w14:textId="438BCB85" w:rsidR="00E35AC8" w:rsidRDefault="003D6925">
            <w:r>
              <w:rPr>
                <w:rFonts w:hint="eastAsia"/>
                <w:sz w:val="16"/>
                <w:szCs w:val="16"/>
              </w:rPr>
              <w:t>口径写入需求与设计文档；先按确定规则计算再展示；缺失显示「未记录」并给出有效天数；</w:t>
            </w:r>
            <w:r>
              <w:rPr>
                <w:sz w:val="16"/>
                <w:szCs w:val="16"/>
              </w:rPr>
              <w:t xml:space="preserve">W6 </w:t>
            </w:r>
            <w:r>
              <w:rPr>
                <w:rFonts w:hint="eastAsia"/>
                <w:sz w:val="16"/>
                <w:szCs w:val="16"/>
              </w:rPr>
              <w:t>专项验证</w:t>
            </w:r>
          </w:p>
        </w:tc>
        <w:tc>
          <w:tcPr>
            <w:tcW w:w="800" w:type="dxa"/>
          </w:tcPr>
          <w:p w14:paraId="21A55462" w14:textId="0389BB05" w:rsidR="00E35AC8" w:rsidRDefault="003D6925">
            <w:r>
              <w:rPr>
                <w:rFonts w:hint="eastAsia"/>
                <w:sz w:val="16"/>
                <w:szCs w:val="16"/>
              </w:rPr>
              <w:t>陈智杰</w:t>
            </w:r>
          </w:p>
        </w:tc>
      </w:tr>
      <w:tr w:rsidR="00E35AC8" w14:paraId="363C2BA4" w14:textId="77777777">
        <w:tc>
          <w:tcPr>
            <w:tcW w:w="600" w:type="dxa"/>
          </w:tcPr>
          <w:p w14:paraId="2E141312" w14:textId="6BA10D80" w:rsidR="00E35AC8" w:rsidRDefault="003D6925">
            <w:r>
              <w:rPr>
                <w:sz w:val="16"/>
                <w:szCs w:val="16"/>
              </w:rPr>
              <w:t>R6</w:t>
            </w:r>
          </w:p>
        </w:tc>
        <w:tc>
          <w:tcPr>
            <w:tcW w:w="2000" w:type="dxa"/>
          </w:tcPr>
          <w:p w14:paraId="532C7507" w14:textId="53352A20" w:rsidR="00E35AC8" w:rsidRDefault="003D6925">
            <w:r>
              <w:rPr>
                <w:rFonts w:hint="eastAsia"/>
                <w:sz w:val="16"/>
                <w:szCs w:val="16"/>
              </w:rPr>
              <w:t>模型输出与事实摘要不一致（数值编造或与统计值冲突）</w:t>
            </w:r>
          </w:p>
        </w:tc>
        <w:tc>
          <w:tcPr>
            <w:tcW w:w="1100" w:type="dxa"/>
          </w:tcPr>
          <w:p w14:paraId="6B925F10" w14:textId="03216DC7" w:rsidR="00E35AC8" w:rsidRDefault="003D6925"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高</w:t>
            </w:r>
          </w:p>
        </w:tc>
        <w:tc>
          <w:tcPr>
            <w:tcW w:w="1900" w:type="dxa"/>
          </w:tcPr>
          <w:p w14:paraId="6955DAA0" w14:textId="4142C406" w:rsidR="00E35AC8" w:rsidRDefault="003D6925">
            <w:r>
              <w:rPr>
                <w:rFonts w:hint="eastAsia"/>
                <w:sz w:val="16"/>
                <w:szCs w:val="16"/>
              </w:rPr>
              <w:t>报告结论失真，验收不通过</w:t>
            </w:r>
          </w:p>
        </w:tc>
        <w:tc>
          <w:tcPr>
            <w:tcW w:w="2626" w:type="dxa"/>
          </w:tcPr>
          <w:p w14:paraId="1DB12908" w14:textId="61194263" w:rsidR="00E35AC8" w:rsidRDefault="003D6925">
            <w:r>
              <w:rPr>
                <w:rFonts w:hint="eastAsia"/>
                <w:sz w:val="16"/>
                <w:szCs w:val="16"/>
              </w:rPr>
              <w:t>固定提示模板与</w:t>
            </w:r>
            <w:r>
              <w:rPr>
                <w:sz w:val="16"/>
                <w:szCs w:val="16"/>
              </w:rPr>
              <w:t xml:space="preserve"> JSON </w:t>
            </w:r>
            <w:r>
              <w:rPr>
                <w:rFonts w:hint="eastAsia"/>
                <w:sz w:val="16"/>
                <w:szCs w:val="16"/>
              </w:rPr>
              <w:t>摘要；输出与原始摘要核对，不一致不展示为确定结论；报告标明区间、有效天数与生成时间</w:t>
            </w:r>
          </w:p>
        </w:tc>
        <w:tc>
          <w:tcPr>
            <w:tcW w:w="800" w:type="dxa"/>
          </w:tcPr>
          <w:p w14:paraId="307FE9E1" w14:textId="33C572D9" w:rsidR="00E35AC8" w:rsidRDefault="003D6925">
            <w:r>
              <w:rPr>
                <w:rFonts w:hint="eastAsia"/>
                <w:sz w:val="16"/>
                <w:szCs w:val="16"/>
              </w:rPr>
              <w:t>方文锦</w:t>
            </w:r>
          </w:p>
        </w:tc>
      </w:tr>
      <w:tr w:rsidR="00E35AC8" w14:paraId="7F0E1EA9" w14:textId="77777777">
        <w:tc>
          <w:tcPr>
            <w:tcW w:w="600" w:type="dxa"/>
          </w:tcPr>
          <w:p w14:paraId="3D62F052" w14:textId="30EB72F7" w:rsidR="00E35AC8" w:rsidRDefault="003D6925">
            <w:r>
              <w:rPr>
                <w:sz w:val="16"/>
                <w:szCs w:val="16"/>
              </w:rPr>
              <w:t>R7</w:t>
            </w:r>
          </w:p>
        </w:tc>
        <w:tc>
          <w:tcPr>
            <w:tcW w:w="2000" w:type="dxa"/>
          </w:tcPr>
          <w:p w14:paraId="17AA470B" w14:textId="2D427BA5" w:rsidR="00E35AC8" w:rsidRDefault="003D6925">
            <w:r>
              <w:rPr>
                <w:rFonts w:hint="eastAsia"/>
                <w:sz w:val="16"/>
                <w:szCs w:val="16"/>
              </w:rPr>
              <w:t>开源许可与模型版本未核对留档</w:t>
            </w:r>
          </w:p>
        </w:tc>
        <w:tc>
          <w:tcPr>
            <w:tcW w:w="1100" w:type="dxa"/>
          </w:tcPr>
          <w:p w14:paraId="7A742EE2" w14:textId="287B9DAC" w:rsidR="00E35AC8" w:rsidRDefault="003D6925">
            <w:r>
              <w:rPr>
                <w:rFonts w:hint="eastAsia"/>
                <w:sz w:val="16"/>
                <w:szCs w:val="16"/>
              </w:rPr>
              <w:t>低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中</w:t>
            </w:r>
          </w:p>
        </w:tc>
        <w:tc>
          <w:tcPr>
            <w:tcW w:w="1900" w:type="dxa"/>
          </w:tcPr>
          <w:p w14:paraId="563795A7" w14:textId="62A4E926" w:rsidR="00E35AC8" w:rsidRDefault="003D6925">
            <w:r>
              <w:rPr>
                <w:rFonts w:hint="eastAsia"/>
                <w:sz w:val="16"/>
                <w:szCs w:val="16"/>
              </w:rPr>
              <w:t>法律合规材料缺失</w:t>
            </w:r>
          </w:p>
        </w:tc>
        <w:tc>
          <w:tcPr>
            <w:tcW w:w="2626" w:type="dxa"/>
          </w:tcPr>
          <w:p w14:paraId="2D7503C2" w14:textId="0AC92602" w:rsidR="00E35AC8" w:rsidRDefault="003D6925">
            <w:r>
              <w:rPr>
                <w:rFonts w:hint="eastAsia"/>
                <w:sz w:val="16"/>
                <w:szCs w:val="16"/>
              </w:rPr>
              <w:t>部署前核对</w:t>
            </w:r>
            <w:r>
              <w:rPr>
                <w:sz w:val="16"/>
                <w:szCs w:val="16"/>
              </w:rPr>
              <w:t xml:space="preserve"> Qwen3-4B </w:t>
            </w:r>
            <w:r>
              <w:rPr>
                <w:rFonts w:hint="eastAsia"/>
                <w:sz w:val="16"/>
                <w:szCs w:val="16"/>
              </w:rPr>
              <w:t>版本与</w:t>
            </w:r>
            <w:r>
              <w:rPr>
                <w:sz w:val="16"/>
                <w:szCs w:val="16"/>
              </w:rPr>
              <w:t xml:space="preserve"> Apache-2.0 </w:t>
            </w:r>
            <w:r>
              <w:rPr>
                <w:rFonts w:hint="eastAsia"/>
                <w:sz w:val="16"/>
                <w:szCs w:val="16"/>
              </w:rPr>
              <w:t>许可并留档；维护依赖与许可清单</w:t>
            </w:r>
          </w:p>
        </w:tc>
        <w:tc>
          <w:tcPr>
            <w:tcW w:w="800" w:type="dxa"/>
          </w:tcPr>
          <w:p w14:paraId="7D1DE604" w14:textId="300F6F76" w:rsidR="00E35AC8" w:rsidRDefault="003D6925">
            <w:r>
              <w:rPr>
                <w:rFonts w:hint="eastAsia"/>
                <w:sz w:val="16"/>
                <w:szCs w:val="16"/>
              </w:rPr>
              <w:t>陈智杰</w:t>
            </w:r>
          </w:p>
        </w:tc>
      </w:tr>
      <w:tr w:rsidR="003D6925" w14:paraId="14446DAA" w14:textId="77777777">
        <w:tc>
          <w:tcPr>
            <w:tcW w:w="600" w:type="dxa"/>
          </w:tcPr>
          <w:p w14:paraId="08439144" w14:textId="5B33C514" w:rsidR="003D6925" w:rsidRDefault="003D69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R8</w:t>
            </w:r>
          </w:p>
        </w:tc>
        <w:tc>
          <w:tcPr>
            <w:tcW w:w="2000" w:type="dxa"/>
          </w:tcPr>
          <w:p w14:paraId="23288784" w14:textId="27A0E6D9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演示环境部署失败（后端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数据库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模型</w:t>
            </w:r>
            <w:r>
              <w:rPr>
                <w:sz w:val="16"/>
                <w:szCs w:val="16"/>
              </w:rPr>
              <w:t xml:space="preserve"> / HTTPS / APK </w:t>
            </w:r>
            <w:r>
              <w:rPr>
                <w:rFonts w:hint="eastAsia"/>
                <w:sz w:val="16"/>
                <w:szCs w:val="16"/>
              </w:rPr>
              <w:t>任一环节异常）</w:t>
            </w:r>
          </w:p>
        </w:tc>
        <w:tc>
          <w:tcPr>
            <w:tcW w:w="1100" w:type="dxa"/>
          </w:tcPr>
          <w:p w14:paraId="64E39410" w14:textId="6169E424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高</w:t>
            </w:r>
          </w:p>
        </w:tc>
        <w:tc>
          <w:tcPr>
            <w:tcW w:w="1900" w:type="dxa"/>
          </w:tcPr>
          <w:p w14:paraId="09B42419" w14:textId="36622B7F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答辩演示无法进行</w:t>
            </w:r>
          </w:p>
        </w:tc>
        <w:tc>
          <w:tcPr>
            <w:tcW w:w="2626" w:type="dxa"/>
          </w:tcPr>
          <w:p w14:paraId="5ED99757" w14:textId="5A56F4C5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部署文档与脚本化初始化；</w:t>
            </w:r>
            <w:r>
              <w:rPr>
                <w:sz w:val="16"/>
                <w:szCs w:val="16"/>
              </w:rPr>
              <w:t xml:space="preserve">W12 </w:t>
            </w:r>
            <w:r>
              <w:rPr>
                <w:rFonts w:hint="eastAsia"/>
                <w:sz w:val="16"/>
                <w:szCs w:val="16"/>
              </w:rPr>
              <w:t>部署演练；答辩前完整走查；准备离线演示数据</w:t>
            </w:r>
          </w:p>
        </w:tc>
        <w:tc>
          <w:tcPr>
            <w:tcW w:w="800" w:type="dxa"/>
          </w:tcPr>
          <w:p w14:paraId="5C8FD0A7" w14:textId="54F91E87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陈智杰</w:t>
            </w:r>
          </w:p>
        </w:tc>
      </w:tr>
      <w:tr w:rsidR="003D6925" w14:paraId="5AE470BC" w14:textId="77777777">
        <w:tc>
          <w:tcPr>
            <w:tcW w:w="600" w:type="dxa"/>
          </w:tcPr>
          <w:p w14:paraId="10F1DAFF" w14:textId="74150FA2" w:rsidR="003D6925" w:rsidRDefault="003D69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R9</w:t>
            </w:r>
          </w:p>
        </w:tc>
        <w:tc>
          <w:tcPr>
            <w:tcW w:w="2000" w:type="dxa"/>
          </w:tcPr>
          <w:p w14:paraId="296B19DE" w14:textId="6705BDF3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食物营养数据来源混杂、生熟重与品牌规格混用导致汇总失真</w:t>
            </w:r>
          </w:p>
        </w:tc>
        <w:tc>
          <w:tcPr>
            <w:tcW w:w="1100" w:type="dxa"/>
          </w:tcPr>
          <w:p w14:paraId="0CCC1A17" w14:textId="6DF5824E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中</w:t>
            </w:r>
          </w:p>
        </w:tc>
        <w:tc>
          <w:tcPr>
            <w:tcW w:w="1900" w:type="dxa"/>
          </w:tcPr>
          <w:p w14:paraId="0D119FED" w14:textId="7E94E597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饮食模块与统计口径验证不足</w:t>
            </w:r>
          </w:p>
        </w:tc>
        <w:tc>
          <w:tcPr>
            <w:tcW w:w="2626" w:type="dxa"/>
          </w:tcPr>
          <w:p w14:paraId="78310A15" w14:textId="3138CA6B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食物库标注来源、生熟状态与规格；优先录入常用食物；记录保存营养快照，隔离后续修改</w:t>
            </w:r>
          </w:p>
        </w:tc>
        <w:tc>
          <w:tcPr>
            <w:tcW w:w="800" w:type="dxa"/>
          </w:tcPr>
          <w:p w14:paraId="0C5CB04F" w14:textId="6ABA2863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陈智杰</w:t>
            </w:r>
          </w:p>
        </w:tc>
      </w:tr>
      <w:tr w:rsidR="003D6925" w14:paraId="00233A7A" w14:textId="77777777">
        <w:tc>
          <w:tcPr>
            <w:tcW w:w="600" w:type="dxa"/>
          </w:tcPr>
          <w:p w14:paraId="2A2AF9CA" w14:textId="02AC3CAE" w:rsidR="003D6925" w:rsidRDefault="003D69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R10</w:t>
            </w:r>
          </w:p>
        </w:tc>
        <w:tc>
          <w:tcPr>
            <w:tcW w:w="2000" w:type="dxa"/>
          </w:tcPr>
          <w:p w14:paraId="4DBD7859" w14:textId="6C4DB6CE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接口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表结构变更与文档不同步，导致实现与验收依据脱节</w:t>
            </w:r>
          </w:p>
        </w:tc>
        <w:tc>
          <w:tcPr>
            <w:tcW w:w="1100" w:type="dxa"/>
          </w:tcPr>
          <w:p w14:paraId="78BED07C" w14:textId="36CDB399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中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hint="eastAsia"/>
                <w:sz w:val="16"/>
                <w:szCs w:val="16"/>
              </w:rPr>
              <w:t>中</w:t>
            </w:r>
          </w:p>
        </w:tc>
        <w:tc>
          <w:tcPr>
            <w:tcW w:w="1900" w:type="dxa"/>
          </w:tcPr>
          <w:p w14:paraId="4B51234D" w14:textId="0C6FCB5A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文档与实现不一致，验收依据失效</w:t>
            </w:r>
          </w:p>
        </w:tc>
        <w:tc>
          <w:tcPr>
            <w:tcW w:w="2626" w:type="dxa"/>
          </w:tcPr>
          <w:p w14:paraId="02C41D5D" w14:textId="196BCB66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同一</w:t>
            </w:r>
            <w:r>
              <w:rPr>
                <w:sz w:val="16"/>
                <w:szCs w:val="16"/>
              </w:rPr>
              <w:t xml:space="preserve"> Pull Request </w:t>
            </w:r>
            <w:r>
              <w:rPr>
                <w:rFonts w:hint="eastAsia"/>
                <w:sz w:val="16"/>
                <w:szCs w:val="16"/>
              </w:rPr>
              <w:t>内同步更新文档；里程碑节点对照文档核对交付物</w:t>
            </w:r>
          </w:p>
        </w:tc>
        <w:tc>
          <w:tcPr>
            <w:tcW w:w="800" w:type="dxa"/>
          </w:tcPr>
          <w:p w14:paraId="38A72AD7" w14:textId="5766CABD" w:rsidR="003D6925" w:rsidRDefault="003D692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方文锦</w:t>
            </w:r>
          </w:p>
        </w:tc>
      </w:tr>
    </w:tbl>
    <w:p w14:paraId="5BBB394C" w14:textId="77777777" w:rsidR="00E35AC8" w:rsidRDefault="00DF6D8C">
      <w:r>
        <w:rPr>
          <w:sz w:val="20"/>
          <w:szCs w:val="20"/>
        </w:rPr>
        <w:t>风险管理计划：风险在每周进度对齐时复审，出现触发条件（如某里程碑延期、打包环境连续两天未通）即启动对应对策；对策执行情况与结果记入周进度记录；风险关闭或新增均更新本表。</w:t>
      </w:r>
    </w:p>
    <w:p w14:paraId="3891F4D9" w14:textId="77777777" w:rsidR="00E35AC8" w:rsidRDefault="00DF6D8C">
      <w:pPr>
        <w:pStyle w:val="1"/>
      </w:pPr>
      <w:bookmarkStart w:id="71" w:name="_Toc244267288"/>
      <w:r>
        <w:rPr>
          <w:rFonts w:ascii="Times New Roman" w:eastAsia="思源黑体" w:hAnsi="Times New Roman" w:cs="Times New Roman"/>
        </w:rPr>
        <w:lastRenderedPageBreak/>
        <w:t xml:space="preserve">12 </w:t>
      </w:r>
      <w:r>
        <w:rPr>
          <w:rFonts w:ascii="Times New Roman" w:eastAsia="思源黑体" w:hAnsi="Times New Roman" w:cs="Times New Roman"/>
        </w:rPr>
        <w:t>支持条件</w:t>
      </w:r>
      <w:bookmarkEnd w:id="71"/>
    </w:p>
    <w:p w14:paraId="526AF34F" w14:textId="77777777" w:rsidR="00E35AC8" w:rsidRDefault="00DF6D8C">
      <w:pPr>
        <w:pStyle w:val="21"/>
      </w:pPr>
      <w:bookmarkStart w:id="72" w:name="_Toc244267289"/>
      <w:r>
        <w:rPr>
          <w:rFonts w:ascii="Times New Roman" w:eastAsia="思源黑体" w:hAnsi="Times New Roman" w:cs="Times New Roman"/>
        </w:rPr>
        <w:t xml:space="preserve">12.1 </w:t>
      </w:r>
      <w:r>
        <w:rPr>
          <w:rFonts w:ascii="Times New Roman" w:eastAsia="思源黑体" w:hAnsi="Times New Roman" w:cs="Times New Roman"/>
        </w:rPr>
        <w:t>计算机系统支持</w:t>
      </w:r>
      <w:bookmarkEnd w:id="72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400"/>
        <w:gridCol w:w="1700"/>
        <w:gridCol w:w="2326"/>
      </w:tblGrid>
      <w:tr w:rsidR="00E35AC8" w14:paraId="43682A6B" w14:textId="77777777">
        <w:tc>
          <w:tcPr>
            <w:tcW w:w="1600" w:type="dxa"/>
            <w:shd w:val="clear" w:color="auto" w:fill="D5E8F0"/>
          </w:tcPr>
          <w:p w14:paraId="6C050CAA" w14:textId="77777777" w:rsidR="00E35AC8" w:rsidRDefault="00DF6D8C">
            <w:r>
              <w:rPr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400" w:type="dxa"/>
            <w:shd w:val="clear" w:color="auto" w:fill="D5E8F0"/>
          </w:tcPr>
          <w:p w14:paraId="18C3D656" w14:textId="77777777" w:rsidR="00E35AC8" w:rsidRDefault="00DF6D8C">
            <w:r>
              <w:rPr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1700" w:type="dxa"/>
            <w:shd w:val="clear" w:color="auto" w:fill="D5E8F0"/>
          </w:tcPr>
          <w:p w14:paraId="2C026F65" w14:textId="77777777" w:rsidR="00E35AC8" w:rsidRDefault="00DF6D8C">
            <w:r>
              <w:rPr>
                <w:b/>
                <w:bCs/>
                <w:sz w:val="18"/>
                <w:szCs w:val="18"/>
              </w:rPr>
              <w:t>需求时间</w:t>
            </w:r>
          </w:p>
        </w:tc>
        <w:tc>
          <w:tcPr>
            <w:tcW w:w="2326" w:type="dxa"/>
            <w:shd w:val="clear" w:color="auto" w:fill="D5E8F0"/>
          </w:tcPr>
          <w:p w14:paraId="74783A79" w14:textId="77777777" w:rsidR="00E35AC8" w:rsidRDefault="00DF6D8C">
            <w:r>
              <w:rPr>
                <w:b/>
                <w:bCs/>
                <w:sz w:val="18"/>
                <w:szCs w:val="18"/>
              </w:rPr>
              <w:t>用途</w:t>
            </w:r>
          </w:p>
        </w:tc>
      </w:tr>
      <w:tr w:rsidR="00E35AC8" w14:paraId="6AB3387E" w14:textId="77777777">
        <w:tc>
          <w:tcPr>
            <w:tcW w:w="1600" w:type="dxa"/>
          </w:tcPr>
          <w:p w14:paraId="0E302B75" w14:textId="77777777" w:rsidR="00E35AC8" w:rsidRDefault="00DF6D8C">
            <w:r>
              <w:rPr>
                <w:sz w:val="18"/>
                <w:szCs w:val="18"/>
              </w:rPr>
              <w:t>计算机</w:t>
            </w:r>
          </w:p>
        </w:tc>
        <w:tc>
          <w:tcPr>
            <w:tcW w:w="3400" w:type="dxa"/>
          </w:tcPr>
          <w:p w14:paraId="68FFE026" w14:textId="77777777" w:rsidR="00E35AC8" w:rsidRDefault="00DF6D8C">
            <w:r>
              <w:rPr>
                <w:sz w:val="18"/>
                <w:szCs w:val="18"/>
              </w:rPr>
              <w:t>笔记本</w:t>
            </w:r>
            <w:r>
              <w:rPr>
                <w:sz w:val="18"/>
                <w:szCs w:val="18"/>
              </w:rPr>
              <w:t xml:space="preserve"> 2 </w:t>
            </w:r>
            <w:r>
              <w:rPr>
                <w:sz w:val="18"/>
                <w:szCs w:val="18"/>
              </w:rPr>
              <w:t>台（</w:t>
            </w:r>
            <w:r>
              <w:rPr>
                <w:sz w:val="18"/>
                <w:szCs w:val="18"/>
              </w:rPr>
              <w:t xml:space="preserve">16GB </w:t>
            </w:r>
            <w:r>
              <w:rPr>
                <w:sz w:val="18"/>
                <w:szCs w:val="18"/>
              </w:rPr>
              <w:t>内存以上）</w:t>
            </w:r>
          </w:p>
        </w:tc>
        <w:tc>
          <w:tcPr>
            <w:tcW w:w="1700" w:type="dxa"/>
          </w:tcPr>
          <w:p w14:paraId="3B46F7EF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起</w:t>
            </w:r>
          </w:p>
        </w:tc>
        <w:tc>
          <w:tcPr>
            <w:tcW w:w="2326" w:type="dxa"/>
          </w:tcPr>
          <w:p w14:paraId="2CA25568" w14:textId="77777777" w:rsidR="00E35AC8" w:rsidRDefault="00DF6D8C">
            <w:r>
              <w:rPr>
                <w:sz w:val="18"/>
                <w:szCs w:val="18"/>
              </w:rPr>
              <w:t>前后端开发与调试</w:t>
            </w:r>
          </w:p>
        </w:tc>
      </w:tr>
      <w:tr w:rsidR="00E35AC8" w14:paraId="5D4A9E38" w14:textId="77777777">
        <w:tc>
          <w:tcPr>
            <w:tcW w:w="1600" w:type="dxa"/>
          </w:tcPr>
          <w:p w14:paraId="788B1F13" w14:textId="77777777" w:rsidR="00E35AC8" w:rsidRDefault="00DF6D8C">
            <w:r>
              <w:rPr>
                <w:sz w:val="18"/>
                <w:szCs w:val="18"/>
              </w:rPr>
              <w:t>外围设备</w:t>
            </w:r>
          </w:p>
        </w:tc>
        <w:tc>
          <w:tcPr>
            <w:tcW w:w="3400" w:type="dxa"/>
          </w:tcPr>
          <w:p w14:paraId="0C340BEC" w14:textId="77777777" w:rsidR="00E35AC8" w:rsidRDefault="00DF6D8C"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真机（</w:t>
            </w:r>
            <w:r>
              <w:rPr>
                <w:sz w:val="18"/>
                <w:szCs w:val="18"/>
              </w:rPr>
              <w:t xml:space="preserve">API 34 </w:t>
            </w:r>
            <w:r>
              <w:rPr>
                <w:sz w:val="18"/>
                <w:szCs w:val="18"/>
              </w:rPr>
              <w:t>兼容）至少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台、数据线</w:t>
            </w:r>
          </w:p>
        </w:tc>
        <w:tc>
          <w:tcPr>
            <w:tcW w:w="1700" w:type="dxa"/>
          </w:tcPr>
          <w:p w14:paraId="43BA257D" w14:textId="77777777" w:rsidR="00E35AC8" w:rsidRDefault="00DF6D8C">
            <w:r>
              <w:rPr>
                <w:sz w:val="18"/>
                <w:szCs w:val="18"/>
              </w:rPr>
              <w:t xml:space="preserve">W8 </w:t>
            </w:r>
            <w:r>
              <w:rPr>
                <w:sz w:val="18"/>
                <w:szCs w:val="18"/>
              </w:rPr>
              <w:t>起</w:t>
            </w:r>
          </w:p>
        </w:tc>
        <w:tc>
          <w:tcPr>
            <w:tcW w:w="2326" w:type="dxa"/>
          </w:tcPr>
          <w:p w14:paraId="573D148F" w14:textId="77777777" w:rsidR="00E35AC8" w:rsidRDefault="00DF6D8C">
            <w:r>
              <w:rPr>
                <w:sz w:val="18"/>
                <w:szCs w:val="18"/>
              </w:rPr>
              <w:t>真机安装与调试</w:t>
            </w:r>
          </w:p>
        </w:tc>
      </w:tr>
      <w:tr w:rsidR="00E35AC8" w14:paraId="599801FF" w14:textId="77777777">
        <w:tc>
          <w:tcPr>
            <w:tcW w:w="1600" w:type="dxa"/>
          </w:tcPr>
          <w:p w14:paraId="12A4B63E" w14:textId="77777777" w:rsidR="00E35AC8" w:rsidRDefault="00DF6D8C">
            <w:r>
              <w:rPr>
                <w:sz w:val="18"/>
                <w:szCs w:val="18"/>
              </w:rPr>
              <w:t>通讯设备</w:t>
            </w:r>
          </w:p>
        </w:tc>
        <w:tc>
          <w:tcPr>
            <w:tcW w:w="3400" w:type="dxa"/>
          </w:tcPr>
          <w:p w14:paraId="53F03194" w14:textId="77777777" w:rsidR="00E35AC8" w:rsidRDefault="00DF6D8C">
            <w:r>
              <w:rPr>
                <w:sz w:val="18"/>
                <w:szCs w:val="18"/>
              </w:rPr>
              <w:t>局域网与互联网接入</w:t>
            </w:r>
          </w:p>
        </w:tc>
        <w:tc>
          <w:tcPr>
            <w:tcW w:w="1700" w:type="dxa"/>
          </w:tcPr>
          <w:p w14:paraId="40AAD86D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起</w:t>
            </w:r>
          </w:p>
        </w:tc>
        <w:tc>
          <w:tcPr>
            <w:tcW w:w="2326" w:type="dxa"/>
          </w:tcPr>
          <w:p w14:paraId="753DA962" w14:textId="77777777" w:rsidR="00E35AC8" w:rsidRDefault="00DF6D8C">
            <w:r>
              <w:rPr>
                <w:sz w:val="18"/>
                <w:szCs w:val="18"/>
              </w:rPr>
              <w:t>依赖下载、接口联调、仓库同步</w:t>
            </w:r>
          </w:p>
        </w:tc>
      </w:tr>
      <w:tr w:rsidR="00E35AC8" w14:paraId="742EE632" w14:textId="77777777">
        <w:tc>
          <w:tcPr>
            <w:tcW w:w="1600" w:type="dxa"/>
          </w:tcPr>
          <w:p w14:paraId="379174F8" w14:textId="77777777" w:rsidR="00E35AC8" w:rsidRDefault="00DF6D8C">
            <w:r>
              <w:rPr>
                <w:sz w:val="18"/>
                <w:szCs w:val="18"/>
              </w:rPr>
              <w:t>操作系统</w:t>
            </w:r>
          </w:p>
        </w:tc>
        <w:tc>
          <w:tcPr>
            <w:tcW w:w="3400" w:type="dxa"/>
          </w:tcPr>
          <w:p w14:paraId="6241260F" w14:textId="77777777" w:rsidR="00E35AC8" w:rsidRDefault="00DF6D8C">
            <w:r>
              <w:rPr>
                <w:sz w:val="18"/>
                <w:szCs w:val="18"/>
              </w:rPr>
              <w:t>Windows / macOS / Linux</w:t>
            </w:r>
            <w:r>
              <w:rPr>
                <w:sz w:val="18"/>
                <w:szCs w:val="18"/>
              </w:rPr>
              <w:t>（开发机）、</w:t>
            </w:r>
            <w:r>
              <w:rPr>
                <w:sz w:val="18"/>
                <w:szCs w:val="18"/>
              </w:rPr>
              <w:t>Android</w:t>
            </w:r>
            <w:r>
              <w:rPr>
                <w:sz w:val="18"/>
                <w:szCs w:val="18"/>
              </w:rPr>
              <w:t>（运行机）</w:t>
            </w:r>
          </w:p>
        </w:tc>
        <w:tc>
          <w:tcPr>
            <w:tcW w:w="1700" w:type="dxa"/>
          </w:tcPr>
          <w:p w14:paraId="785DF0BA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起</w:t>
            </w:r>
          </w:p>
        </w:tc>
        <w:tc>
          <w:tcPr>
            <w:tcW w:w="2326" w:type="dxa"/>
          </w:tcPr>
          <w:p w14:paraId="46E90342" w14:textId="77777777" w:rsidR="00E35AC8" w:rsidRDefault="00DF6D8C">
            <w:r>
              <w:rPr>
                <w:sz w:val="18"/>
                <w:szCs w:val="18"/>
              </w:rPr>
              <w:t>开发与运行</w:t>
            </w:r>
          </w:p>
        </w:tc>
      </w:tr>
      <w:tr w:rsidR="00E35AC8" w14:paraId="2B5978F0" w14:textId="77777777">
        <w:tc>
          <w:tcPr>
            <w:tcW w:w="1600" w:type="dxa"/>
          </w:tcPr>
          <w:p w14:paraId="46420998" w14:textId="77777777" w:rsidR="00E35AC8" w:rsidRDefault="00DF6D8C">
            <w:r>
              <w:rPr>
                <w:sz w:val="18"/>
                <w:szCs w:val="18"/>
              </w:rPr>
              <w:t>编译与运行环境</w:t>
            </w:r>
          </w:p>
        </w:tc>
        <w:tc>
          <w:tcPr>
            <w:tcW w:w="3400" w:type="dxa"/>
          </w:tcPr>
          <w:p w14:paraId="6E76E8C1" w14:textId="77777777" w:rsidR="00E35AC8" w:rsidRDefault="00DF6D8C">
            <w:r>
              <w:rPr>
                <w:sz w:val="18"/>
                <w:szCs w:val="18"/>
              </w:rPr>
              <w:t>JDK 21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Node 20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Maven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Vite</w:t>
            </w:r>
          </w:p>
        </w:tc>
        <w:tc>
          <w:tcPr>
            <w:tcW w:w="1700" w:type="dxa"/>
          </w:tcPr>
          <w:p w14:paraId="62CC1A77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完成安装</w:t>
            </w:r>
          </w:p>
        </w:tc>
        <w:tc>
          <w:tcPr>
            <w:tcW w:w="2326" w:type="dxa"/>
          </w:tcPr>
          <w:p w14:paraId="4B2025DD" w14:textId="77777777" w:rsidR="00E35AC8" w:rsidRDefault="00DF6D8C">
            <w:r>
              <w:rPr>
                <w:sz w:val="18"/>
                <w:szCs w:val="18"/>
              </w:rPr>
              <w:t>构建与运行</w:t>
            </w:r>
          </w:p>
        </w:tc>
      </w:tr>
      <w:tr w:rsidR="00E35AC8" w14:paraId="685EECE3" w14:textId="77777777">
        <w:tc>
          <w:tcPr>
            <w:tcW w:w="1600" w:type="dxa"/>
          </w:tcPr>
          <w:p w14:paraId="22814703" w14:textId="77777777" w:rsidR="00E35AC8" w:rsidRDefault="00DF6D8C">
            <w:r>
              <w:rPr>
                <w:sz w:val="18"/>
                <w:szCs w:val="18"/>
              </w:rPr>
              <w:t>数据管理</w:t>
            </w:r>
          </w:p>
        </w:tc>
        <w:tc>
          <w:tcPr>
            <w:tcW w:w="3400" w:type="dxa"/>
          </w:tcPr>
          <w:p w14:paraId="548DFDEE" w14:textId="77777777" w:rsidR="00E35AC8" w:rsidRDefault="00DF6D8C">
            <w:r>
              <w:rPr>
                <w:sz w:val="18"/>
                <w:szCs w:val="18"/>
              </w:rPr>
              <w:t>MySQL 8.4</w:t>
            </w:r>
          </w:p>
        </w:tc>
        <w:tc>
          <w:tcPr>
            <w:tcW w:w="1700" w:type="dxa"/>
          </w:tcPr>
          <w:p w14:paraId="66536402" w14:textId="77777777" w:rsidR="00E35AC8" w:rsidRDefault="00DF6D8C">
            <w:r>
              <w:rPr>
                <w:sz w:val="18"/>
                <w:szCs w:val="18"/>
              </w:rPr>
              <w:t xml:space="preserve">W2 </w:t>
            </w:r>
            <w:r>
              <w:rPr>
                <w:sz w:val="18"/>
                <w:szCs w:val="18"/>
              </w:rPr>
              <w:t>起</w:t>
            </w:r>
          </w:p>
        </w:tc>
        <w:tc>
          <w:tcPr>
            <w:tcW w:w="2326" w:type="dxa"/>
          </w:tcPr>
          <w:p w14:paraId="283084AF" w14:textId="77777777" w:rsidR="00E35AC8" w:rsidRDefault="00DF6D8C">
            <w:r>
              <w:rPr>
                <w:sz w:val="18"/>
                <w:szCs w:val="18"/>
              </w:rPr>
              <w:t>业务数据存储</w:t>
            </w:r>
          </w:p>
        </w:tc>
      </w:tr>
      <w:tr w:rsidR="00E35AC8" w14:paraId="1D6B2543" w14:textId="77777777">
        <w:tc>
          <w:tcPr>
            <w:tcW w:w="1600" w:type="dxa"/>
          </w:tcPr>
          <w:p w14:paraId="1CB2ACF7" w14:textId="77777777" w:rsidR="00E35AC8" w:rsidRDefault="00DF6D8C">
            <w:r>
              <w:rPr>
                <w:sz w:val="18"/>
                <w:szCs w:val="18"/>
              </w:rPr>
              <w:t>存储能力</w:t>
            </w:r>
          </w:p>
        </w:tc>
        <w:tc>
          <w:tcPr>
            <w:tcW w:w="3400" w:type="dxa"/>
          </w:tcPr>
          <w:p w14:paraId="0DA233CF" w14:textId="77777777" w:rsidR="00E35AC8" w:rsidRDefault="00DF6D8C">
            <w:r>
              <w:rPr>
                <w:sz w:val="18"/>
                <w:szCs w:val="18"/>
              </w:rPr>
              <w:t>本地服务器磁盘</w:t>
            </w:r>
            <w:r>
              <w:rPr>
                <w:sz w:val="18"/>
                <w:szCs w:val="18"/>
              </w:rPr>
              <w:t xml:space="preserve"> ≥ 50 GB</w:t>
            </w:r>
            <w:r>
              <w:rPr>
                <w:sz w:val="18"/>
                <w:szCs w:val="18"/>
              </w:rPr>
              <w:t>（含约</w:t>
            </w:r>
            <w:r>
              <w:rPr>
                <w:sz w:val="18"/>
                <w:szCs w:val="18"/>
              </w:rPr>
              <w:t xml:space="preserve"> 4 GB </w:t>
            </w:r>
            <w:r>
              <w:rPr>
                <w:sz w:val="18"/>
                <w:szCs w:val="18"/>
              </w:rPr>
              <w:t>模型）</w:t>
            </w:r>
          </w:p>
        </w:tc>
        <w:tc>
          <w:tcPr>
            <w:tcW w:w="1700" w:type="dxa"/>
          </w:tcPr>
          <w:p w14:paraId="22AA48E5" w14:textId="77777777" w:rsidR="00E35AC8" w:rsidRDefault="00DF6D8C">
            <w:r>
              <w:rPr>
                <w:sz w:val="18"/>
                <w:szCs w:val="18"/>
              </w:rPr>
              <w:t xml:space="preserve">W7 </w:t>
            </w:r>
            <w:r>
              <w:rPr>
                <w:sz w:val="18"/>
                <w:szCs w:val="18"/>
              </w:rPr>
              <w:t>起</w:t>
            </w:r>
          </w:p>
        </w:tc>
        <w:tc>
          <w:tcPr>
            <w:tcW w:w="2326" w:type="dxa"/>
          </w:tcPr>
          <w:p w14:paraId="79BB319C" w14:textId="77777777" w:rsidR="00E35AC8" w:rsidRDefault="00DF6D8C">
            <w:r>
              <w:rPr>
                <w:sz w:val="18"/>
                <w:szCs w:val="18"/>
              </w:rPr>
              <w:t>模型与数据存储</w:t>
            </w:r>
          </w:p>
        </w:tc>
      </w:tr>
      <w:tr w:rsidR="00E35AC8" w14:paraId="5795DF23" w14:textId="77777777">
        <w:tc>
          <w:tcPr>
            <w:tcW w:w="1600" w:type="dxa"/>
          </w:tcPr>
          <w:p w14:paraId="32812AEC" w14:textId="77777777" w:rsidR="00E35AC8" w:rsidRDefault="00DF6D8C">
            <w:r>
              <w:rPr>
                <w:sz w:val="18"/>
                <w:szCs w:val="18"/>
              </w:rPr>
              <w:t>测试支持</w:t>
            </w:r>
          </w:p>
        </w:tc>
        <w:tc>
          <w:tcPr>
            <w:tcW w:w="3400" w:type="dxa"/>
          </w:tcPr>
          <w:p w14:paraId="20586053" w14:textId="77777777" w:rsidR="00E35AC8" w:rsidRDefault="00DF6D8C">
            <w:r>
              <w:rPr>
                <w:sz w:val="18"/>
                <w:szCs w:val="18"/>
              </w:rPr>
              <w:t>Android Studio</w:t>
            </w:r>
            <w:r>
              <w:rPr>
                <w:sz w:val="18"/>
                <w:szCs w:val="18"/>
              </w:rPr>
              <w:t>、浏览器开发者工具、接口调试工具</w:t>
            </w:r>
          </w:p>
        </w:tc>
        <w:tc>
          <w:tcPr>
            <w:tcW w:w="1700" w:type="dxa"/>
          </w:tcPr>
          <w:p w14:paraId="797419A7" w14:textId="77777777" w:rsidR="00E35AC8" w:rsidRDefault="00DF6D8C">
            <w:r>
              <w:rPr>
                <w:sz w:val="18"/>
                <w:szCs w:val="18"/>
              </w:rPr>
              <w:t xml:space="preserve">W1 </w:t>
            </w:r>
            <w:r>
              <w:rPr>
                <w:sz w:val="18"/>
                <w:szCs w:val="18"/>
              </w:rPr>
              <w:t>起（</w:t>
            </w:r>
            <w:r>
              <w:rPr>
                <w:sz w:val="18"/>
                <w:szCs w:val="18"/>
              </w:rPr>
              <w:t xml:space="preserve">Android Studio W8 </w:t>
            </w:r>
            <w:r>
              <w:rPr>
                <w:sz w:val="18"/>
                <w:szCs w:val="18"/>
              </w:rPr>
              <w:t>起）</w:t>
            </w:r>
          </w:p>
        </w:tc>
        <w:tc>
          <w:tcPr>
            <w:tcW w:w="2326" w:type="dxa"/>
          </w:tcPr>
          <w:p w14:paraId="76092323" w14:textId="77777777" w:rsidR="00E35AC8" w:rsidRDefault="00DF6D8C">
            <w:r>
              <w:rPr>
                <w:sz w:val="18"/>
                <w:szCs w:val="18"/>
              </w:rPr>
              <w:t>调试与测试</w:t>
            </w:r>
          </w:p>
        </w:tc>
      </w:tr>
    </w:tbl>
    <w:p w14:paraId="2B9E316F" w14:textId="77777777" w:rsidR="00E35AC8" w:rsidRDefault="00DF6D8C">
      <w:pPr>
        <w:pStyle w:val="21"/>
      </w:pPr>
      <w:bookmarkStart w:id="73" w:name="_Toc244267290"/>
      <w:r>
        <w:rPr>
          <w:rFonts w:ascii="Times New Roman" w:eastAsia="思源黑体" w:hAnsi="Times New Roman" w:cs="Times New Roman"/>
        </w:rPr>
        <w:t xml:space="preserve">12.2 </w:t>
      </w:r>
      <w:r>
        <w:rPr>
          <w:rFonts w:ascii="Times New Roman" w:eastAsia="思源黑体" w:hAnsi="Times New Roman" w:cs="Times New Roman"/>
        </w:rPr>
        <w:t>需要需方承担的工作和提供的条件</w:t>
      </w:r>
      <w:bookmarkEnd w:id="73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5026"/>
        <w:gridCol w:w="2000"/>
      </w:tblGrid>
      <w:tr w:rsidR="00E35AC8" w14:paraId="71B77751" w14:textId="77777777">
        <w:tc>
          <w:tcPr>
            <w:tcW w:w="2000" w:type="dxa"/>
            <w:shd w:val="clear" w:color="auto" w:fill="D5E8F0"/>
          </w:tcPr>
          <w:p w14:paraId="6EDB427E" w14:textId="77777777" w:rsidR="00E35AC8" w:rsidRDefault="00DF6D8C">
            <w:r>
              <w:rPr>
                <w:b/>
                <w:bCs/>
                <w:sz w:val="18"/>
                <w:szCs w:val="18"/>
              </w:rPr>
              <w:t>事项</w:t>
            </w:r>
          </w:p>
        </w:tc>
        <w:tc>
          <w:tcPr>
            <w:tcW w:w="5026" w:type="dxa"/>
            <w:shd w:val="clear" w:color="auto" w:fill="D5E8F0"/>
          </w:tcPr>
          <w:p w14:paraId="6C92CD70" w14:textId="77777777" w:rsidR="00E35AC8" w:rsidRDefault="00DF6D8C">
            <w:r>
              <w:rPr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2000" w:type="dxa"/>
            <w:shd w:val="clear" w:color="auto" w:fill="D5E8F0"/>
          </w:tcPr>
          <w:p w14:paraId="56E030A8" w14:textId="77777777" w:rsidR="00E35AC8" w:rsidRDefault="00DF6D8C">
            <w:r>
              <w:rPr>
                <w:b/>
                <w:bCs/>
                <w:sz w:val="18"/>
                <w:szCs w:val="18"/>
              </w:rPr>
              <w:t>期限</w:t>
            </w:r>
          </w:p>
        </w:tc>
      </w:tr>
      <w:tr w:rsidR="00E35AC8" w14:paraId="23151FF9" w14:textId="77777777">
        <w:tc>
          <w:tcPr>
            <w:tcW w:w="2000" w:type="dxa"/>
          </w:tcPr>
          <w:p w14:paraId="266959E9" w14:textId="77777777" w:rsidR="00E35AC8" w:rsidRDefault="00DF6D8C">
            <w:r>
              <w:rPr>
                <w:sz w:val="18"/>
                <w:szCs w:val="18"/>
              </w:rPr>
              <w:t>需求确认</w:t>
            </w:r>
          </w:p>
        </w:tc>
        <w:tc>
          <w:tcPr>
            <w:tcW w:w="5026" w:type="dxa"/>
          </w:tcPr>
          <w:p w14:paraId="32AB004F" w14:textId="77777777" w:rsidR="00E35AC8" w:rsidRDefault="00DF6D8C">
            <w:r>
              <w:rPr>
                <w:sz w:val="18"/>
                <w:szCs w:val="18"/>
              </w:rPr>
              <w:t>对项目范围与需求清单给予确认或意见</w:t>
            </w:r>
          </w:p>
        </w:tc>
        <w:tc>
          <w:tcPr>
            <w:tcW w:w="2000" w:type="dxa"/>
          </w:tcPr>
          <w:p w14:paraId="6537A72C" w14:textId="77777777" w:rsidR="00E35AC8" w:rsidRDefault="00DF6D8C">
            <w:r>
              <w:rPr>
                <w:sz w:val="18"/>
                <w:szCs w:val="18"/>
              </w:rPr>
              <w:t xml:space="preserve">2026-10-11 </w:t>
            </w:r>
            <w:r>
              <w:rPr>
                <w:sz w:val="18"/>
                <w:szCs w:val="18"/>
              </w:rPr>
              <w:t>前</w:t>
            </w:r>
          </w:p>
        </w:tc>
      </w:tr>
      <w:tr w:rsidR="00E35AC8" w14:paraId="256FF154" w14:textId="77777777">
        <w:tc>
          <w:tcPr>
            <w:tcW w:w="2000" w:type="dxa"/>
          </w:tcPr>
          <w:p w14:paraId="7C7856E4" w14:textId="77777777" w:rsidR="00E35AC8" w:rsidRDefault="00DF6D8C">
            <w:r>
              <w:rPr>
                <w:sz w:val="18"/>
                <w:szCs w:val="18"/>
              </w:rPr>
              <w:t>阶段检查</w:t>
            </w:r>
          </w:p>
        </w:tc>
        <w:tc>
          <w:tcPr>
            <w:tcW w:w="5026" w:type="dxa"/>
          </w:tcPr>
          <w:p w14:paraId="2FAA54F3" w14:textId="77777777" w:rsidR="00E35AC8" w:rsidRDefault="00DF6D8C">
            <w:r>
              <w:rPr>
                <w:sz w:val="18"/>
                <w:szCs w:val="18"/>
              </w:rPr>
              <w:t>按课程安排进行阶段检查与中期、末期评审</w:t>
            </w:r>
          </w:p>
        </w:tc>
        <w:tc>
          <w:tcPr>
            <w:tcW w:w="2000" w:type="dxa"/>
          </w:tcPr>
          <w:p w14:paraId="3489CC50" w14:textId="77777777" w:rsidR="00E35AC8" w:rsidRDefault="00DF6D8C">
            <w:r>
              <w:rPr>
                <w:sz w:val="18"/>
                <w:szCs w:val="18"/>
              </w:rPr>
              <w:t>按课程组统一安排</w:t>
            </w:r>
          </w:p>
        </w:tc>
      </w:tr>
      <w:tr w:rsidR="00E35AC8" w14:paraId="28A2E38A" w14:textId="77777777">
        <w:tc>
          <w:tcPr>
            <w:tcW w:w="2000" w:type="dxa"/>
          </w:tcPr>
          <w:p w14:paraId="5289FC4E" w14:textId="77777777" w:rsidR="00E35AC8" w:rsidRDefault="00DF6D8C">
            <w:r>
              <w:rPr>
                <w:sz w:val="18"/>
                <w:szCs w:val="18"/>
              </w:rPr>
              <w:t>答辩安排</w:t>
            </w:r>
          </w:p>
        </w:tc>
        <w:tc>
          <w:tcPr>
            <w:tcW w:w="5026" w:type="dxa"/>
          </w:tcPr>
          <w:p w14:paraId="12A11F8B" w14:textId="77777777" w:rsidR="00E35AC8" w:rsidRDefault="00DF6D8C">
            <w:r>
              <w:rPr>
                <w:sz w:val="18"/>
                <w:szCs w:val="18"/>
              </w:rPr>
              <w:t>明确答辩时间与演示环境要求</w:t>
            </w:r>
          </w:p>
        </w:tc>
        <w:tc>
          <w:tcPr>
            <w:tcW w:w="2000" w:type="dxa"/>
          </w:tcPr>
          <w:p w14:paraId="4A43DDDA" w14:textId="77777777" w:rsidR="00E35AC8" w:rsidRDefault="00DF6D8C">
            <w:r>
              <w:rPr>
                <w:sz w:val="18"/>
                <w:szCs w:val="18"/>
              </w:rPr>
              <w:t xml:space="preserve">2026-12 </w:t>
            </w:r>
            <w:r>
              <w:rPr>
                <w:sz w:val="18"/>
                <w:szCs w:val="18"/>
              </w:rPr>
              <w:t>月内，尽早告知</w:t>
            </w:r>
          </w:p>
        </w:tc>
      </w:tr>
      <w:tr w:rsidR="00E35AC8" w14:paraId="5A159605" w14:textId="77777777">
        <w:tc>
          <w:tcPr>
            <w:tcW w:w="2000" w:type="dxa"/>
          </w:tcPr>
          <w:p w14:paraId="0BFFFBD4" w14:textId="77777777" w:rsidR="00E35AC8" w:rsidRDefault="00DF6D8C">
            <w:r>
              <w:rPr>
                <w:sz w:val="18"/>
                <w:szCs w:val="18"/>
              </w:rPr>
              <w:t>演示环境</w:t>
            </w:r>
          </w:p>
        </w:tc>
        <w:tc>
          <w:tcPr>
            <w:tcW w:w="5026" w:type="dxa"/>
          </w:tcPr>
          <w:p w14:paraId="766CAD8F" w14:textId="77777777" w:rsidR="00E35AC8" w:rsidRDefault="00DF6D8C">
            <w:r>
              <w:rPr>
                <w:sz w:val="18"/>
                <w:szCs w:val="18"/>
              </w:rPr>
              <w:t>提供答辩现场的演示条件（网络、投影或投屏）</w:t>
            </w:r>
          </w:p>
        </w:tc>
        <w:tc>
          <w:tcPr>
            <w:tcW w:w="2000" w:type="dxa"/>
          </w:tcPr>
          <w:p w14:paraId="424B33F8" w14:textId="77777777" w:rsidR="00E35AC8" w:rsidRDefault="00DF6D8C">
            <w:r>
              <w:rPr>
                <w:sz w:val="18"/>
                <w:szCs w:val="18"/>
              </w:rPr>
              <w:t>答辩当日</w:t>
            </w:r>
          </w:p>
        </w:tc>
      </w:tr>
    </w:tbl>
    <w:p w14:paraId="0929315C" w14:textId="77777777" w:rsidR="00E35AC8" w:rsidRDefault="00DF6D8C">
      <w:pPr>
        <w:pStyle w:val="21"/>
      </w:pPr>
      <w:bookmarkStart w:id="74" w:name="_Toc244267291"/>
      <w:r>
        <w:rPr>
          <w:rFonts w:ascii="Times New Roman" w:eastAsia="思源黑体" w:hAnsi="Times New Roman" w:cs="Times New Roman"/>
        </w:rPr>
        <w:t xml:space="preserve">12.3 </w:t>
      </w:r>
      <w:r>
        <w:rPr>
          <w:rFonts w:ascii="Times New Roman" w:eastAsia="思源黑体" w:hAnsi="Times New Roman" w:cs="Times New Roman"/>
        </w:rPr>
        <w:t>需要分包商承担的工作和提供的条件</w:t>
      </w:r>
      <w:bookmarkEnd w:id="74"/>
    </w:p>
    <w:p w14:paraId="0C574D59" w14:textId="77777777" w:rsidR="00E35AC8" w:rsidRDefault="00DF6D8C">
      <w:pPr>
        <w:ind w:firstLine="440"/>
      </w:pPr>
      <w:r>
        <w:rPr>
          <w:sz w:val="22"/>
          <w:szCs w:val="22"/>
        </w:rPr>
        <w:t>不适用。本项目无分承包方，全部开发工作由</w:t>
      </w:r>
      <w:r>
        <w:rPr>
          <w:sz w:val="22"/>
          <w:szCs w:val="22"/>
        </w:rPr>
        <w:t xml:space="preserve"> G13 </w:t>
      </w:r>
      <w:r>
        <w:rPr>
          <w:sz w:val="22"/>
          <w:szCs w:val="22"/>
        </w:rPr>
        <w:t>小组完成，不涉及外包与采购。</w:t>
      </w:r>
    </w:p>
    <w:p w14:paraId="0C3F0848" w14:textId="77777777" w:rsidR="00E35AC8" w:rsidRDefault="00DF6D8C">
      <w:pPr>
        <w:pStyle w:val="1"/>
      </w:pPr>
      <w:bookmarkStart w:id="75" w:name="_Toc244267292"/>
      <w:r>
        <w:rPr>
          <w:rFonts w:ascii="Times New Roman" w:eastAsia="思源黑体" w:hAnsi="Times New Roman" w:cs="Times New Roman"/>
        </w:rPr>
        <w:t xml:space="preserve">13 </w:t>
      </w:r>
      <w:r>
        <w:rPr>
          <w:rFonts w:ascii="Times New Roman" w:eastAsia="思源黑体" w:hAnsi="Times New Roman" w:cs="Times New Roman"/>
        </w:rPr>
        <w:t>注解</w:t>
      </w:r>
      <w:bookmarkEnd w:id="75"/>
    </w:p>
    <w:p w14:paraId="692D676E" w14:textId="77777777" w:rsidR="00E35AC8" w:rsidRDefault="00DF6D8C">
      <w:pPr>
        <w:pStyle w:val="21"/>
      </w:pPr>
      <w:bookmarkStart w:id="76" w:name="_Toc244267293"/>
      <w:r>
        <w:rPr>
          <w:rFonts w:ascii="Times New Roman" w:eastAsia="思源黑体" w:hAnsi="Times New Roman" w:cs="Times New Roman"/>
        </w:rPr>
        <w:t xml:space="preserve">13.1 </w:t>
      </w:r>
      <w:r>
        <w:rPr>
          <w:rFonts w:ascii="Times New Roman" w:eastAsia="思源黑体" w:hAnsi="Times New Roman" w:cs="Times New Roman"/>
        </w:rPr>
        <w:t>术语和定义</w:t>
      </w:r>
      <w:bookmarkEnd w:id="76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6826"/>
      </w:tblGrid>
      <w:tr w:rsidR="00E35AC8" w14:paraId="07244CA2" w14:textId="77777777">
        <w:tc>
          <w:tcPr>
            <w:tcW w:w="2200" w:type="dxa"/>
            <w:shd w:val="clear" w:color="auto" w:fill="D5E8F0"/>
          </w:tcPr>
          <w:p w14:paraId="0DE5C66C" w14:textId="77777777" w:rsidR="00E35AC8" w:rsidRDefault="00DF6D8C">
            <w:r>
              <w:rPr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6826" w:type="dxa"/>
            <w:shd w:val="clear" w:color="auto" w:fill="D5E8F0"/>
          </w:tcPr>
          <w:p w14:paraId="42F9E072" w14:textId="77777777" w:rsidR="00E35AC8" w:rsidRDefault="00DF6D8C">
            <w:r>
              <w:rPr>
                <w:b/>
                <w:bCs/>
                <w:sz w:val="18"/>
                <w:szCs w:val="18"/>
              </w:rPr>
              <w:t>定义</w:t>
            </w:r>
          </w:p>
        </w:tc>
      </w:tr>
      <w:tr w:rsidR="00E35AC8" w14:paraId="42F198C6" w14:textId="77777777">
        <w:tc>
          <w:tcPr>
            <w:tcW w:w="2200" w:type="dxa"/>
          </w:tcPr>
          <w:p w14:paraId="169CA6D0" w14:textId="77777777" w:rsidR="00E35AC8" w:rsidRDefault="00DF6D8C">
            <w:r>
              <w:rPr>
                <w:sz w:val="18"/>
                <w:szCs w:val="18"/>
              </w:rPr>
              <w:t>软件开发计划（</w:t>
            </w:r>
            <w:r>
              <w:rPr>
                <w:sz w:val="18"/>
                <w:szCs w:val="18"/>
              </w:rPr>
              <w:t>SDP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6826" w:type="dxa"/>
          </w:tcPr>
          <w:p w14:paraId="12B849BD" w14:textId="77777777" w:rsidR="00E35AC8" w:rsidRDefault="00DF6D8C">
            <w:r>
              <w:rPr>
                <w:sz w:val="18"/>
                <w:szCs w:val="18"/>
              </w:rPr>
              <w:t>描述开发者实施软件开发工作计划的文档，是向需方提供了解和监督开发过程、方法、途径、安排、组织及资源的手段</w:t>
            </w:r>
          </w:p>
        </w:tc>
      </w:tr>
      <w:tr w:rsidR="00E35AC8" w14:paraId="03B25031" w14:textId="77777777">
        <w:tc>
          <w:tcPr>
            <w:tcW w:w="2200" w:type="dxa"/>
          </w:tcPr>
          <w:p w14:paraId="497EB7D9" w14:textId="77777777" w:rsidR="00E35AC8" w:rsidRDefault="00DF6D8C">
            <w:r>
              <w:rPr>
                <w:sz w:val="18"/>
                <w:szCs w:val="18"/>
              </w:rPr>
              <w:lastRenderedPageBreak/>
              <w:t>配置项（</w:t>
            </w:r>
            <w:r>
              <w:rPr>
                <w:sz w:val="18"/>
                <w:szCs w:val="18"/>
              </w:rPr>
              <w:t>CSCI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6826" w:type="dxa"/>
          </w:tcPr>
          <w:p w14:paraId="1D5FEA75" w14:textId="77777777" w:rsidR="00E35AC8" w:rsidRDefault="00DF6D8C">
            <w:r>
              <w:rPr>
                <w:sz w:val="18"/>
                <w:szCs w:val="18"/>
              </w:rPr>
              <w:t>软件配置项，本项目指后端服务程序与前端</w:t>
            </w:r>
            <w:r>
              <w:rPr>
                <w:sz w:val="18"/>
                <w:szCs w:val="18"/>
              </w:rPr>
              <w:t xml:space="preserve"> Web </w:t>
            </w:r>
            <w:r>
              <w:rPr>
                <w:sz w:val="18"/>
                <w:szCs w:val="18"/>
              </w:rPr>
              <w:t>程序两个相对独立的软件成分</w:t>
            </w:r>
          </w:p>
        </w:tc>
      </w:tr>
      <w:tr w:rsidR="00E35AC8" w14:paraId="2465AAC7" w14:textId="77777777">
        <w:tc>
          <w:tcPr>
            <w:tcW w:w="2200" w:type="dxa"/>
          </w:tcPr>
          <w:p w14:paraId="6ABB186D" w14:textId="77777777" w:rsidR="00E35AC8" w:rsidRDefault="00DF6D8C">
            <w:r>
              <w:rPr>
                <w:sz w:val="18"/>
                <w:szCs w:val="18"/>
              </w:rPr>
              <w:t>里程碑</w:t>
            </w:r>
          </w:p>
        </w:tc>
        <w:tc>
          <w:tcPr>
            <w:tcW w:w="6826" w:type="dxa"/>
          </w:tcPr>
          <w:p w14:paraId="26A50962" w14:textId="77777777" w:rsidR="00E35AC8" w:rsidRDefault="00DF6D8C">
            <w:r>
              <w:rPr>
                <w:sz w:val="18"/>
                <w:szCs w:val="18"/>
              </w:rPr>
              <w:t>标志项目阶段性成果达成的时点，本项目为</w:t>
            </w:r>
            <w:r>
              <w:rPr>
                <w:sz w:val="18"/>
                <w:szCs w:val="18"/>
              </w:rPr>
              <w:t xml:space="preserve"> M1–M7</w:t>
            </w:r>
          </w:p>
        </w:tc>
      </w:tr>
      <w:tr w:rsidR="00E35AC8" w14:paraId="66B06B5D" w14:textId="77777777">
        <w:tc>
          <w:tcPr>
            <w:tcW w:w="2200" w:type="dxa"/>
          </w:tcPr>
          <w:p w14:paraId="6B555448" w14:textId="77777777" w:rsidR="00E35AC8" w:rsidRDefault="00DF6D8C">
            <w:r>
              <w:rPr>
                <w:sz w:val="18"/>
                <w:szCs w:val="18"/>
              </w:rPr>
              <w:t>最初成品</w:t>
            </w:r>
          </w:p>
        </w:tc>
        <w:tc>
          <w:tcPr>
            <w:tcW w:w="6826" w:type="dxa"/>
          </w:tcPr>
          <w:p w14:paraId="438F2CA4" w14:textId="77777777" w:rsidR="00E35AC8" w:rsidRDefault="00DF6D8C">
            <w:r>
              <w:rPr>
                <w:sz w:val="18"/>
                <w:szCs w:val="18"/>
              </w:rPr>
              <w:t xml:space="preserve">2026-12-02 </w:t>
            </w:r>
            <w:r>
              <w:rPr>
                <w:sz w:val="18"/>
                <w:szCs w:val="18"/>
              </w:rPr>
              <w:t>交付的首个可在真机安装并走通主流程的</w:t>
            </w:r>
            <w:r>
              <w:rPr>
                <w:sz w:val="18"/>
                <w:szCs w:val="18"/>
              </w:rPr>
              <w:t xml:space="preserve"> Android </w:t>
            </w:r>
            <w:r>
              <w:rPr>
                <w:sz w:val="18"/>
                <w:szCs w:val="18"/>
              </w:rPr>
              <w:t>安装包，允许遗留次要缺陷</w:t>
            </w:r>
          </w:p>
        </w:tc>
      </w:tr>
      <w:tr w:rsidR="00E35AC8" w14:paraId="66EC07F6" w14:textId="77777777">
        <w:tc>
          <w:tcPr>
            <w:tcW w:w="2200" w:type="dxa"/>
          </w:tcPr>
          <w:p w14:paraId="1913BC2F" w14:textId="77777777" w:rsidR="00E35AC8" w:rsidRDefault="00DF6D8C">
            <w:r>
              <w:rPr>
                <w:sz w:val="18"/>
                <w:szCs w:val="18"/>
              </w:rPr>
              <w:t>营养快照</w:t>
            </w:r>
          </w:p>
        </w:tc>
        <w:tc>
          <w:tcPr>
            <w:tcW w:w="6826" w:type="dxa"/>
          </w:tcPr>
          <w:p w14:paraId="2527120B" w14:textId="77777777" w:rsidR="00E35AC8" w:rsidRDefault="00DF6D8C">
            <w:r>
              <w:rPr>
                <w:sz w:val="18"/>
                <w:szCs w:val="18"/>
              </w:rPr>
              <w:t>饮食记录保存时一并记录的营养值副本，使食物库后续修改不影响历史汇总</w:t>
            </w:r>
          </w:p>
        </w:tc>
      </w:tr>
      <w:tr w:rsidR="00E35AC8" w14:paraId="1166C7B7" w14:textId="77777777">
        <w:tc>
          <w:tcPr>
            <w:tcW w:w="2200" w:type="dxa"/>
          </w:tcPr>
          <w:p w14:paraId="07FA4BA7" w14:textId="77777777" w:rsidR="00E35AC8" w:rsidRDefault="00DF6D8C">
            <w:r>
              <w:rPr>
                <w:sz w:val="18"/>
                <w:szCs w:val="18"/>
              </w:rPr>
              <w:t>完成率</w:t>
            </w:r>
          </w:p>
        </w:tc>
        <w:tc>
          <w:tcPr>
            <w:tcW w:w="6826" w:type="dxa"/>
          </w:tcPr>
          <w:p w14:paraId="2834ECA2" w14:textId="77777777" w:rsidR="00E35AC8" w:rsidRDefault="00DF6D8C">
            <w:r>
              <w:rPr>
                <w:sz w:val="18"/>
                <w:szCs w:val="18"/>
              </w:rPr>
              <w:t>区间内标记完成的计划数除以未取消的计划总数</w:t>
            </w:r>
          </w:p>
        </w:tc>
      </w:tr>
      <w:tr w:rsidR="00E35AC8" w14:paraId="20051A49" w14:textId="77777777">
        <w:tc>
          <w:tcPr>
            <w:tcW w:w="2200" w:type="dxa"/>
          </w:tcPr>
          <w:p w14:paraId="2F08682F" w14:textId="77777777" w:rsidR="00E35AC8" w:rsidRDefault="00DF6D8C">
            <w:r>
              <w:rPr>
                <w:sz w:val="18"/>
                <w:szCs w:val="18"/>
              </w:rPr>
              <w:t>缺失不补零</w:t>
            </w:r>
          </w:p>
        </w:tc>
        <w:tc>
          <w:tcPr>
            <w:tcW w:w="6826" w:type="dxa"/>
          </w:tcPr>
          <w:p w14:paraId="7091AF75" w14:textId="77777777" w:rsidR="00E35AC8" w:rsidRDefault="00DF6D8C">
            <w:r>
              <w:rPr>
                <w:sz w:val="18"/>
                <w:szCs w:val="18"/>
              </w:rPr>
              <w:t>未记录的日期或项目显示为空，不以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参与统计与展示</w:t>
            </w:r>
          </w:p>
        </w:tc>
      </w:tr>
      <w:tr w:rsidR="00E35AC8" w14:paraId="07713A70" w14:textId="77777777">
        <w:tc>
          <w:tcPr>
            <w:tcW w:w="2200" w:type="dxa"/>
          </w:tcPr>
          <w:p w14:paraId="7ECE22E1" w14:textId="77777777" w:rsidR="00E35AC8" w:rsidRDefault="00DF6D8C">
            <w:r>
              <w:rPr>
                <w:sz w:val="18"/>
                <w:szCs w:val="18"/>
              </w:rPr>
              <w:t>超时降级</w:t>
            </w:r>
          </w:p>
        </w:tc>
        <w:tc>
          <w:tcPr>
            <w:tcW w:w="6826" w:type="dxa"/>
          </w:tcPr>
          <w:p w14:paraId="451D1311" w14:textId="77777777" w:rsidR="00E35AC8" w:rsidRDefault="00DF6D8C">
            <w:r>
              <w:rPr>
                <w:sz w:val="18"/>
                <w:szCs w:val="18"/>
              </w:rPr>
              <w:t>模型不可用或请求超时时，保留原始统计并提示稍后重试，不生成替代报告</w:t>
            </w:r>
          </w:p>
        </w:tc>
      </w:tr>
      <w:tr w:rsidR="00E35AC8" w14:paraId="77ED2A64" w14:textId="77777777">
        <w:tc>
          <w:tcPr>
            <w:tcW w:w="2200" w:type="dxa"/>
          </w:tcPr>
          <w:p w14:paraId="1DDB8433" w14:textId="77777777" w:rsidR="00E35AC8" w:rsidRDefault="00DF6D8C">
            <w:r>
              <w:rPr>
                <w:sz w:val="18"/>
                <w:szCs w:val="18"/>
              </w:rPr>
              <w:t>基线</w:t>
            </w:r>
          </w:p>
        </w:tc>
        <w:tc>
          <w:tcPr>
            <w:tcW w:w="6826" w:type="dxa"/>
          </w:tcPr>
          <w:p w14:paraId="096B6422" w14:textId="77777777" w:rsidR="00E35AC8" w:rsidRDefault="00DF6D8C">
            <w:r>
              <w:rPr>
                <w:sz w:val="18"/>
                <w:szCs w:val="18"/>
              </w:rPr>
              <w:t>经正式评审并批准、作为后续开发依据的文档或产品版本</w:t>
            </w:r>
          </w:p>
        </w:tc>
      </w:tr>
      <w:tr w:rsidR="00E35AC8" w14:paraId="6B738733" w14:textId="77777777">
        <w:tc>
          <w:tcPr>
            <w:tcW w:w="2200" w:type="dxa"/>
          </w:tcPr>
          <w:p w14:paraId="60802773" w14:textId="77777777" w:rsidR="00E35AC8" w:rsidRDefault="00DF6D8C">
            <w:r>
              <w:rPr>
                <w:sz w:val="18"/>
                <w:szCs w:val="18"/>
              </w:rPr>
              <w:t>关键路径</w:t>
            </w:r>
          </w:p>
        </w:tc>
        <w:tc>
          <w:tcPr>
            <w:tcW w:w="6826" w:type="dxa"/>
          </w:tcPr>
          <w:p w14:paraId="2F7660FD" w14:textId="77777777" w:rsidR="00E35AC8" w:rsidRDefault="00DF6D8C">
            <w:r>
              <w:rPr>
                <w:sz w:val="18"/>
                <w:szCs w:val="18"/>
              </w:rPr>
              <w:t>活动网络图中决定项目最短工期的活动序列</w:t>
            </w:r>
          </w:p>
        </w:tc>
      </w:tr>
    </w:tbl>
    <w:p w14:paraId="4A169FB2" w14:textId="77777777" w:rsidR="00E35AC8" w:rsidRDefault="00DF6D8C">
      <w:pPr>
        <w:pStyle w:val="21"/>
      </w:pPr>
      <w:bookmarkStart w:id="77" w:name="_Toc244267294"/>
      <w:r>
        <w:rPr>
          <w:rFonts w:ascii="Times New Roman" w:eastAsia="思源黑体" w:hAnsi="Times New Roman" w:cs="Times New Roman"/>
        </w:rPr>
        <w:t xml:space="preserve">13.2 </w:t>
      </w:r>
      <w:r>
        <w:rPr>
          <w:rFonts w:ascii="Times New Roman" w:eastAsia="思源黑体" w:hAnsi="Times New Roman" w:cs="Times New Roman"/>
        </w:rPr>
        <w:t>缩略语</w:t>
      </w:r>
      <w:bookmarkEnd w:id="77"/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026"/>
      </w:tblGrid>
      <w:tr w:rsidR="00E35AC8" w14:paraId="498520C0" w14:textId="77777777">
        <w:tc>
          <w:tcPr>
            <w:tcW w:w="2000" w:type="dxa"/>
            <w:shd w:val="clear" w:color="auto" w:fill="D5E8F0"/>
          </w:tcPr>
          <w:p w14:paraId="60F9465B" w14:textId="77777777" w:rsidR="00E35AC8" w:rsidRDefault="00DF6D8C">
            <w:r>
              <w:rPr>
                <w:b/>
                <w:bCs/>
                <w:sz w:val="18"/>
                <w:szCs w:val="18"/>
              </w:rPr>
              <w:t>缩略语</w:t>
            </w:r>
          </w:p>
        </w:tc>
        <w:tc>
          <w:tcPr>
            <w:tcW w:w="7026" w:type="dxa"/>
            <w:shd w:val="clear" w:color="auto" w:fill="D5E8F0"/>
          </w:tcPr>
          <w:p w14:paraId="560CF0F7" w14:textId="77777777" w:rsidR="00E35AC8" w:rsidRDefault="00DF6D8C">
            <w:r>
              <w:rPr>
                <w:b/>
                <w:bCs/>
                <w:sz w:val="18"/>
                <w:szCs w:val="18"/>
              </w:rPr>
              <w:t>全称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含义</w:t>
            </w:r>
          </w:p>
        </w:tc>
      </w:tr>
      <w:tr w:rsidR="00E35AC8" w14:paraId="0C06C35D" w14:textId="77777777">
        <w:tc>
          <w:tcPr>
            <w:tcW w:w="2000" w:type="dxa"/>
          </w:tcPr>
          <w:p w14:paraId="13464A9B" w14:textId="77777777" w:rsidR="00E35AC8" w:rsidRDefault="00DF6D8C">
            <w:r>
              <w:rPr>
                <w:sz w:val="18"/>
                <w:szCs w:val="18"/>
              </w:rPr>
              <w:t>SDP</w:t>
            </w:r>
          </w:p>
        </w:tc>
        <w:tc>
          <w:tcPr>
            <w:tcW w:w="7026" w:type="dxa"/>
          </w:tcPr>
          <w:p w14:paraId="0AA8E285" w14:textId="77777777" w:rsidR="00E35AC8" w:rsidRDefault="00DF6D8C">
            <w:r>
              <w:rPr>
                <w:sz w:val="18"/>
                <w:szCs w:val="18"/>
              </w:rPr>
              <w:t>Software Development Plan</w:t>
            </w:r>
            <w:r>
              <w:rPr>
                <w:sz w:val="18"/>
                <w:szCs w:val="18"/>
              </w:rPr>
              <w:t>，软件开发计划</w:t>
            </w:r>
          </w:p>
        </w:tc>
      </w:tr>
      <w:tr w:rsidR="00E35AC8" w14:paraId="6E722331" w14:textId="77777777">
        <w:tc>
          <w:tcPr>
            <w:tcW w:w="2000" w:type="dxa"/>
          </w:tcPr>
          <w:p w14:paraId="7A817F5A" w14:textId="77777777" w:rsidR="00E35AC8" w:rsidRDefault="00DF6D8C">
            <w:r>
              <w:rPr>
                <w:sz w:val="18"/>
                <w:szCs w:val="18"/>
              </w:rPr>
              <w:t>FTDMS</w:t>
            </w:r>
          </w:p>
        </w:tc>
        <w:tc>
          <w:tcPr>
            <w:tcW w:w="7026" w:type="dxa"/>
          </w:tcPr>
          <w:p w14:paraId="54FFA537" w14:textId="77777777" w:rsidR="00E35AC8" w:rsidRDefault="00DF6D8C">
            <w:r>
              <w:rPr>
                <w:sz w:val="18"/>
                <w:szCs w:val="18"/>
              </w:rPr>
              <w:t>Fitness Training and Diet Management System</w:t>
            </w:r>
            <w:r>
              <w:rPr>
                <w:sz w:val="18"/>
                <w:szCs w:val="18"/>
              </w:rPr>
              <w:t>，健身训练与饮食管理系统</w:t>
            </w:r>
          </w:p>
        </w:tc>
      </w:tr>
      <w:tr w:rsidR="00E35AC8" w14:paraId="3B557ED1" w14:textId="77777777">
        <w:tc>
          <w:tcPr>
            <w:tcW w:w="2000" w:type="dxa"/>
          </w:tcPr>
          <w:p w14:paraId="2BBD0471" w14:textId="77777777" w:rsidR="00E35AC8" w:rsidRDefault="00DF6D8C">
            <w:r>
              <w:rPr>
                <w:sz w:val="18"/>
                <w:szCs w:val="18"/>
              </w:rPr>
              <w:t>CSCI</w:t>
            </w:r>
          </w:p>
        </w:tc>
        <w:tc>
          <w:tcPr>
            <w:tcW w:w="7026" w:type="dxa"/>
          </w:tcPr>
          <w:p w14:paraId="0D601D6C" w14:textId="77777777" w:rsidR="00E35AC8" w:rsidRDefault="00DF6D8C">
            <w:r>
              <w:rPr>
                <w:sz w:val="18"/>
                <w:szCs w:val="18"/>
              </w:rPr>
              <w:t>Computer Software Configuration Item</w:t>
            </w:r>
            <w:r>
              <w:rPr>
                <w:sz w:val="18"/>
                <w:szCs w:val="18"/>
              </w:rPr>
              <w:t>，计算机软件配置项</w:t>
            </w:r>
          </w:p>
        </w:tc>
      </w:tr>
      <w:tr w:rsidR="00E35AC8" w14:paraId="530469DC" w14:textId="77777777">
        <w:tc>
          <w:tcPr>
            <w:tcW w:w="2000" w:type="dxa"/>
          </w:tcPr>
          <w:p w14:paraId="59EEF5CF" w14:textId="77777777" w:rsidR="00E35AC8" w:rsidRDefault="00DF6D8C">
            <w:r>
              <w:rPr>
                <w:sz w:val="18"/>
                <w:szCs w:val="18"/>
              </w:rPr>
              <w:t>APK</w:t>
            </w:r>
          </w:p>
        </w:tc>
        <w:tc>
          <w:tcPr>
            <w:tcW w:w="7026" w:type="dxa"/>
          </w:tcPr>
          <w:p w14:paraId="3F58F6E4" w14:textId="77777777" w:rsidR="00E35AC8" w:rsidRDefault="00DF6D8C">
            <w:r>
              <w:rPr>
                <w:sz w:val="18"/>
                <w:szCs w:val="18"/>
              </w:rPr>
              <w:t>Android Package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Android </w:t>
            </w:r>
            <w:r>
              <w:rPr>
                <w:sz w:val="18"/>
                <w:szCs w:val="18"/>
              </w:rPr>
              <w:t>安装包</w:t>
            </w:r>
          </w:p>
        </w:tc>
      </w:tr>
      <w:tr w:rsidR="00E35AC8" w14:paraId="75E7D47A" w14:textId="77777777">
        <w:tc>
          <w:tcPr>
            <w:tcW w:w="2000" w:type="dxa"/>
          </w:tcPr>
          <w:p w14:paraId="6B5DFF60" w14:textId="77777777" w:rsidR="00E35AC8" w:rsidRDefault="00DF6D8C">
            <w:r>
              <w:rPr>
                <w:sz w:val="18"/>
                <w:szCs w:val="18"/>
              </w:rPr>
              <w:t>API</w:t>
            </w:r>
          </w:p>
        </w:tc>
        <w:tc>
          <w:tcPr>
            <w:tcW w:w="7026" w:type="dxa"/>
          </w:tcPr>
          <w:p w14:paraId="101AF9A4" w14:textId="77777777" w:rsidR="00E35AC8" w:rsidRDefault="00DF6D8C">
            <w:r>
              <w:rPr>
                <w:sz w:val="18"/>
                <w:szCs w:val="18"/>
              </w:rPr>
              <w:t>Application Programming Interface</w:t>
            </w:r>
            <w:r>
              <w:rPr>
                <w:sz w:val="18"/>
                <w:szCs w:val="18"/>
              </w:rPr>
              <w:t>，应用程序接口</w:t>
            </w:r>
          </w:p>
        </w:tc>
      </w:tr>
      <w:tr w:rsidR="00E35AC8" w14:paraId="0956F9FB" w14:textId="77777777">
        <w:tc>
          <w:tcPr>
            <w:tcW w:w="2000" w:type="dxa"/>
          </w:tcPr>
          <w:p w14:paraId="59CF4C99" w14:textId="77777777" w:rsidR="00E35AC8" w:rsidRDefault="00DF6D8C">
            <w:r>
              <w:rPr>
                <w:sz w:val="18"/>
                <w:szCs w:val="18"/>
              </w:rPr>
              <w:t>JSON</w:t>
            </w:r>
          </w:p>
        </w:tc>
        <w:tc>
          <w:tcPr>
            <w:tcW w:w="7026" w:type="dxa"/>
          </w:tcPr>
          <w:p w14:paraId="00BA623A" w14:textId="77777777" w:rsidR="00E35AC8" w:rsidRDefault="00DF6D8C">
            <w:r>
              <w:rPr>
                <w:sz w:val="18"/>
                <w:szCs w:val="18"/>
              </w:rPr>
              <w:t>JavaScript Object Notation</w:t>
            </w:r>
            <w:r>
              <w:rPr>
                <w:sz w:val="18"/>
                <w:szCs w:val="18"/>
              </w:rPr>
              <w:t>，一种轻量级数据交换格式</w:t>
            </w:r>
          </w:p>
        </w:tc>
      </w:tr>
      <w:tr w:rsidR="00E35AC8" w14:paraId="11ABB414" w14:textId="77777777">
        <w:tc>
          <w:tcPr>
            <w:tcW w:w="2000" w:type="dxa"/>
          </w:tcPr>
          <w:p w14:paraId="68C0BA6B" w14:textId="77777777" w:rsidR="00E35AC8" w:rsidRDefault="00DF6D8C">
            <w:r>
              <w:rPr>
                <w:sz w:val="18"/>
                <w:szCs w:val="18"/>
              </w:rPr>
              <w:t>JPA</w:t>
            </w:r>
          </w:p>
        </w:tc>
        <w:tc>
          <w:tcPr>
            <w:tcW w:w="7026" w:type="dxa"/>
          </w:tcPr>
          <w:p w14:paraId="44BC94F7" w14:textId="77777777" w:rsidR="00E35AC8" w:rsidRDefault="00DF6D8C">
            <w:r>
              <w:rPr>
                <w:sz w:val="18"/>
                <w:szCs w:val="18"/>
              </w:rPr>
              <w:t>Jakarta Persistence API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 xml:space="preserve">Java </w:t>
            </w:r>
            <w:r>
              <w:rPr>
                <w:sz w:val="18"/>
                <w:szCs w:val="18"/>
              </w:rPr>
              <w:t>持久化接口</w:t>
            </w:r>
          </w:p>
        </w:tc>
      </w:tr>
      <w:tr w:rsidR="00E35AC8" w14:paraId="76B8D589" w14:textId="77777777">
        <w:tc>
          <w:tcPr>
            <w:tcW w:w="2000" w:type="dxa"/>
          </w:tcPr>
          <w:p w14:paraId="03282FC5" w14:textId="77777777" w:rsidR="00E35AC8" w:rsidRDefault="00DF6D8C">
            <w:r>
              <w:rPr>
                <w:sz w:val="18"/>
                <w:szCs w:val="18"/>
              </w:rPr>
              <w:t>JWT</w:t>
            </w:r>
          </w:p>
        </w:tc>
        <w:tc>
          <w:tcPr>
            <w:tcW w:w="7026" w:type="dxa"/>
          </w:tcPr>
          <w:p w14:paraId="37BD5D80" w14:textId="77777777" w:rsidR="00E35AC8" w:rsidRDefault="00DF6D8C">
            <w:r>
              <w:rPr>
                <w:sz w:val="18"/>
                <w:szCs w:val="18"/>
              </w:rPr>
              <w:t>JSON Web Token</w:t>
            </w:r>
            <w:r>
              <w:rPr>
                <w:sz w:val="18"/>
                <w:szCs w:val="18"/>
              </w:rPr>
              <w:t>，用于身份鉴权的令牌格式</w:t>
            </w:r>
          </w:p>
        </w:tc>
      </w:tr>
      <w:tr w:rsidR="00E35AC8" w14:paraId="212FB1F6" w14:textId="77777777">
        <w:tc>
          <w:tcPr>
            <w:tcW w:w="2000" w:type="dxa"/>
          </w:tcPr>
          <w:p w14:paraId="2BE4D80A" w14:textId="77777777" w:rsidR="00E35AC8" w:rsidRDefault="00DF6D8C">
            <w:r>
              <w:rPr>
                <w:sz w:val="18"/>
                <w:szCs w:val="18"/>
              </w:rPr>
              <w:t>HTTPS</w:t>
            </w:r>
          </w:p>
        </w:tc>
        <w:tc>
          <w:tcPr>
            <w:tcW w:w="7026" w:type="dxa"/>
          </w:tcPr>
          <w:p w14:paraId="0540C76F" w14:textId="77777777" w:rsidR="00E35AC8" w:rsidRDefault="00DF6D8C">
            <w:r>
              <w:rPr>
                <w:sz w:val="18"/>
                <w:szCs w:val="18"/>
              </w:rPr>
              <w:t>Hypertext Transfer Protocol Secure</w:t>
            </w:r>
            <w:r>
              <w:rPr>
                <w:sz w:val="18"/>
                <w:szCs w:val="18"/>
              </w:rPr>
              <w:t>，安全超文本传输协议</w:t>
            </w:r>
          </w:p>
        </w:tc>
      </w:tr>
      <w:tr w:rsidR="00E35AC8" w14:paraId="49F6460A" w14:textId="77777777">
        <w:tc>
          <w:tcPr>
            <w:tcW w:w="2000" w:type="dxa"/>
          </w:tcPr>
          <w:p w14:paraId="3DCAEC88" w14:textId="77777777" w:rsidR="00E35AC8" w:rsidRDefault="00DF6D8C">
            <w:r>
              <w:rPr>
                <w:sz w:val="18"/>
                <w:szCs w:val="18"/>
              </w:rPr>
              <w:t>SDK</w:t>
            </w:r>
          </w:p>
        </w:tc>
        <w:tc>
          <w:tcPr>
            <w:tcW w:w="7026" w:type="dxa"/>
          </w:tcPr>
          <w:p w14:paraId="2CE0DFCB" w14:textId="77777777" w:rsidR="00E35AC8" w:rsidRDefault="00DF6D8C">
            <w:r>
              <w:rPr>
                <w:sz w:val="18"/>
                <w:szCs w:val="18"/>
              </w:rPr>
              <w:t>Software Development Kit</w:t>
            </w:r>
            <w:r>
              <w:rPr>
                <w:sz w:val="18"/>
                <w:szCs w:val="18"/>
              </w:rPr>
              <w:t>，软件开发工具包</w:t>
            </w:r>
          </w:p>
        </w:tc>
      </w:tr>
      <w:tr w:rsidR="00E35AC8" w14:paraId="1C312FA3" w14:textId="77777777">
        <w:tc>
          <w:tcPr>
            <w:tcW w:w="2000" w:type="dxa"/>
          </w:tcPr>
          <w:p w14:paraId="07E9B891" w14:textId="77777777" w:rsidR="00E35AC8" w:rsidRDefault="00DF6D8C">
            <w:r>
              <w:rPr>
                <w:sz w:val="18"/>
                <w:szCs w:val="18"/>
              </w:rPr>
              <w:t>AI</w:t>
            </w:r>
          </w:p>
        </w:tc>
        <w:tc>
          <w:tcPr>
            <w:tcW w:w="7026" w:type="dxa"/>
          </w:tcPr>
          <w:p w14:paraId="2C5A385E" w14:textId="77777777" w:rsidR="00E35AC8" w:rsidRDefault="00DF6D8C">
            <w:r>
              <w:rPr>
                <w:sz w:val="18"/>
                <w:szCs w:val="18"/>
              </w:rPr>
              <w:t>Artificial Intelligence</w:t>
            </w:r>
            <w:r>
              <w:rPr>
                <w:sz w:val="18"/>
                <w:szCs w:val="18"/>
              </w:rPr>
              <w:t>，人工智能</w:t>
            </w:r>
          </w:p>
        </w:tc>
      </w:tr>
      <w:tr w:rsidR="00E35AC8" w14:paraId="650679A4" w14:textId="77777777">
        <w:tc>
          <w:tcPr>
            <w:tcW w:w="2000" w:type="dxa"/>
          </w:tcPr>
          <w:p w14:paraId="25FD509D" w14:textId="77777777" w:rsidR="00E35AC8" w:rsidRDefault="00DF6D8C">
            <w:r>
              <w:rPr>
                <w:sz w:val="18"/>
                <w:szCs w:val="18"/>
              </w:rPr>
              <w:t>WBS</w:t>
            </w:r>
          </w:p>
        </w:tc>
        <w:tc>
          <w:tcPr>
            <w:tcW w:w="7026" w:type="dxa"/>
          </w:tcPr>
          <w:p w14:paraId="020A6D0F" w14:textId="77777777" w:rsidR="00E35AC8" w:rsidRDefault="00DF6D8C">
            <w:r>
              <w:rPr>
                <w:sz w:val="18"/>
                <w:szCs w:val="18"/>
              </w:rPr>
              <w:t>Work Breakdown Structure</w:t>
            </w:r>
            <w:r>
              <w:rPr>
                <w:sz w:val="18"/>
                <w:szCs w:val="18"/>
              </w:rPr>
              <w:t>，工作分解结构</w:t>
            </w:r>
          </w:p>
        </w:tc>
      </w:tr>
      <w:tr w:rsidR="00E35AC8" w14:paraId="3BAC260D" w14:textId="77777777">
        <w:tc>
          <w:tcPr>
            <w:tcW w:w="2000" w:type="dxa"/>
          </w:tcPr>
          <w:p w14:paraId="44757454" w14:textId="77777777" w:rsidR="00E35AC8" w:rsidRDefault="00DF6D8C">
            <w:r>
              <w:rPr>
                <w:sz w:val="18"/>
                <w:szCs w:val="18"/>
              </w:rPr>
              <w:t>PR</w:t>
            </w:r>
          </w:p>
        </w:tc>
        <w:tc>
          <w:tcPr>
            <w:tcW w:w="7026" w:type="dxa"/>
          </w:tcPr>
          <w:p w14:paraId="68FC8CA3" w14:textId="77777777" w:rsidR="00E35AC8" w:rsidRDefault="00DF6D8C">
            <w:r>
              <w:rPr>
                <w:sz w:val="18"/>
                <w:szCs w:val="18"/>
              </w:rPr>
              <w:t>Pull Request</w:t>
            </w:r>
            <w:r>
              <w:rPr>
                <w:sz w:val="18"/>
                <w:szCs w:val="18"/>
              </w:rPr>
              <w:t>，代码合并请求</w:t>
            </w:r>
          </w:p>
        </w:tc>
      </w:tr>
      <w:tr w:rsidR="00E35AC8" w14:paraId="0C6362FD" w14:textId="77777777">
        <w:tc>
          <w:tcPr>
            <w:tcW w:w="2000" w:type="dxa"/>
          </w:tcPr>
          <w:p w14:paraId="563C9C95" w14:textId="77777777" w:rsidR="00E35AC8" w:rsidRDefault="00DF6D8C">
            <w:r>
              <w:rPr>
                <w:sz w:val="18"/>
                <w:szCs w:val="18"/>
              </w:rPr>
              <w:t>MoSCoW</w:t>
            </w:r>
          </w:p>
        </w:tc>
        <w:tc>
          <w:tcPr>
            <w:tcW w:w="7026" w:type="dxa"/>
          </w:tcPr>
          <w:p w14:paraId="6E4FF47D" w14:textId="77777777" w:rsidR="00E35AC8" w:rsidRDefault="00DF6D8C">
            <w:r>
              <w:rPr>
                <w:sz w:val="18"/>
                <w:szCs w:val="18"/>
              </w:rPr>
              <w:t>Must / Should / Could / Won't</w:t>
            </w:r>
            <w:r>
              <w:rPr>
                <w:sz w:val="18"/>
                <w:szCs w:val="18"/>
              </w:rPr>
              <w:t>，需求优先级标记法</w:t>
            </w:r>
          </w:p>
        </w:tc>
      </w:tr>
    </w:tbl>
    <w:p w14:paraId="5BD935E3" w14:textId="77777777" w:rsidR="00E35AC8" w:rsidRDefault="00DF6D8C">
      <w:r>
        <w:br w:type="page"/>
      </w:r>
    </w:p>
    <w:p w14:paraId="36F52539" w14:textId="77777777" w:rsidR="00E35AC8" w:rsidRDefault="00DF6D8C">
      <w:pPr>
        <w:pStyle w:val="1"/>
      </w:pPr>
      <w:bookmarkStart w:id="78" w:name="_Toc244267295"/>
      <w:r>
        <w:rPr>
          <w:rFonts w:ascii="Times New Roman" w:eastAsia="思源黑体" w:hAnsi="Times New Roman" w:cs="Times New Roman"/>
        </w:rPr>
        <w:lastRenderedPageBreak/>
        <w:t>附录</w:t>
      </w:r>
      <w:r>
        <w:rPr>
          <w:rFonts w:ascii="Times New Roman" w:eastAsia="思源黑体" w:hAnsi="Times New Roman" w:cs="Times New Roman"/>
        </w:rPr>
        <w:t xml:space="preserve"> A </w:t>
      </w:r>
      <w:r>
        <w:rPr>
          <w:rFonts w:ascii="Times New Roman" w:eastAsia="思源黑体" w:hAnsi="Times New Roman" w:cs="Times New Roman"/>
        </w:rPr>
        <w:t>活动网络图依赖关系配置（</w:t>
      </w:r>
      <w:r>
        <w:rPr>
          <w:rFonts w:ascii="Times New Roman" w:eastAsia="思源黑体" w:hAnsi="Times New Roman" w:cs="Times New Roman"/>
        </w:rPr>
        <w:t>GanttProject</w:t>
      </w:r>
      <w:r>
        <w:rPr>
          <w:rFonts w:ascii="Times New Roman" w:eastAsia="思源黑体" w:hAnsi="Times New Roman" w:cs="Times New Roman"/>
        </w:rPr>
        <w:t>）</w:t>
      </w:r>
      <w:bookmarkEnd w:id="78"/>
    </w:p>
    <w:p w14:paraId="75A1DACA" w14:textId="77777777" w:rsidR="00E35AC8" w:rsidRDefault="00DF6D8C">
      <w:r>
        <w:rPr>
          <w:sz w:val="20"/>
          <w:szCs w:val="20"/>
        </w:rPr>
        <w:t>本附录为第</w:t>
      </w:r>
      <w:r>
        <w:rPr>
          <w:sz w:val="20"/>
          <w:szCs w:val="20"/>
        </w:rPr>
        <w:t xml:space="preserve"> 7.4 </w:t>
      </w:r>
      <w:r>
        <w:rPr>
          <w:sz w:val="20"/>
          <w:szCs w:val="20"/>
        </w:rPr>
        <w:t>条活动网络图的表格化表达，可直接用于</w:t>
      </w:r>
      <w:r>
        <w:rPr>
          <w:sz w:val="20"/>
          <w:szCs w:val="20"/>
        </w:rPr>
        <w:t xml:space="preserve"> GanttProject </w:t>
      </w:r>
      <w:r>
        <w:rPr>
          <w:sz w:val="20"/>
          <w:szCs w:val="20"/>
        </w:rPr>
        <w:t>的「前置任务」设置。依赖类型：结束</w:t>
      </w:r>
      <w:r>
        <w:rPr>
          <w:sz w:val="20"/>
          <w:szCs w:val="20"/>
        </w:rPr>
        <w:t>-</w:t>
      </w:r>
      <w:r>
        <w:rPr>
          <w:sz w:val="20"/>
          <w:szCs w:val="20"/>
        </w:rPr>
        <w:t>开始（</w:t>
      </w:r>
      <w:r>
        <w:rPr>
          <w:sz w:val="20"/>
          <w:szCs w:val="20"/>
        </w:rPr>
        <w:t>FS</w:t>
      </w:r>
      <w:r>
        <w:rPr>
          <w:sz w:val="20"/>
          <w:szCs w:val="20"/>
        </w:rPr>
        <w:t>）表示前置任务结束后本任务方可开始；开始</w:t>
      </w:r>
      <w:r>
        <w:rPr>
          <w:sz w:val="20"/>
          <w:szCs w:val="20"/>
        </w:rPr>
        <w:t>-</w:t>
      </w:r>
      <w:r>
        <w:rPr>
          <w:sz w:val="20"/>
          <w:szCs w:val="20"/>
        </w:rPr>
        <w:t>开始（</w:t>
      </w:r>
      <w:r>
        <w:rPr>
          <w:sz w:val="20"/>
          <w:szCs w:val="20"/>
        </w:rPr>
        <w:t>SS</w:t>
      </w:r>
      <w:r>
        <w:rPr>
          <w:sz w:val="20"/>
          <w:szCs w:val="20"/>
        </w:rPr>
        <w:t>）表示前置任务开始若干天后本任务即可开始。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700"/>
        <w:gridCol w:w="1000"/>
        <w:gridCol w:w="1000"/>
        <w:gridCol w:w="2126"/>
        <w:gridCol w:w="900"/>
        <w:gridCol w:w="700"/>
      </w:tblGrid>
      <w:tr w:rsidR="00E35AC8" w14:paraId="50130752" w14:textId="77777777">
        <w:tc>
          <w:tcPr>
            <w:tcW w:w="600" w:type="dxa"/>
            <w:shd w:val="clear" w:color="auto" w:fill="D5E8F0"/>
          </w:tcPr>
          <w:p w14:paraId="5D53647A" w14:textId="77777777" w:rsidR="00E35AC8" w:rsidRDefault="00DF6D8C">
            <w:r>
              <w:rPr>
                <w:b/>
                <w:bCs/>
                <w:sz w:val="16"/>
                <w:szCs w:val="16"/>
              </w:rPr>
              <w:t>序号</w:t>
            </w:r>
          </w:p>
        </w:tc>
        <w:tc>
          <w:tcPr>
            <w:tcW w:w="2700" w:type="dxa"/>
            <w:shd w:val="clear" w:color="auto" w:fill="D5E8F0"/>
          </w:tcPr>
          <w:p w14:paraId="63428824" w14:textId="77777777" w:rsidR="00E35AC8" w:rsidRDefault="00DF6D8C">
            <w:r>
              <w:rPr>
                <w:b/>
                <w:bCs/>
                <w:sz w:val="16"/>
                <w:szCs w:val="16"/>
              </w:rPr>
              <w:t>任务名</w:t>
            </w:r>
          </w:p>
        </w:tc>
        <w:tc>
          <w:tcPr>
            <w:tcW w:w="1000" w:type="dxa"/>
            <w:shd w:val="clear" w:color="auto" w:fill="D5E8F0"/>
          </w:tcPr>
          <w:p w14:paraId="0A6DB588" w14:textId="77777777" w:rsidR="00E35AC8" w:rsidRDefault="00DF6D8C">
            <w:r>
              <w:rPr>
                <w:b/>
                <w:bCs/>
                <w:sz w:val="16"/>
                <w:szCs w:val="16"/>
              </w:rPr>
              <w:t>开始</w:t>
            </w:r>
          </w:p>
        </w:tc>
        <w:tc>
          <w:tcPr>
            <w:tcW w:w="1000" w:type="dxa"/>
            <w:shd w:val="clear" w:color="auto" w:fill="D5E8F0"/>
          </w:tcPr>
          <w:p w14:paraId="2DD9DDD3" w14:textId="77777777" w:rsidR="00E35AC8" w:rsidRDefault="00DF6D8C">
            <w:r>
              <w:rPr>
                <w:b/>
                <w:bCs/>
                <w:sz w:val="16"/>
                <w:szCs w:val="16"/>
              </w:rPr>
              <w:t>结束</w:t>
            </w:r>
          </w:p>
        </w:tc>
        <w:tc>
          <w:tcPr>
            <w:tcW w:w="2126" w:type="dxa"/>
            <w:shd w:val="clear" w:color="auto" w:fill="D5E8F0"/>
          </w:tcPr>
          <w:p w14:paraId="1A1FC311" w14:textId="77777777" w:rsidR="00E35AC8" w:rsidRDefault="00DF6D8C">
            <w:r>
              <w:rPr>
                <w:b/>
                <w:bCs/>
                <w:sz w:val="16"/>
                <w:szCs w:val="16"/>
              </w:rPr>
              <w:t>前置任务</w:t>
            </w:r>
          </w:p>
        </w:tc>
        <w:tc>
          <w:tcPr>
            <w:tcW w:w="900" w:type="dxa"/>
            <w:shd w:val="clear" w:color="auto" w:fill="D5E8F0"/>
          </w:tcPr>
          <w:p w14:paraId="4F8B2DBB" w14:textId="77777777" w:rsidR="00E35AC8" w:rsidRDefault="00DF6D8C">
            <w:r>
              <w:rPr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700" w:type="dxa"/>
            <w:shd w:val="clear" w:color="auto" w:fill="D5E8F0"/>
          </w:tcPr>
          <w:p w14:paraId="29662E82" w14:textId="77777777" w:rsidR="00E35AC8" w:rsidRDefault="00DF6D8C">
            <w:r>
              <w:rPr>
                <w:b/>
                <w:bCs/>
                <w:sz w:val="16"/>
                <w:szCs w:val="16"/>
              </w:rPr>
              <w:t>延迟（天）</w:t>
            </w:r>
          </w:p>
        </w:tc>
      </w:tr>
      <w:tr w:rsidR="00E35AC8" w14:paraId="011F303A" w14:textId="77777777">
        <w:tc>
          <w:tcPr>
            <w:tcW w:w="600" w:type="dxa"/>
          </w:tcPr>
          <w:p w14:paraId="050CA351" w14:textId="77777777" w:rsidR="00E35AC8" w:rsidRDefault="00DF6D8C">
            <w:r>
              <w:rPr>
                <w:sz w:val="16"/>
                <w:szCs w:val="16"/>
              </w:rPr>
              <w:t>1</w:t>
            </w:r>
          </w:p>
        </w:tc>
        <w:tc>
          <w:tcPr>
            <w:tcW w:w="2700" w:type="dxa"/>
          </w:tcPr>
          <w:p w14:paraId="50E21BB0" w14:textId="77777777" w:rsidR="00E35AC8" w:rsidRDefault="00DF6D8C">
            <w:r>
              <w:rPr>
                <w:sz w:val="16"/>
                <w:szCs w:val="16"/>
              </w:rPr>
              <w:t>需求冻结与技术准备</w:t>
            </w:r>
          </w:p>
        </w:tc>
        <w:tc>
          <w:tcPr>
            <w:tcW w:w="1000" w:type="dxa"/>
          </w:tcPr>
          <w:p w14:paraId="0D4D10CC" w14:textId="77777777" w:rsidR="00E35AC8" w:rsidRDefault="00DF6D8C">
            <w:r>
              <w:rPr>
                <w:sz w:val="16"/>
                <w:szCs w:val="16"/>
              </w:rPr>
              <w:t>09-28</w:t>
            </w:r>
          </w:p>
        </w:tc>
        <w:tc>
          <w:tcPr>
            <w:tcW w:w="1000" w:type="dxa"/>
          </w:tcPr>
          <w:p w14:paraId="608A1E20" w14:textId="77777777" w:rsidR="00E35AC8" w:rsidRDefault="00DF6D8C">
            <w:r>
              <w:rPr>
                <w:sz w:val="16"/>
                <w:szCs w:val="16"/>
              </w:rPr>
              <w:t>10-11</w:t>
            </w:r>
          </w:p>
        </w:tc>
        <w:tc>
          <w:tcPr>
            <w:tcW w:w="2126" w:type="dxa"/>
          </w:tcPr>
          <w:p w14:paraId="2DB29E6C" w14:textId="77777777" w:rsidR="00E35AC8" w:rsidRDefault="00DF6D8C"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</w:tcPr>
          <w:p w14:paraId="3874652F" w14:textId="77777777" w:rsidR="00E35AC8" w:rsidRDefault="00DF6D8C"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</w:tcPr>
          <w:p w14:paraId="645A8EA5" w14:textId="77777777" w:rsidR="00E35AC8" w:rsidRDefault="00DF6D8C">
            <w:r>
              <w:rPr>
                <w:sz w:val="16"/>
                <w:szCs w:val="16"/>
              </w:rPr>
              <w:t>—</w:t>
            </w:r>
          </w:p>
        </w:tc>
      </w:tr>
      <w:tr w:rsidR="00E35AC8" w14:paraId="41A2B046" w14:textId="77777777">
        <w:tc>
          <w:tcPr>
            <w:tcW w:w="600" w:type="dxa"/>
          </w:tcPr>
          <w:p w14:paraId="2489E435" w14:textId="77777777" w:rsidR="00E35AC8" w:rsidRDefault="00DF6D8C">
            <w:r>
              <w:rPr>
                <w:sz w:val="16"/>
                <w:szCs w:val="16"/>
              </w:rPr>
              <w:t>2</w:t>
            </w:r>
          </w:p>
        </w:tc>
        <w:tc>
          <w:tcPr>
            <w:tcW w:w="2700" w:type="dxa"/>
          </w:tcPr>
          <w:p w14:paraId="59049581" w14:textId="77777777" w:rsidR="00E35AC8" w:rsidRDefault="00DF6D8C">
            <w:r>
              <w:rPr>
                <w:sz w:val="16"/>
                <w:szCs w:val="16"/>
              </w:rPr>
              <w:t>数据层与后端核心</w:t>
            </w:r>
          </w:p>
        </w:tc>
        <w:tc>
          <w:tcPr>
            <w:tcW w:w="1000" w:type="dxa"/>
          </w:tcPr>
          <w:p w14:paraId="1FE84973" w14:textId="77777777" w:rsidR="00E35AC8" w:rsidRDefault="00DF6D8C">
            <w:r>
              <w:rPr>
                <w:sz w:val="16"/>
                <w:szCs w:val="16"/>
              </w:rPr>
              <w:t>10-05</w:t>
            </w:r>
          </w:p>
        </w:tc>
        <w:tc>
          <w:tcPr>
            <w:tcW w:w="1000" w:type="dxa"/>
          </w:tcPr>
          <w:p w14:paraId="2D5678D3" w14:textId="77777777" w:rsidR="00E35AC8" w:rsidRDefault="00DF6D8C">
            <w:r>
              <w:rPr>
                <w:sz w:val="16"/>
                <w:szCs w:val="16"/>
              </w:rPr>
              <w:t>10-25</w:t>
            </w:r>
          </w:p>
        </w:tc>
        <w:tc>
          <w:tcPr>
            <w:tcW w:w="2126" w:type="dxa"/>
          </w:tcPr>
          <w:p w14:paraId="69660B65" w14:textId="77777777" w:rsidR="00E35AC8" w:rsidRDefault="00DF6D8C">
            <w:r>
              <w:rPr>
                <w:sz w:val="16"/>
                <w:szCs w:val="16"/>
              </w:rPr>
              <w:t xml:space="preserve">1 </w:t>
            </w:r>
            <w:r>
              <w:rPr>
                <w:sz w:val="16"/>
                <w:szCs w:val="16"/>
              </w:rPr>
              <w:t>需求冻结与技术准备</w:t>
            </w:r>
          </w:p>
        </w:tc>
        <w:tc>
          <w:tcPr>
            <w:tcW w:w="900" w:type="dxa"/>
          </w:tcPr>
          <w:p w14:paraId="0AD00C3E" w14:textId="77777777" w:rsidR="00E35AC8" w:rsidRDefault="00DF6D8C">
            <w:r>
              <w:rPr>
                <w:sz w:val="16"/>
                <w:szCs w:val="16"/>
              </w:rPr>
              <w:t>开始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</w:p>
        </w:tc>
        <w:tc>
          <w:tcPr>
            <w:tcW w:w="700" w:type="dxa"/>
          </w:tcPr>
          <w:p w14:paraId="6A72653C" w14:textId="77777777" w:rsidR="00E35AC8" w:rsidRDefault="00DF6D8C">
            <w:r>
              <w:rPr>
                <w:sz w:val="16"/>
                <w:szCs w:val="16"/>
              </w:rPr>
              <w:t>7</w:t>
            </w:r>
          </w:p>
        </w:tc>
      </w:tr>
      <w:tr w:rsidR="00E35AC8" w14:paraId="5C747FE0" w14:textId="77777777">
        <w:tc>
          <w:tcPr>
            <w:tcW w:w="600" w:type="dxa"/>
          </w:tcPr>
          <w:p w14:paraId="1951427A" w14:textId="77777777" w:rsidR="00E35AC8" w:rsidRDefault="00DF6D8C"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</w:tcPr>
          <w:p w14:paraId="5D6FFC03" w14:textId="77777777" w:rsidR="00E35AC8" w:rsidRDefault="00DF6D8C">
            <w:r>
              <w:rPr>
                <w:sz w:val="16"/>
                <w:szCs w:val="16"/>
              </w:rPr>
              <w:t>前端页面与图表</w:t>
            </w:r>
          </w:p>
        </w:tc>
        <w:tc>
          <w:tcPr>
            <w:tcW w:w="1000" w:type="dxa"/>
          </w:tcPr>
          <w:p w14:paraId="2C23FA0C" w14:textId="77777777" w:rsidR="00E35AC8" w:rsidRDefault="00DF6D8C">
            <w:r>
              <w:rPr>
                <w:sz w:val="16"/>
                <w:szCs w:val="16"/>
              </w:rPr>
              <w:t>10-19</w:t>
            </w:r>
          </w:p>
        </w:tc>
        <w:tc>
          <w:tcPr>
            <w:tcW w:w="1000" w:type="dxa"/>
          </w:tcPr>
          <w:p w14:paraId="7B3C7AF8" w14:textId="77777777" w:rsidR="00E35AC8" w:rsidRDefault="00DF6D8C">
            <w:r>
              <w:rPr>
                <w:sz w:val="16"/>
                <w:szCs w:val="16"/>
              </w:rPr>
              <w:t>11-08</w:t>
            </w:r>
          </w:p>
        </w:tc>
        <w:tc>
          <w:tcPr>
            <w:tcW w:w="2126" w:type="dxa"/>
          </w:tcPr>
          <w:p w14:paraId="5A46696A" w14:textId="77777777" w:rsidR="00E35AC8" w:rsidRDefault="00DF6D8C">
            <w:r>
              <w:rPr>
                <w:sz w:val="16"/>
                <w:szCs w:val="16"/>
              </w:rPr>
              <w:t xml:space="preserve">2 </w:t>
            </w:r>
            <w:r>
              <w:rPr>
                <w:sz w:val="16"/>
                <w:szCs w:val="16"/>
              </w:rPr>
              <w:t>数据层与后端核心</w:t>
            </w:r>
          </w:p>
        </w:tc>
        <w:tc>
          <w:tcPr>
            <w:tcW w:w="900" w:type="dxa"/>
          </w:tcPr>
          <w:p w14:paraId="5A46E1F2" w14:textId="77777777" w:rsidR="00E35AC8" w:rsidRDefault="00DF6D8C">
            <w:r>
              <w:rPr>
                <w:sz w:val="16"/>
                <w:szCs w:val="16"/>
              </w:rPr>
              <w:t>开始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</w:p>
        </w:tc>
        <w:tc>
          <w:tcPr>
            <w:tcW w:w="700" w:type="dxa"/>
          </w:tcPr>
          <w:p w14:paraId="6C56E3F8" w14:textId="77777777" w:rsidR="00E35AC8" w:rsidRDefault="00DF6D8C">
            <w:r>
              <w:rPr>
                <w:sz w:val="16"/>
                <w:szCs w:val="16"/>
              </w:rPr>
              <w:t>14</w:t>
            </w:r>
          </w:p>
        </w:tc>
      </w:tr>
      <w:tr w:rsidR="00E35AC8" w14:paraId="1101927C" w14:textId="77777777">
        <w:tc>
          <w:tcPr>
            <w:tcW w:w="600" w:type="dxa"/>
          </w:tcPr>
          <w:p w14:paraId="7C5AAC08" w14:textId="77777777" w:rsidR="00E35AC8" w:rsidRDefault="00DF6D8C">
            <w:r>
              <w:rPr>
                <w:sz w:val="16"/>
                <w:szCs w:val="16"/>
              </w:rPr>
              <w:t>4</w:t>
            </w:r>
          </w:p>
        </w:tc>
        <w:tc>
          <w:tcPr>
            <w:tcW w:w="2700" w:type="dxa"/>
          </w:tcPr>
          <w:p w14:paraId="3D86B22E" w14:textId="77777777" w:rsidR="00E35AC8" w:rsidRDefault="00DF6D8C">
            <w:r>
              <w:rPr>
                <w:sz w:val="16"/>
                <w:szCs w:val="16"/>
              </w:rPr>
              <w:t xml:space="preserve">AI </w:t>
            </w:r>
            <w:r>
              <w:rPr>
                <w:sz w:val="16"/>
                <w:szCs w:val="16"/>
              </w:rPr>
              <w:t>分析模块</w:t>
            </w:r>
          </w:p>
        </w:tc>
        <w:tc>
          <w:tcPr>
            <w:tcW w:w="1000" w:type="dxa"/>
          </w:tcPr>
          <w:p w14:paraId="736E718A" w14:textId="77777777" w:rsidR="00E35AC8" w:rsidRDefault="00DF6D8C">
            <w:r>
              <w:rPr>
                <w:sz w:val="16"/>
                <w:szCs w:val="16"/>
              </w:rPr>
              <w:t>11-09</w:t>
            </w:r>
          </w:p>
        </w:tc>
        <w:tc>
          <w:tcPr>
            <w:tcW w:w="1000" w:type="dxa"/>
          </w:tcPr>
          <w:p w14:paraId="6F06AB5F" w14:textId="77777777" w:rsidR="00E35AC8" w:rsidRDefault="00DF6D8C">
            <w:r>
              <w:rPr>
                <w:sz w:val="16"/>
                <w:szCs w:val="16"/>
              </w:rPr>
              <w:t>11-29</w:t>
            </w:r>
          </w:p>
        </w:tc>
        <w:tc>
          <w:tcPr>
            <w:tcW w:w="2126" w:type="dxa"/>
          </w:tcPr>
          <w:p w14:paraId="6DE95F9C" w14:textId="77777777" w:rsidR="00E35AC8" w:rsidRDefault="00DF6D8C">
            <w:r>
              <w:rPr>
                <w:sz w:val="16"/>
                <w:szCs w:val="16"/>
              </w:rPr>
              <w:t xml:space="preserve">2 </w:t>
            </w:r>
            <w:r>
              <w:rPr>
                <w:sz w:val="16"/>
                <w:szCs w:val="16"/>
              </w:rPr>
              <w:t>数据层与后端核心</w:t>
            </w:r>
            <w:r>
              <w:rPr>
                <w:sz w:val="16"/>
                <w:szCs w:val="16"/>
              </w:rPr>
              <w:t xml:space="preserve">&lt;br&gt;3 </w:t>
            </w:r>
            <w:r>
              <w:rPr>
                <w:sz w:val="16"/>
                <w:szCs w:val="16"/>
              </w:rPr>
              <w:t>前端页面与图表</w:t>
            </w:r>
          </w:p>
        </w:tc>
        <w:tc>
          <w:tcPr>
            <w:tcW w:w="900" w:type="dxa"/>
          </w:tcPr>
          <w:p w14:paraId="2D05C681" w14:textId="77777777" w:rsidR="00E35AC8" w:rsidRDefault="00DF6D8C"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  <w:r>
              <w:rPr>
                <w:sz w:val="16"/>
                <w:szCs w:val="16"/>
              </w:rPr>
              <w:t>&lt;br&gt;</w:t>
            </w:r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</w:p>
        </w:tc>
        <w:tc>
          <w:tcPr>
            <w:tcW w:w="700" w:type="dxa"/>
          </w:tcPr>
          <w:p w14:paraId="519D0CD1" w14:textId="77777777" w:rsidR="00E35AC8" w:rsidRDefault="00DF6D8C">
            <w:r>
              <w:rPr>
                <w:sz w:val="16"/>
                <w:szCs w:val="16"/>
              </w:rPr>
              <w:t>14&lt;br&gt;0</w:t>
            </w:r>
          </w:p>
        </w:tc>
      </w:tr>
      <w:tr w:rsidR="00E35AC8" w14:paraId="7596E3C7" w14:textId="77777777">
        <w:tc>
          <w:tcPr>
            <w:tcW w:w="600" w:type="dxa"/>
          </w:tcPr>
          <w:p w14:paraId="045D4963" w14:textId="77777777" w:rsidR="00E35AC8" w:rsidRDefault="00DF6D8C">
            <w:r>
              <w:rPr>
                <w:sz w:val="16"/>
                <w:szCs w:val="16"/>
              </w:rPr>
              <w:t>5a</w:t>
            </w:r>
          </w:p>
        </w:tc>
        <w:tc>
          <w:tcPr>
            <w:tcW w:w="2700" w:type="dxa"/>
          </w:tcPr>
          <w:p w14:paraId="09D50022" w14:textId="77777777" w:rsidR="00E35AC8" w:rsidRDefault="00DF6D8C">
            <w:r>
              <w:rPr>
                <w:sz w:val="16"/>
                <w:szCs w:val="16"/>
              </w:rPr>
              <w:t>手机布局适配与</w:t>
            </w:r>
            <w:r>
              <w:rPr>
                <w:sz w:val="16"/>
                <w:szCs w:val="16"/>
              </w:rPr>
              <w:t xml:space="preserve"> Capacitor </w:t>
            </w:r>
            <w:r>
              <w:rPr>
                <w:sz w:val="16"/>
                <w:szCs w:val="16"/>
              </w:rPr>
              <w:t>打包</w:t>
            </w:r>
          </w:p>
        </w:tc>
        <w:tc>
          <w:tcPr>
            <w:tcW w:w="1000" w:type="dxa"/>
          </w:tcPr>
          <w:p w14:paraId="4B72CF6C" w14:textId="77777777" w:rsidR="00E35AC8" w:rsidRDefault="00DF6D8C">
            <w:r>
              <w:rPr>
                <w:sz w:val="16"/>
                <w:szCs w:val="16"/>
              </w:rPr>
              <w:t>11-16</w:t>
            </w:r>
          </w:p>
        </w:tc>
        <w:tc>
          <w:tcPr>
            <w:tcW w:w="1000" w:type="dxa"/>
          </w:tcPr>
          <w:p w14:paraId="0E8C4F7C" w14:textId="77777777" w:rsidR="00E35AC8" w:rsidRDefault="00DF6D8C">
            <w:r>
              <w:rPr>
                <w:sz w:val="16"/>
                <w:szCs w:val="16"/>
              </w:rPr>
              <w:t>11-25</w:t>
            </w:r>
          </w:p>
        </w:tc>
        <w:tc>
          <w:tcPr>
            <w:tcW w:w="2126" w:type="dxa"/>
          </w:tcPr>
          <w:p w14:paraId="37D1F514" w14:textId="77777777" w:rsidR="00E35AC8" w:rsidRDefault="00DF6D8C">
            <w:r>
              <w:rPr>
                <w:sz w:val="16"/>
                <w:szCs w:val="16"/>
              </w:rPr>
              <w:t xml:space="preserve">3 </w:t>
            </w:r>
            <w:r>
              <w:rPr>
                <w:sz w:val="16"/>
                <w:szCs w:val="16"/>
              </w:rPr>
              <w:t>前端页面与图表</w:t>
            </w:r>
          </w:p>
        </w:tc>
        <w:tc>
          <w:tcPr>
            <w:tcW w:w="900" w:type="dxa"/>
          </w:tcPr>
          <w:p w14:paraId="0CB3E07A" w14:textId="77777777" w:rsidR="00E35AC8" w:rsidRDefault="00DF6D8C"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</w:p>
        </w:tc>
        <w:tc>
          <w:tcPr>
            <w:tcW w:w="700" w:type="dxa"/>
          </w:tcPr>
          <w:p w14:paraId="6BB7647C" w14:textId="77777777" w:rsidR="00E35AC8" w:rsidRDefault="00DF6D8C">
            <w:r>
              <w:rPr>
                <w:sz w:val="16"/>
                <w:szCs w:val="16"/>
              </w:rPr>
              <w:t>7</w:t>
            </w:r>
          </w:p>
        </w:tc>
      </w:tr>
      <w:tr w:rsidR="00E35AC8" w14:paraId="2CB80896" w14:textId="77777777">
        <w:tc>
          <w:tcPr>
            <w:tcW w:w="600" w:type="dxa"/>
          </w:tcPr>
          <w:p w14:paraId="38AD3783" w14:textId="77777777" w:rsidR="00E35AC8" w:rsidRDefault="00DF6D8C">
            <w:r>
              <w:rPr>
                <w:sz w:val="16"/>
                <w:szCs w:val="16"/>
              </w:rPr>
              <w:t>5b</w:t>
            </w:r>
          </w:p>
        </w:tc>
        <w:tc>
          <w:tcPr>
            <w:tcW w:w="2700" w:type="dxa"/>
          </w:tcPr>
          <w:p w14:paraId="68377DEB" w14:textId="77777777" w:rsidR="00E35AC8" w:rsidRDefault="00DF6D8C">
            <w:r>
              <w:rPr>
                <w:sz w:val="16"/>
                <w:szCs w:val="16"/>
              </w:rPr>
              <w:t>真机安装与分析流程验证</w:t>
            </w:r>
          </w:p>
        </w:tc>
        <w:tc>
          <w:tcPr>
            <w:tcW w:w="1000" w:type="dxa"/>
          </w:tcPr>
          <w:p w14:paraId="33E69EB4" w14:textId="77777777" w:rsidR="00E35AC8" w:rsidRDefault="00DF6D8C">
            <w:r>
              <w:rPr>
                <w:sz w:val="16"/>
                <w:szCs w:val="16"/>
              </w:rPr>
              <w:t>11-26</w:t>
            </w:r>
          </w:p>
        </w:tc>
        <w:tc>
          <w:tcPr>
            <w:tcW w:w="1000" w:type="dxa"/>
          </w:tcPr>
          <w:p w14:paraId="31631C4F" w14:textId="77777777" w:rsidR="00E35AC8" w:rsidRDefault="00DF6D8C">
            <w:r>
              <w:rPr>
                <w:sz w:val="16"/>
                <w:szCs w:val="16"/>
              </w:rPr>
              <w:t>12-02</w:t>
            </w:r>
          </w:p>
        </w:tc>
        <w:tc>
          <w:tcPr>
            <w:tcW w:w="2126" w:type="dxa"/>
          </w:tcPr>
          <w:p w14:paraId="4241D007" w14:textId="77777777" w:rsidR="00E35AC8" w:rsidRDefault="00DF6D8C">
            <w:r>
              <w:rPr>
                <w:sz w:val="16"/>
                <w:szCs w:val="16"/>
              </w:rPr>
              <w:t xml:space="preserve">5a </w:t>
            </w:r>
            <w:r>
              <w:rPr>
                <w:sz w:val="16"/>
                <w:szCs w:val="16"/>
              </w:rPr>
              <w:t>手机布局适配与打包</w:t>
            </w:r>
            <w:r>
              <w:rPr>
                <w:sz w:val="16"/>
                <w:szCs w:val="16"/>
              </w:rPr>
              <w:t xml:space="preserve">&lt;br&gt;4 AI </w:t>
            </w:r>
            <w:r>
              <w:rPr>
                <w:sz w:val="16"/>
                <w:szCs w:val="16"/>
              </w:rPr>
              <w:t>分析模块</w:t>
            </w:r>
          </w:p>
        </w:tc>
        <w:tc>
          <w:tcPr>
            <w:tcW w:w="900" w:type="dxa"/>
          </w:tcPr>
          <w:p w14:paraId="71D66166" w14:textId="77777777" w:rsidR="00E35AC8" w:rsidRDefault="00DF6D8C"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  <w:r>
              <w:rPr>
                <w:sz w:val="16"/>
                <w:szCs w:val="16"/>
              </w:rPr>
              <w:t>&lt;br&gt;</w:t>
            </w:r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</w:p>
        </w:tc>
        <w:tc>
          <w:tcPr>
            <w:tcW w:w="700" w:type="dxa"/>
          </w:tcPr>
          <w:p w14:paraId="4863837C" w14:textId="77777777" w:rsidR="00E35AC8" w:rsidRDefault="00DF6D8C">
            <w:r>
              <w:rPr>
                <w:sz w:val="16"/>
                <w:szCs w:val="16"/>
              </w:rPr>
              <w:t>0&lt;br&gt;4</w:t>
            </w:r>
          </w:p>
        </w:tc>
      </w:tr>
      <w:tr w:rsidR="00E35AC8" w14:paraId="4C05A11C" w14:textId="77777777">
        <w:tc>
          <w:tcPr>
            <w:tcW w:w="600" w:type="dxa"/>
          </w:tcPr>
          <w:p w14:paraId="2B2E227C" w14:textId="77777777" w:rsidR="00E35AC8" w:rsidRDefault="00DF6D8C">
            <w:r>
              <w:rPr>
                <w:sz w:val="16"/>
                <w:szCs w:val="16"/>
              </w:rPr>
              <w:t>6</w:t>
            </w:r>
          </w:p>
        </w:tc>
        <w:tc>
          <w:tcPr>
            <w:tcW w:w="2700" w:type="dxa"/>
          </w:tcPr>
          <w:p w14:paraId="23EDA72C" w14:textId="77777777" w:rsidR="00E35AC8" w:rsidRDefault="00DF6D8C">
            <w:r>
              <w:rPr>
                <w:sz w:val="16"/>
                <w:szCs w:val="16"/>
              </w:rPr>
              <w:t>集成测试与验收</w:t>
            </w:r>
          </w:p>
        </w:tc>
        <w:tc>
          <w:tcPr>
            <w:tcW w:w="1000" w:type="dxa"/>
          </w:tcPr>
          <w:p w14:paraId="6F32F855" w14:textId="77777777" w:rsidR="00E35AC8" w:rsidRDefault="00DF6D8C">
            <w:r>
              <w:rPr>
                <w:sz w:val="16"/>
                <w:szCs w:val="16"/>
              </w:rPr>
              <w:t>12-03</w:t>
            </w:r>
          </w:p>
        </w:tc>
        <w:tc>
          <w:tcPr>
            <w:tcW w:w="1000" w:type="dxa"/>
          </w:tcPr>
          <w:p w14:paraId="116DBB4F" w14:textId="77777777" w:rsidR="00E35AC8" w:rsidRDefault="00DF6D8C">
            <w:r>
              <w:rPr>
                <w:sz w:val="16"/>
                <w:szCs w:val="16"/>
              </w:rPr>
              <w:t>12-20</w:t>
            </w:r>
          </w:p>
        </w:tc>
        <w:tc>
          <w:tcPr>
            <w:tcW w:w="2126" w:type="dxa"/>
          </w:tcPr>
          <w:p w14:paraId="39B784DD" w14:textId="77777777" w:rsidR="00E35AC8" w:rsidRDefault="00DF6D8C">
            <w:r>
              <w:rPr>
                <w:sz w:val="16"/>
                <w:szCs w:val="16"/>
              </w:rPr>
              <w:t xml:space="preserve">5b </w:t>
            </w:r>
            <w:r>
              <w:rPr>
                <w:sz w:val="16"/>
                <w:szCs w:val="16"/>
              </w:rPr>
              <w:t>真机安装与分析流程验证</w:t>
            </w:r>
            <w:r>
              <w:rPr>
                <w:sz w:val="16"/>
                <w:szCs w:val="16"/>
              </w:rPr>
              <w:t xml:space="preserve">&lt;br&gt;4 AI </w:t>
            </w:r>
            <w:r>
              <w:rPr>
                <w:sz w:val="16"/>
                <w:szCs w:val="16"/>
              </w:rPr>
              <w:t>分析模块</w:t>
            </w:r>
          </w:p>
        </w:tc>
        <w:tc>
          <w:tcPr>
            <w:tcW w:w="900" w:type="dxa"/>
          </w:tcPr>
          <w:p w14:paraId="5070F0D8" w14:textId="77777777" w:rsidR="00E35AC8" w:rsidRDefault="00DF6D8C"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  <w:r>
              <w:rPr>
                <w:sz w:val="16"/>
                <w:szCs w:val="16"/>
              </w:rPr>
              <w:t>&lt;br&gt;</w:t>
            </w:r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</w:p>
        </w:tc>
        <w:tc>
          <w:tcPr>
            <w:tcW w:w="700" w:type="dxa"/>
          </w:tcPr>
          <w:p w14:paraId="17D47127" w14:textId="77777777" w:rsidR="00E35AC8" w:rsidRDefault="00DF6D8C">
            <w:r>
              <w:rPr>
                <w:sz w:val="16"/>
                <w:szCs w:val="16"/>
              </w:rPr>
              <w:t>0&lt;br&gt;0</w:t>
            </w:r>
          </w:p>
        </w:tc>
      </w:tr>
      <w:tr w:rsidR="00E35AC8" w14:paraId="4A5D2296" w14:textId="77777777">
        <w:tc>
          <w:tcPr>
            <w:tcW w:w="600" w:type="dxa"/>
          </w:tcPr>
          <w:p w14:paraId="0F029501" w14:textId="77777777" w:rsidR="00E35AC8" w:rsidRDefault="00DF6D8C">
            <w:r>
              <w:rPr>
                <w:sz w:val="16"/>
                <w:szCs w:val="16"/>
              </w:rPr>
              <w:t>7</w:t>
            </w:r>
          </w:p>
        </w:tc>
        <w:tc>
          <w:tcPr>
            <w:tcW w:w="2700" w:type="dxa"/>
          </w:tcPr>
          <w:p w14:paraId="711AF511" w14:textId="77777777" w:rsidR="00E35AC8" w:rsidRDefault="00DF6D8C">
            <w:r>
              <w:rPr>
                <w:sz w:val="16"/>
                <w:szCs w:val="16"/>
              </w:rPr>
              <w:t>验收答辩</w:t>
            </w:r>
          </w:p>
        </w:tc>
        <w:tc>
          <w:tcPr>
            <w:tcW w:w="1000" w:type="dxa"/>
          </w:tcPr>
          <w:p w14:paraId="323885BD" w14:textId="77777777" w:rsidR="00E35AC8" w:rsidRDefault="00DF6D8C">
            <w:r>
              <w:rPr>
                <w:sz w:val="16"/>
                <w:szCs w:val="16"/>
              </w:rPr>
              <w:t>12-21</w:t>
            </w:r>
          </w:p>
        </w:tc>
        <w:tc>
          <w:tcPr>
            <w:tcW w:w="1000" w:type="dxa"/>
          </w:tcPr>
          <w:p w14:paraId="3D6F612D" w14:textId="77777777" w:rsidR="00E35AC8" w:rsidRDefault="00DF6D8C">
            <w:r>
              <w:rPr>
                <w:sz w:val="16"/>
                <w:szCs w:val="16"/>
              </w:rPr>
              <w:t>12-30</w:t>
            </w:r>
          </w:p>
        </w:tc>
        <w:tc>
          <w:tcPr>
            <w:tcW w:w="2126" w:type="dxa"/>
          </w:tcPr>
          <w:p w14:paraId="74EFDA0E" w14:textId="77777777" w:rsidR="00E35AC8" w:rsidRDefault="00DF6D8C">
            <w:r>
              <w:rPr>
                <w:sz w:val="16"/>
                <w:szCs w:val="16"/>
              </w:rPr>
              <w:t xml:space="preserve">6 </w:t>
            </w:r>
            <w:r>
              <w:rPr>
                <w:sz w:val="16"/>
                <w:szCs w:val="16"/>
              </w:rPr>
              <w:t>集成测试与验收</w:t>
            </w:r>
          </w:p>
        </w:tc>
        <w:tc>
          <w:tcPr>
            <w:tcW w:w="900" w:type="dxa"/>
          </w:tcPr>
          <w:p w14:paraId="308D3BB4" w14:textId="77777777" w:rsidR="00E35AC8" w:rsidRDefault="00DF6D8C">
            <w:r>
              <w:rPr>
                <w:sz w:val="16"/>
                <w:szCs w:val="16"/>
              </w:rPr>
              <w:t>结束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开始</w:t>
            </w:r>
          </w:p>
        </w:tc>
        <w:tc>
          <w:tcPr>
            <w:tcW w:w="700" w:type="dxa"/>
          </w:tcPr>
          <w:p w14:paraId="35384288" w14:textId="77777777" w:rsidR="00E35AC8" w:rsidRDefault="00DF6D8C">
            <w:r>
              <w:rPr>
                <w:sz w:val="16"/>
                <w:szCs w:val="16"/>
              </w:rPr>
              <w:t>0</w:t>
            </w:r>
          </w:p>
        </w:tc>
      </w:tr>
    </w:tbl>
    <w:p w14:paraId="7204C3C2" w14:textId="77777777" w:rsidR="00E35AC8" w:rsidRDefault="00DF6D8C">
      <w:r>
        <w:rPr>
          <w:sz w:val="20"/>
          <w:szCs w:val="20"/>
        </w:rPr>
        <w:t>里程碑任务（持续</w:t>
      </w:r>
      <w:r>
        <w:rPr>
          <w:sz w:val="20"/>
          <w:szCs w:val="20"/>
        </w:rPr>
        <w:t xml:space="preserve"> 0 </w:t>
      </w:r>
      <w:r>
        <w:rPr>
          <w:sz w:val="20"/>
          <w:szCs w:val="20"/>
        </w:rPr>
        <w:t>天，分别挂载对应任务为前置，类型均为结束</w:t>
      </w:r>
      <w:r>
        <w:rPr>
          <w:sz w:val="20"/>
          <w:szCs w:val="20"/>
        </w:rPr>
        <w:t>-</w:t>
      </w:r>
      <w:r>
        <w:rPr>
          <w:sz w:val="20"/>
          <w:szCs w:val="20"/>
        </w:rPr>
        <w:t>开始、延迟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）：</w:t>
      </w:r>
      <w:r>
        <w:rPr>
          <w:sz w:val="20"/>
          <w:szCs w:val="20"/>
        </w:rPr>
        <w:t>M1</w:t>
      </w:r>
      <w:r>
        <w:rPr>
          <w:sz w:val="20"/>
          <w:szCs w:val="20"/>
        </w:rPr>
        <w:t>（</w:t>
      </w:r>
      <w:r>
        <w:rPr>
          <w:sz w:val="20"/>
          <w:szCs w:val="20"/>
        </w:rPr>
        <w:t>10-11</w:t>
      </w:r>
      <w:r>
        <w:rPr>
          <w:sz w:val="20"/>
          <w:szCs w:val="20"/>
        </w:rPr>
        <w:t>，挂</w:t>
      </w:r>
      <w:r>
        <w:rPr>
          <w:sz w:val="20"/>
          <w:szCs w:val="20"/>
        </w:rPr>
        <w:t xml:space="preserve"> 1</w:t>
      </w:r>
      <w:r>
        <w:rPr>
          <w:sz w:val="20"/>
          <w:szCs w:val="20"/>
        </w:rPr>
        <w:t>）、</w:t>
      </w:r>
      <w:r>
        <w:rPr>
          <w:sz w:val="20"/>
          <w:szCs w:val="20"/>
        </w:rPr>
        <w:t>M2</w:t>
      </w:r>
      <w:r>
        <w:rPr>
          <w:sz w:val="20"/>
          <w:szCs w:val="20"/>
        </w:rPr>
        <w:t>（</w:t>
      </w:r>
      <w:r>
        <w:rPr>
          <w:sz w:val="20"/>
          <w:szCs w:val="20"/>
        </w:rPr>
        <w:t>10-25</w:t>
      </w:r>
      <w:r>
        <w:rPr>
          <w:sz w:val="20"/>
          <w:szCs w:val="20"/>
        </w:rPr>
        <w:t>，挂</w:t>
      </w:r>
      <w:r>
        <w:rPr>
          <w:sz w:val="20"/>
          <w:szCs w:val="20"/>
        </w:rPr>
        <w:t xml:space="preserve"> 2</w:t>
      </w:r>
      <w:r>
        <w:rPr>
          <w:sz w:val="20"/>
          <w:szCs w:val="20"/>
        </w:rPr>
        <w:t>）、</w:t>
      </w:r>
      <w:r>
        <w:rPr>
          <w:sz w:val="20"/>
          <w:szCs w:val="20"/>
        </w:rPr>
        <w:t>M3</w:t>
      </w:r>
      <w:r>
        <w:rPr>
          <w:sz w:val="20"/>
          <w:szCs w:val="20"/>
        </w:rPr>
        <w:t>（</w:t>
      </w:r>
      <w:r>
        <w:rPr>
          <w:sz w:val="20"/>
          <w:szCs w:val="20"/>
        </w:rPr>
        <w:t>11-08</w:t>
      </w:r>
      <w:r>
        <w:rPr>
          <w:sz w:val="20"/>
          <w:szCs w:val="20"/>
        </w:rPr>
        <w:t>，挂</w:t>
      </w:r>
      <w:r>
        <w:rPr>
          <w:sz w:val="20"/>
          <w:szCs w:val="20"/>
        </w:rPr>
        <w:t xml:space="preserve"> 3</w:t>
      </w:r>
      <w:r>
        <w:rPr>
          <w:sz w:val="20"/>
          <w:szCs w:val="20"/>
        </w:rPr>
        <w:t>）、</w:t>
      </w:r>
      <w:r>
        <w:rPr>
          <w:sz w:val="20"/>
          <w:szCs w:val="20"/>
        </w:rPr>
        <w:t>M4</w:t>
      </w:r>
      <w:r>
        <w:rPr>
          <w:sz w:val="20"/>
          <w:szCs w:val="20"/>
        </w:rPr>
        <w:t>（</w:t>
      </w:r>
      <w:r>
        <w:rPr>
          <w:sz w:val="20"/>
          <w:szCs w:val="20"/>
        </w:rPr>
        <w:t>11-29</w:t>
      </w:r>
      <w:r>
        <w:rPr>
          <w:sz w:val="20"/>
          <w:szCs w:val="20"/>
        </w:rPr>
        <w:t>，挂</w:t>
      </w:r>
      <w:r>
        <w:rPr>
          <w:sz w:val="20"/>
          <w:szCs w:val="20"/>
        </w:rPr>
        <w:t xml:space="preserve"> 4</w:t>
      </w:r>
      <w:r>
        <w:rPr>
          <w:sz w:val="20"/>
          <w:szCs w:val="20"/>
        </w:rPr>
        <w:t>）、</w:t>
      </w:r>
      <w:r>
        <w:rPr>
          <w:sz w:val="20"/>
          <w:szCs w:val="20"/>
        </w:rPr>
        <w:t>M5</w:t>
      </w:r>
      <w:r>
        <w:rPr>
          <w:sz w:val="20"/>
          <w:szCs w:val="20"/>
        </w:rPr>
        <w:t>（</w:t>
      </w:r>
      <w:r>
        <w:rPr>
          <w:sz w:val="20"/>
          <w:szCs w:val="20"/>
        </w:rPr>
        <w:t>12-02</w:t>
      </w:r>
      <w:r>
        <w:rPr>
          <w:sz w:val="20"/>
          <w:szCs w:val="20"/>
        </w:rPr>
        <w:t>，挂</w:t>
      </w:r>
      <w:r>
        <w:rPr>
          <w:sz w:val="20"/>
          <w:szCs w:val="20"/>
        </w:rPr>
        <w:t xml:space="preserve"> 5b</w:t>
      </w:r>
      <w:r>
        <w:rPr>
          <w:sz w:val="20"/>
          <w:szCs w:val="20"/>
        </w:rPr>
        <w:t>）、</w:t>
      </w:r>
      <w:r>
        <w:rPr>
          <w:sz w:val="20"/>
          <w:szCs w:val="20"/>
        </w:rPr>
        <w:t>M6</w:t>
      </w:r>
      <w:r>
        <w:rPr>
          <w:sz w:val="20"/>
          <w:szCs w:val="20"/>
        </w:rPr>
        <w:t>（</w:t>
      </w:r>
      <w:r>
        <w:rPr>
          <w:sz w:val="20"/>
          <w:szCs w:val="20"/>
        </w:rPr>
        <w:t>12-20</w:t>
      </w:r>
      <w:r>
        <w:rPr>
          <w:sz w:val="20"/>
          <w:szCs w:val="20"/>
        </w:rPr>
        <w:t>，挂</w:t>
      </w:r>
      <w:r>
        <w:rPr>
          <w:sz w:val="20"/>
          <w:szCs w:val="20"/>
        </w:rPr>
        <w:t xml:space="preserve"> 6</w:t>
      </w:r>
      <w:r>
        <w:rPr>
          <w:sz w:val="20"/>
          <w:szCs w:val="20"/>
        </w:rPr>
        <w:t>）、</w:t>
      </w:r>
      <w:r>
        <w:rPr>
          <w:sz w:val="20"/>
          <w:szCs w:val="20"/>
        </w:rPr>
        <w:t>M7</w:t>
      </w:r>
      <w:r>
        <w:rPr>
          <w:sz w:val="20"/>
          <w:szCs w:val="20"/>
        </w:rPr>
        <w:t>（</w:t>
      </w:r>
      <w:r>
        <w:rPr>
          <w:sz w:val="20"/>
          <w:szCs w:val="20"/>
        </w:rPr>
        <w:t>12-30</w:t>
      </w:r>
      <w:r>
        <w:rPr>
          <w:sz w:val="20"/>
          <w:szCs w:val="20"/>
        </w:rPr>
        <w:t>，挂</w:t>
      </w:r>
      <w:r>
        <w:rPr>
          <w:sz w:val="20"/>
          <w:szCs w:val="20"/>
        </w:rPr>
        <w:t xml:space="preserve"> 7</w:t>
      </w:r>
      <w:r>
        <w:rPr>
          <w:sz w:val="20"/>
          <w:szCs w:val="20"/>
        </w:rPr>
        <w:t>）。</w:t>
      </w:r>
    </w:p>
    <w:p w14:paraId="3BD6DF90" w14:textId="77777777" w:rsidR="00E35AC8" w:rsidRDefault="00DF6D8C">
      <w:r>
        <w:rPr>
          <w:sz w:val="20"/>
          <w:szCs w:val="20"/>
        </w:rPr>
        <w:t>设置说明：第</w:t>
      </w:r>
      <w:r>
        <w:rPr>
          <w:sz w:val="20"/>
          <w:szCs w:val="20"/>
        </w:rPr>
        <w:t xml:space="preserve"> 2</w:t>
      </w:r>
      <w:r>
        <w:rPr>
          <w:sz w:val="20"/>
          <w:szCs w:val="20"/>
        </w:rPr>
        <w:t>、</w:t>
      </w:r>
      <w:r>
        <w:rPr>
          <w:sz w:val="20"/>
          <w:szCs w:val="20"/>
        </w:rPr>
        <w:t xml:space="preserve">3 </w:t>
      </w:r>
      <w:r>
        <w:rPr>
          <w:sz w:val="20"/>
          <w:szCs w:val="20"/>
        </w:rPr>
        <w:t>项采用开始</w:t>
      </w:r>
      <w:r>
        <w:rPr>
          <w:sz w:val="20"/>
          <w:szCs w:val="20"/>
        </w:rPr>
        <w:t>-</w:t>
      </w:r>
      <w:r>
        <w:rPr>
          <w:sz w:val="20"/>
          <w:szCs w:val="20"/>
        </w:rPr>
        <w:t>开始以保留计划书中相邻阶段的滚动重叠，同时避免软件自动顺延日期；</w:t>
      </w:r>
      <w:r>
        <w:rPr>
          <w:sz w:val="20"/>
          <w:szCs w:val="20"/>
        </w:rPr>
        <w:t xml:space="preserve">5b </w:t>
      </w:r>
      <w:r>
        <w:rPr>
          <w:sz w:val="20"/>
          <w:szCs w:val="20"/>
        </w:rPr>
        <w:t>对</w:t>
      </w:r>
      <w:r>
        <w:rPr>
          <w:sz w:val="20"/>
          <w:szCs w:val="20"/>
        </w:rPr>
        <w:t xml:space="preserve"> AI </w:t>
      </w:r>
      <w:r>
        <w:rPr>
          <w:sz w:val="20"/>
          <w:szCs w:val="20"/>
        </w:rPr>
        <w:t>分析模块设</w:t>
      </w:r>
      <w:r>
        <w:rPr>
          <w:sz w:val="20"/>
          <w:szCs w:val="20"/>
        </w:rPr>
        <w:t xml:space="preserve"> 4 </w:t>
      </w:r>
      <w:r>
        <w:rPr>
          <w:sz w:val="20"/>
          <w:szCs w:val="20"/>
        </w:rPr>
        <w:t>天延迟，确保真机验证分析流程不早于</w:t>
      </w:r>
      <w:r>
        <w:rPr>
          <w:sz w:val="20"/>
          <w:szCs w:val="20"/>
        </w:rPr>
        <w:t xml:space="preserve"> AI </w:t>
      </w:r>
      <w:r>
        <w:rPr>
          <w:sz w:val="20"/>
          <w:szCs w:val="20"/>
        </w:rPr>
        <w:t>模块完成（</w:t>
      </w:r>
      <w:r>
        <w:rPr>
          <w:sz w:val="20"/>
          <w:szCs w:val="20"/>
        </w:rPr>
        <w:t>11-29</w:t>
      </w:r>
      <w:r>
        <w:rPr>
          <w:sz w:val="20"/>
          <w:szCs w:val="20"/>
        </w:rPr>
        <w:t>）。设置完成后须复核第</w:t>
      </w:r>
      <w:r>
        <w:rPr>
          <w:sz w:val="20"/>
          <w:szCs w:val="20"/>
        </w:rPr>
        <w:t xml:space="preserve"> 1 </w:t>
      </w:r>
      <w:r>
        <w:rPr>
          <w:sz w:val="20"/>
          <w:szCs w:val="20"/>
        </w:rPr>
        <w:t>项开始日期仍为</w:t>
      </w:r>
      <w:r>
        <w:rPr>
          <w:sz w:val="20"/>
          <w:szCs w:val="20"/>
        </w:rPr>
        <w:t xml:space="preserve"> 09-28</w:t>
      </w:r>
      <w:r>
        <w:rPr>
          <w:sz w:val="20"/>
          <w:szCs w:val="20"/>
        </w:rPr>
        <w:t>、第</w:t>
      </w:r>
      <w:r>
        <w:rPr>
          <w:sz w:val="20"/>
          <w:szCs w:val="20"/>
        </w:rPr>
        <w:t xml:space="preserve"> 7 </w:t>
      </w:r>
      <w:r>
        <w:rPr>
          <w:sz w:val="20"/>
          <w:szCs w:val="20"/>
        </w:rPr>
        <w:t>项结束日期仍为</w:t>
      </w:r>
      <w:r>
        <w:rPr>
          <w:sz w:val="20"/>
          <w:szCs w:val="20"/>
        </w:rPr>
        <w:t xml:space="preserve"> 12-30</w:t>
      </w:r>
      <w:r>
        <w:rPr>
          <w:sz w:val="20"/>
          <w:szCs w:val="20"/>
        </w:rPr>
        <w:t>。</w:t>
      </w:r>
    </w:p>
    <w:p w14:paraId="3D4B7B58" w14:textId="77777777" w:rsidR="00E35AC8" w:rsidRDefault="00DF6D8C">
      <w:pPr>
        <w:pStyle w:val="1"/>
      </w:pPr>
      <w:bookmarkStart w:id="79" w:name="_Toc244267296"/>
      <w:r>
        <w:rPr>
          <w:rFonts w:ascii="Times New Roman" w:eastAsia="思源黑体" w:hAnsi="Times New Roman" w:cs="Times New Roman"/>
        </w:rPr>
        <w:t>附录</w:t>
      </w:r>
      <w:r>
        <w:rPr>
          <w:rFonts w:ascii="Times New Roman" w:eastAsia="思源黑体" w:hAnsi="Times New Roman" w:cs="Times New Roman"/>
        </w:rPr>
        <w:t xml:space="preserve"> B </w:t>
      </w:r>
      <w:r>
        <w:rPr>
          <w:rFonts w:ascii="Times New Roman" w:eastAsia="思源黑体" w:hAnsi="Times New Roman" w:cs="Times New Roman"/>
        </w:rPr>
        <w:t>关键业务规则摘要</w:t>
      </w:r>
      <w:bookmarkEnd w:id="79"/>
    </w:p>
    <w:p w14:paraId="13C7A541" w14:textId="77777777" w:rsidR="00E35AC8" w:rsidRDefault="00DF6D8C">
      <w:r>
        <w:rPr>
          <w:sz w:val="20"/>
          <w:szCs w:val="20"/>
        </w:rPr>
        <w:t>本附录摘录开发、实现与测试的共同口径，完整内容见《第一阶段需求与技术方案说明书》第四章。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6926"/>
      </w:tblGrid>
      <w:tr w:rsidR="00E35AC8" w14:paraId="6B44CAB8" w14:textId="77777777">
        <w:tc>
          <w:tcPr>
            <w:tcW w:w="2100" w:type="dxa"/>
            <w:shd w:val="clear" w:color="auto" w:fill="D5E8F0"/>
          </w:tcPr>
          <w:p w14:paraId="6D1B709F" w14:textId="77777777" w:rsidR="00E35AC8" w:rsidRDefault="00DF6D8C">
            <w:r>
              <w:rPr>
                <w:b/>
                <w:bCs/>
                <w:sz w:val="18"/>
                <w:szCs w:val="18"/>
              </w:rPr>
              <w:t>领域</w:t>
            </w:r>
          </w:p>
        </w:tc>
        <w:tc>
          <w:tcPr>
            <w:tcW w:w="6926" w:type="dxa"/>
            <w:shd w:val="clear" w:color="auto" w:fill="D5E8F0"/>
          </w:tcPr>
          <w:p w14:paraId="50BC84F0" w14:textId="77777777" w:rsidR="00E35AC8" w:rsidRDefault="00DF6D8C">
            <w:r>
              <w:rPr>
                <w:b/>
                <w:bCs/>
                <w:sz w:val="18"/>
                <w:szCs w:val="18"/>
              </w:rPr>
              <w:t>规则要点</w:t>
            </w:r>
          </w:p>
        </w:tc>
      </w:tr>
      <w:tr w:rsidR="00E35AC8" w14:paraId="5BE51BE3" w14:textId="77777777">
        <w:tc>
          <w:tcPr>
            <w:tcW w:w="2100" w:type="dxa"/>
          </w:tcPr>
          <w:p w14:paraId="4921E563" w14:textId="77777777" w:rsidR="00E35AC8" w:rsidRDefault="00DF6D8C">
            <w:r>
              <w:rPr>
                <w:sz w:val="18"/>
                <w:szCs w:val="18"/>
              </w:rPr>
              <w:t>训练计划与记录</w:t>
            </w:r>
          </w:p>
        </w:tc>
        <w:tc>
          <w:tcPr>
            <w:tcW w:w="6926" w:type="dxa"/>
          </w:tcPr>
          <w:p w14:paraId="3469DA36" w14:textId="77777777" w:rsidR="00E35AC8" w:rsidRDefault="00DF6D8C">
            <w:r>
              <w:rPr>
                <w:sz w:val="18"/>
                <w:szCs w:val="18"/>
              </w:rPr>
              <w:t>计划描述准备执行内容，记录保存实际完成情况；允许计划与实际组数不同，允许临时训练；完成率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已完成计划数</w:t>
            </w:r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未取消计划总数；无计划时显示「暂无计划」；修改计划不得覆盖已有训练记录</w:t>
            </w:r>
          </w:p>
        </w:tc>
      </w:tr>
      <w:tr w:rsidR="00E35AC8" w14:paraId="0DADB069" w14:textId="77777777">
        <w:tc>
          <w:tcPr>
            <w:tcW w:w="2100" w:type="dxa"/>
          </w:tcPr>
          <w:p w14:paraId="7F6BBE3C" w14:textId="77777777" w:rsidR="00E35AC8" w:rsidRDefault="00DF6D8C">
            <w:r>
              <w:rPr>
                <w:sz w:val="18"/>
                <w:szCs w:val="18"/>
              </w:rPr>
              <w:t>饮食换算与口径</w:t>
            </w:r>
          </w:p>
        </w:tc>
        <w:tc>
          <w:tcPr>
            <w:tcW w:w="6926" w:type="dxa"/>
          </w:tcPr>
          <w:p w14:paraId="636DFDC7" w14:textId="77777777" w:rsidR="00E35AC8" w:rsidRDefault="00DF6D8C">
            <w:r>
              <w:rPr>
                <w:sz w:val="18"/>
                <w:szCs w:val="18"/>
              </w:rPr>
              <w:t>单项摄入量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每</w:t>
            </w:r>
            <w:r>
              <w:rPr>
                <w:sz w:val="18"/>
                <w:szCs w:val="18"/>
              </w:rPr>
              <w:t xml:space="preserve"> 100g </w:t>
            </w:r>
            <w:r>
              <w:rPr>
                <w:sz w:val="18"/>
                <w:szCs w:val="18"/>
              </w:rPr>
              <w:t>营养值</w:t>
            </w:r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克重</w:t>
            </w:r>
            <w:r>
              <w:rPr>
                <w:sz w:val="18"/>
                <w:szCs w:val="18"/>
              </w:rPr>
              <w:t xml:space="preserve"> ÷ 100</w:t>
            </w:r>
            <w:r>
              <w:rPr>
                <w:sz w:val="18"/>
                <w:szCs w:val="18"/>
              </w:rPr>
              <w:t>；先保留计算精度再按统一位数显示；食物区分生重、熟重与品牌规格；记录保存营养快照</w:t>
            </w:r>
          </w:p>
        </w:tc>
      </w:tr>
      <w:tr w:rsidR="00E35AC8" w14:paraId="6A9BBF12" w14:textId="77777777">
        <w:tc>
          <w:tcPr>
            <w:tcW w:w="2100" w:type="dxa"/>
          </w:tcPr>
          <w:p w14:paraId="5B555BF3" w14:textId="77777777" w:rsidR="00E35AC8" w:rsidRDefault="00DF6D8C">
            <w:r>
              <w:rPr>
                <w:sz w:val="18"/>
                <w:szCs w:val="18"/>
              </w:rPr>
              <w:lastRenderedPageBreak/>
              <w:t>日期与体重统计</w:t>
            </w:r>
          </w:p>
        </w:tc>
        <w:tc>
          <w:tcPr>
            <w:tcW w:w="6926" w:type="dxa"/>
          </w:tcPr>
          <w:p w14:paraId="74B54EC5" w14:textId="77777777" w:rsidR="00E35AC8" w:rsidRDefault="00DF6D8C">
            <w:r>
              <w:rPr>
                <w:sz w:val="18"/>
                <w:szCs w:val="18"/>
              </w:rPr>
              <w:t>按统一业务时区（</w:t>
            </w:r>
            <w:r>
              <w:rPr>
                <w:sz w:val="18"/>
                <w:szCs w:val="18"/>
              </w:rPr>
              <w:t>Asia/Shanghai</w:t>
            </w:r>
            <w:r>
              <w:rPr>
                <w:sz w:val="18"/>
                <w:szCs w:val="18"/>
              </w:rPr>
              <w:t>）归属每日记录；同一用户同一天只保留一条体重记录；缺失记录显示为空不补零；七日平均采用有效日记录计算并显示有效天数</w:t>
            </w:r>
          </w:p>
        </w:tc>
      </w:tr>
      <w:tr w:rsidR="00E35AC8" w14:paraId="1F1D70F1" w14:textId="77777777">
        <w:tc>
          <w:tcPr>
            <w:tcW w:w="2100" w:type="dxa"/>
          </w:tcPr>
          <w:p w14:paraId="73FDF7C4" w14:textId="77777777" w:rsidR="00E35AC8" w:rsidRDefault="00DF6D8C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分析规则</w:t>
            </w:r>
          </w:p>
        </w:tc>
        <w:tc>
          <w:tcPr>
            <w:tcW w:w="6926" w:type="dxa"/>
          </w:tcPr>
          <w:p w14:paraId="71171F6C" w14:textId="77777777" w:rsidR="00E35AC8" w:rsidRDefault="00DF6D8C">
            <w:r>
              <w:rPr>
                <w:sz w:val="18"/>
                <w:szCs w:val="18"/>
              </w:rPr>
              <w:t>默认最近</w:t>
            </w:r>
            <w:r>
              <w:rPr>
                <w:sz w:val="18"/>
                <w:szCs w:val="18"/>
              </w:rPr>
              <w:t xml:space="preserve"> 30 </w:t>
            </w:r>
            <w:r>
              <w:rPr>
                <w:sz w:val="18"/>
                <w:szCs w:val="18"/>
              </w:rPr>
              <w:t>天，可切换</w:t>
            </w:r>
            <w:r>
              <w:rPr>
                <w:sz w:val="18"/>
                <w:szCs w:val="18"/>
              </w:rPr>
              <w:t xml:space="preserve"> 7 </w:t>
            </w:r>
            <w:r>
              <w:rPr>
                <w:sz w:val="18"/>
                <w:szCs w:val="18"/>
              </w:rPr>
              <w:t>天；先按确定规则计算统计值再交模型解释；缺失日期标注「未记录」；无计划时不计算完成率；数值核对不一致时不展示为确定结论</w:t>
            </w:r>
          </w:p>
        </w:tc>
      </w:tr>
      <w:tr w:rsidR="00E35AC8" w14:paraId="31C81DA0" w14:textId="77777777">
        <w:tc>
          <w:tcPr>
            <w:tcW w:w="2100" w:type="dxa"/>
          </w:tcPr>
          <w:p w14:paraId="47828705" w14:textId="77777777" w:rsidR="00E35AC8" w:rsidRDefault="00DF6D8C">
            <w:r>
              <w:rPr>
                <w:sz w:val="18"/>
                <w:szCs w:val="18"/>
              </w:rPr>
              <w:t>隐私与安全</w:t>
            </w:r>
          </w:p>
        </w:tc>
        <w:tc>
          <w:tcPr>
            <w:tcW w:w="6926" w:type="dxa"/>
          </w:tcPr>
          <w:p w14:paraId="7582B0DE" w14:textId="77777777" w:rsidR="00E35AC8" w:rsidRDefault="00DF6D8C">
            <w:r>
              <w:rPr>
                <w:sz w:val="18"/>
                <w:szCs w:val="18"/>
              </w:rPr>
              <w:t>只发送分析所需字段；登录鉴权与用户归属校验在后端完成；接口走</w:t>
            </w:r>
            <w:r>
              <w:rPr>
                <w:sz w:val="18"/>
                <w:szCs w:val="18"/>
              </w:rPr>
              <w:t xml:space="preserve"> HTTPS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服务不拥有数据库直连权限；报告可删除，授权可撤回</w:t>
            </w:r>
          </w:p>
        </w:tc>
      </w:tr>
      <w:tr w:rsidR="00E35AC8" w14:paraId="6FEBDEE3" w14:textId="77777777">
        <w:tc>
          <w:tcPr>
            <w:tcW w:w="2100" w:type="dxa"/>
          </w:tcPr>
          <w:p w14:paraId="65254908" w14:textId="77777777" w:rsidR="00E35AC8" w:rsidRDefault="00DF6D8C">
            <w:r>
              <w:rPr>
                <w:sz w:val="18"/>
                <w:szCs w:val="18"/>
              </w:rPr>
              <w:t>数据与事务</w:t>
            </w:r>
          </w:p>
        </w:tc>
        <w:tc>
          <w:tcPr>
            <w:tcW w:w="6926" w:type="dxa"/>
          </w:tcPr>
          <w:p w14:paraId="626FA3CD" w14:textId="77777777" w:rsidR="00E35AC8" w:rsidRDefault="00DF6D8C">
            <w:r>
              <w:rPr>
                <w:sz w:val="18"/>
                <w:szCs w:val="18"/>
              </w:rPr>
              <w:t>私有记录、授权及报告均按</w:t>
            </w:r>
            <w:r>
              <w:rPr>
                <w:sz w:val="18"/>
                <w:szCs w:val="18"/>
              </w:rPr>
              <w:t xml:space="preserve"> user_id </w:t>
            </w:r>
            <w:r>
              <w:rPr>
                <w:sz w:val="18"/>
                <w:szCs w:val="18"/>
              </w:rPr>
              <w:t>归属；常用日期查询建联合索引；多表写入使用事务</w:t>
            </w:r>
          </w:p>
        </w:tc>
      </w:tr>
    </w:tbl>
    <w:p w14:paraId="46D2AE7D" w14:textId="77777777" w:rsidR="00E35AC8" w:rsidRDefault="00E35AC8"/>
    <w:sectPr w:rsidR="00E35AC8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167E5" w14:textId="77777777" w:rsidR="00BB6307" w:rsidRDefault="00BB6307">
      <w:pPr>
        <w:spacing w:line="240" w:lineRule="auto"/>
      </w:pPr>
      <w:r>
        <w:separator/>
      </w:r>
    </w:p>
  </w:endnote>
  <w:endnote w:type="continuationSeparator" w:id="0">
    <w:p w14:paraId="594A838E" w14:textId="77777777" w:rsidR="00BB6307" w:rsidRDefault="00BB6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思源黑体">
    <w:altName w:val="黑体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C20F2" w14:textId="77777777" w:rsidR="00E35AC8" w:rsidRDefault="00DF6D8C">
    <w:pPr>
      <w:pStyle w:val="ab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471EAB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D3078" w14:textId="77777777" w:rsidR="00BB6307" w:rsidRDefault="00BB6307">
      <w:pPr>
        <w:spacing w:after="0"/>
      </w:pPr>
      <w:r>
        <w:separator/>
      </w:r>
    </w:p>
  </w:footnote>
  <w:footnote w:type="continuationSeparator" w:id="0">
    <w:p w14:paraId="562ADF2D" w14:textId="77777777" w:rsidR="00BB6307" w:rsidRDefault="00BB63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81862297">
    <w:abstractNumId w:val="1"/>
  </w:num>
  <w:num w:numId="2" w16cid:durableId="62224689">
    <w:abstractNumId w:val="4"/>
  </w:num>
  <w:num w:numId="3" w16cid:durableId="442111090">
    <w:abstractNumId w:val="5"/>
  </w:num>
  <w:num w:numId="4" w16cid:durableId="542595623">
    <w:abstractNumId w:val="2"/>
  </w:num>
  <w:num w:numId="5" w16cid:durableId="241647332">
    <w:abstractNumId w:val="0"/>
  </w:num>
  <w:num w:numId="6" w16cid:durableId="1747610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5D2"/>
    <w:rsid w:val="0015074B"/>
    <w:rsid w:val="0029639D"/>
    <w:rsid w:val="00326F90"/>
    <w:rsid w:val="003D6925"/>
    <w:rsid w:val="00443334"/>
    <w:rsid w:val="00471EAB"/>
    <w:rsid w:val="004D5603"/>
    <w:rsid w:val="006546BE"/>
    <w:rsid w:val="00A06666"/>
    <w:rsid w:val="00AA1D8D"/>
    <w:rsid w:val="00B353A6"/>
    <w:rsid w:val="00B47730"/>
    <w:rsid w:val="00BB6307"/>
    <w:rsid w:val="00C705CD"/>
    <w:rsid w:val="00C8646B"/>
    <w:rsid w:val="00CB0664"/>
    <w:rsid w:val="00DC3911"/>
    <w:rsid w:val="00DF6D8C"/>
    <w:rsid w:val="00E35AC8"/>
    <w:rsid w:val="00E65FB8"/>
    <w:rsid w:val="00E84D75"/>
    <w:rsid w:val="00F241CE"/>
    <w:rsid w:val="00FC693F"/>
    <w:rsid w:val="00FD73C5"/>
    <w:rsid w:val="00FF7C6D"/>
    <w:rsid w:val="3AD30794"/>
    <w:rsid w:val="521429AE"/>
    <w:rsid w:val="5CD3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0D5D1"/>
  <w14:defaultImageDpi w14:val="300"/>
  <w15:docId w15:val="{8E996A2A-121A-435A-A268-94A2B736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思源黑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C864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12140</Words>
  <Characters>15541</Characters>
  <Application>Microsoft Office Word</Application>
  <DocSecurity>0</DocSecurity>
  <Lines>1295</Lines>
  <Paragraphs>1628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fangwj_2024@qq.com</cp:lastModifiedBy>
  <cp:revision>7</cp:revision>
  <dcterms:created xsi:type="dcterms:W3CDTF">2013-12-23T23:15:00Z</dcterms:created>
  <dcterms:modified xsi:type="dcterms:W3CDTF">2026-10-30T07:39:00Z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{"Label":"1","ContentProducer":"001191440300708461136T1WFUO","ProduceID":"a75d6ff3024395ca07cb980e671d8ff2-Ojxa","ReservedCode1":"{\"Type\":\" TC260PG\",\"Version\":1,\"Bindings\":[{\"Type\":\"soft\",\"AlgID\":\"sm3\",\"Value\":\"3b1cb2332351d0c77b52890f95d9c67d5fca6bb2d9600676716c3e25aaeea1cc\"},{\"Type\":\"hash\",\"AlgID\":\"sm3\",\"Value\":\"ad4fb6b8402ade34b71313f5062363f91158135580761422fea960d7dd62b335\"}],\"PubSD\":[{\"Type\":\"DS\",\"AlgID\":\"sm2\",\"TBSData\":{\"Type\":\"Binding\",\"BType\":\"hash\"},\"Signature\":\"30440220354a901adcf11c015e22ed4be8f168d0cdee6653d73ee2f5873303ce94c53f2002204bd5ed4afac47c858326861c58c1bf70687752c60b60434c54f179e077cf358e\"},{\"Type\":\"PubKey\",\"AlgID\":\"sm2\",\"KeyValue\":\"0407f79b28a17a752b3aae4305c98b48978213832729a2571850b1310b2bc9fe8fee039ccf25ebfeac27502414d9fcef792d777183c98893d226171c2f7a3289a2\"}],\"Extension\":{\"Timestamp\":1792120734,\"KeyVersion\":\"v1-TxLeOmf7bqU223\"}}","ContentPropagator":"001191440300708461136T1WFUO","PropagateID":"a75d6ff3024395ca07cb980e671d8ff2-Ojxa","ReservedCode2":"{\"Type\":\" TC260PG\",\"Version\":1,\"Bindings\":[{\"Type\":\"soft\",\"AlgID\":\"sm3\",\"Value\":\"3b1cb2332351d0c77b52890f95d9c67d5fca6bb2d9600676716c3e25aaeea1cc\"},{\"Type\":\"hash\",\"AlgID\":\"sm3\",\"Value\":\"ad4fb6b8402ade34b71313f5062363f91158135580761422fea960d7dd62b335\"}],\"PubSD\":[{\"Type\":\"DS\",\"AlgID\":\"sm2\",\"TBSData\":{\"Type\":\"Binding\",\"BType\":\"hash\"},\"Signature\":\"3046022100fcee2dcd8c92f79308ea6d5bd6475853bcac3175f0dbf8fbcc060ab6089523a3022100c6d906c4782e74093671422d8ebaf09c04130d1e6e528f53d1e9a54dc018aa5b\"},{\"Type\":\"PubKey\",\"AlgID\":\"sm2\",\"KeyValue\":\"0407f79b28a17a752b3aae4305c98b48978213832729a2571850b1310b2bc9fe8fee039ccf25ebfeac27502414d9fcef792d777183c98893d226171c2f7a3289a2\"}],\"Extension\":{\"Timestamp\":1792120734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E0308C673EEB4346A644A0D608BA2FF0_12</vt:lpwstr>
  </property>
</Properties>
</file>